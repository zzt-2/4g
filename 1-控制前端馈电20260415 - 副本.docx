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06C95" w14:textId="77777777" w:rsidR="002866F3" w:rsidRDefault="002866F3" w:rsidP="00832A20">
      <w:pPr>
        <w:pStyle w:val="affff5"/>
        <w:spacing w:before="120" w:after="120"/>
        <w:ind w:leftChars="0" w:left="0"/>
        <w:rPr>
          <w:rFonts w:ascii="Times New Roman" w:eastAsiaTheme="majorEastAsia" w:hAnsi="Times New Roman" w:hint="eastAsia"/>
        </w:rPr>
      </w:pPr>
    </w:p>
    <w:p w14:paraId="7411812B" w14:textId="77777777" w:rsidR="002866F3" w:rsidRDefault="00832A20">
      <w:pPr>
        <w:pStyle w:val="30"/>
        <w:tabs>
          <w:tab w:val="left" w:pos="0"/>
          <w:tab w:val="left" w:pos="420"/>
        </w:tabs>
        <w:ind w:left="480"/>
      </w:pPr>
      <w:r>
        <w:rPr>
          <w:rFonts w:hint="eastAsia"/>
        </w:rPr>
        <w:t>馈电测试控制前端</w:t>
      </w:r>
    </w:p>
    <w:p w14:paraId="4696C1AD" w14:textId="77777777" w:rsidR="002866F3" w:rsidRDefault="00832A20">
      <w:pPr>
        <w:pStyle w:val="affffffffffd"/>
        <w:widowControl/>
        <w:spacing w:before="120" w:after="120"/>
        <w:ind w:left="432" w:firstLine="480"/>
      </w:pPr>
      <w:r>
        <w:rPr>
          <w:rFonts w:cs="宋体" w:hint="eastAsia"/>
        </w:rPr>
        <w:t>馈电测试控制前端软件具备对馈电设备监视、控制功能，并支持与上级系统进行的交互，受上级系统的控制管理。</w:t>
      </w:r>
      <w:proofErr w:type="gramStart"/>
      <w:r>
        <w:rPr>
          <w:rFonts w:cs="宋体" w:hint="eastAsia"/>
        </w:rPr>
        <w:t>其次该</w:t>
      </w:r>
      <w:proofErr w:type="gramEnd"/>
      <w:r>
        <w:rPr>
          <w:rFonts w:cs="宋体" w:hint="eastAsia"/>
        </w:rPr>
        <w:t>馈电测试控制前端软件具备自动化测试功能，支持对测试用例的编辑、修改等功能。基于脚本驱动的测试模式支持上级或本地下发、调度测试任务，再根据任务执行情况，获取相应的测试数据及自动化判定测试结果，将最终的测试报告进行上报显示。该软件是一套集成集中监控、测试管理、数据存储管理、综合管理的多功能可视化综合前端测试控制系统。</w:t>
      </w:r>
    </w:p>
    <w:p w14:paraId="28C7A78F" w14:textId="77777777" w:rsidR="002866F3" w:rsidRDefault="00832A20">
      <w:pPr>
        <w:tabs>
          <w:tab w:val="left" w:pos="0"/>
          <w:tab w:val="left" w:pos="420"/>
        </w:tabs>
        <w:snapToGrid w:val="0"/>
        <w:spacing w:line="360" w:lineRule="auto"/>
        <w:ind w:firstLine="420"/>
      </w:pPr>
      <w:r>
        <w:rPr>
          <w:rFonts w:cs="宋体" w:hint="eastAsia"/>
          <w:kern w:val="0"/>
        </w:rPr>
        <w:t>支持</w:t>
      </w:r>
      <w:r>
        <w:rPr>
          <w:kern w:val="0"/>
        </w:rPr>
        <w:t>2</w:t>
      </w:r>
      <w:r>
        <w:rPr>
          <w:rFonts w:cs="宋体" w:hint="eastAsia"/>
          <w:kern w:val="0"/>
        </w:rPr>
        <w:t>路</w:t>
      </w:r>
      <w:r>
        <w:rPr>
          <w:kern w:val="0"/>
        </w:rPr>
        <w:t>1T1R</w:t>
      </w:r>
      <w:r>
        <w:rPr>
          <w:rFonts w:cs="宋体" w:hint="eastAsia"/>
          <w:kern w:val="0"/>
        </w:rPr>
        <w:t>信号收发，与综合处理载荷馈电处理子系统连接，进行馈电</w:t>
      </w:r>
    </w:p>
    <w:p w14:paraId="1286CC55" w14:textId="77777777" w:rsidR="002866F3" w:rsidRDefault="00832A20">
      <w:pPr>
        <w:tabs>
          <w:tab w:val="left" w:pos="0"/>
          <w:tab w:val="left" w:pos="420"/>
        </w:tabs>
        <w:snapToGrid w:val="0"/>
        <w:spacing w:line="360" w:lineRule="auto"/>
      </w:pPr>
      <w:r>
        <w:rPr>
          <w:rFonts w:cs="宋体" w:hint="eastAsia"/>
          <w:kern w:val="0"/>
        </w:rPr>
        <w:t>链路物理层、</w:t>
      </w:r>
      <w:r>
        <w:rPr>
          <w:kern w:val="0"/>
        </w:rPr>
        <w:t>MAC</w:t>
      </w:r>
      <w:proofErr w:type="gramStart"/>
      <w:r>
        <w:rPr>
          <w:rFonts w:cs="宋体" w:hint="eastAsia"/>
          <w:kern w:val="0"/>
        </w:rPr>
        <w:t>层</w:t>
      </w:r>
      <w:r>
        <w:rPr>
          <w:rFonts w:cs="宋体" w:hint="eastAsia"/>
          <w:kern w:val="0"/>
        </w:rPr>
        <w:t>协议</w:t>
      </w:r>
      <w:proofErr w:type="gramEnd"/>
      <w:r>
        <w:rPr>
          <w:rFonts w:cs="宋体" w:hint="eastAsia"/>
          <w:kern w:val="0"/>
        </w:rPr>
        <w:t>一致性验证、不同编码调制方式切换测试，</w:t>
      </w:r>
      <w:r>
        <w:rPr>
          <w:kern w:val="0"/>
        </w:rPr>
        <w:t>VCM/ACM</w:t>
      </w:r>
    </w:p>
    <w:p w14:paraId="7748EC85" w14:textId="77777777" w:rsidR="002866F3" w:rsidRDefault="00832A20">
      <w:pPr>
        <w:tabs>
          <w:tab w:val="left" w:pos="0"/>
          <w:tab w:val="left" w:pos="420"/>
        </w:tabs>
        <w:snapToGrid w:val="0"/>
        <w:spacing w:line="360" w:lineRule="auto"/>
      </w:pPr>
      <w:r>
        <w:rPr>
          <w:rFonts w:cs="宋体" w:hint="eastAsia"/>
          <w:kern w:val="0"/>
        </w:rPr>
        <w:t>模式测试，解调性能测试，多普勒频偏估值测试，接收电平检测、信令</w:t>
      </w:r>
      <w:proofErr w:type="gramStart"/>
      <w:r>
        <w:rPr>
          <w:rFonts w:cs="宋体" w:hint="eastAsia"/>
          <w:kern w:val="0"/>
        </w:rPr>
        <w:t>帧</w:t>
      </w:r>
      <w:proofErr w:type="gramEnd"/>
      <w:r>
        <w:rPr>
          <w:rFonts w:cs="宋体" w:hint="eastAsia"/>
          <w:kern w:val="0"/>
        </w:rPr>
        <w:t>统计、</w:t>
      </w:r>
    </w:p>
    <w:p w14:paraId="24A84566" w14:textId="77777777" w:rsidR="002866F3" w:rsidRDefault="00832A20">
      <w:pPr>
        <w:tabs>
          <w:tab w:val="left" w:pos="0"/>
          <w:tab w:val="left" w:pos="420"/>
        </w:tabs>
        <w:snapToGrid w:val="0"/>
        <w:spacing w:line="360" w:lineRule="auto"/>
      </w:pPr>
      <w:proofErr w:type="gramStart"/>
      <w:r>
        <w:rPr>
          <w:rFonts w:cs="宋体" w:hint="eastAsia"/>
          <w:kern w:val="0"/>
        </w:rPr>
        <w:t>空帧统计</w:t>
      </w:r>
      <w:proofErr w:type="gramEnd"/>
      <w:r>
        <w:rPr>
          <w:rFonts w:cs="宋体" w:hint="eastAsia"/>
          <w:kern w:val="0"/>
        </w:rPr>
        <w:t>等信道统计功能，具体功能如下：</w:t>
      </w:r>
    </w:p>
    <w:p w14:paraId="1AD87B7A" w14:textId="77777777" w:rsidR="002866F3" w:rsidRDefault="00832A20">
      <w:pPr>
        <w:pStyle w:val="affffff1"/>
        <w:widowControl w:val="0"/>
        <w:numPr>
          <w:ilvl w:val="0"/>
          <w:numId w:val="117"/>
        </w:numPr>
        <w:tabs>
          <w:tab w:val="clear" w:pos="0"/>
          <w:tab w:val="left" w:pos="420"/>
        </w:tabs>
        <w:adjustRightInd/>
        <w:spacing w:before="0" w:beforeAutospacing="0" w:after="0" w:afterAutospacing="0" w:line="360" w:lineRule="auto"/>
        <w:ind w:leftChars="0"/>
        <w:jc w:val="both"/>
        <w:rPr>
          <w:rFonts w:ascii="Times New Roman" w:hAnsi="Times New Roman"/>
        </w:rPr>
      </w:pPr>
      <w:r>
        <w:rPr>
          <w:rFonts w:ascii="Times New Roman" w:hAnsi="Times New Roman"/>
          <w:kern w:val="2"/>
        </w:rPr>
        <w:t>具备接收集成测试系统下发的测试任务，自动实现指令的接收、解析、转换、用例管理、用例执行、测试结果的存储及上报；</w:t>
      </w:r>
    </w:p>
    <w:p w14:paraId="2DA2B713" w14:textId="77777777" w:rsidR="002866F3" w:rsidRDefault="00832A20">
      <w:pPr>
        <w:pStyle w:val="affffff1"/>
        <w:widowControl w:val="0"/>
        <w:numPr>
          <w:ilvl w:val="0"/>
          <w:numId w:val="117"/>
        </w:numPr>
        <w:tabs>
          <w:tab w:val="clear" w:pos="0"/>
          <w:tab w:val="left" w:pos="420"/>
        </w:tabs>
        <w:adjustRightInd/>
        <w:spacing w:before="0" w:beforeAutospacing="0" w:after="0" w:afterAutospacing="0" w:line="360" w:lineRule="auto"/>
        <w:ind w:leftChars="0"/>
        <w:jc w:val="both"/>
        <w:rPr>
          <w:rFonts w:ascii="Times New Roman" w:hAnsi="Times New Roman"/>
        </w:rPr>
      </w:pPr>
      <w:r>
        <w:rPr>
          <w:rFonts w:ascii="Times New Roman" w:hAnsi="Times New Roman"/>
          <w:kern w:val="2"/>
        </w:rPr>
        <w:t>支持与</w:t>
      </w:r>
      <w:r>
        <w:rPr>
          <w:rFonts w:ascii="Times New Roman" w:hAnsi="Times New Roman"/>
          <w:kern w:val="2"/>
        </w:rPr>
        <w:t>Q/V</w:t>
      </w:r>
      <w:r>
        <w:rPr>
          <w:rFonts w:ascii="Times New Roman" w:hAnsi="Times New Roman"/>
          <w:kern w:val="2"/>
        </w:rPr>
        <w:t>馈电处理子系统中频连接，完成中频信号收发处理，中频频点可调以适配一代基本系统</w:t>
      </w:r>
      <w:r>
        <w:rPr>
          <w:rFonts w:ascii="Times New Roman" w:hAnsi="Times New Roman"/>
          <w:kern w:val="2"/>
        </w:rPr>
        <w:t>3</w:t>
      </w:r>
      <w:r>
        <w:rPr>
          <w:rFonts w:ascii="Times New Roman" w:hAnsi="Times New Roman"/>
          <w:kern w:val="2"/>
        </w:rPr>
        <w:t>型及</w:t>
      </w:r>
      <w:r>
        <w:rPr>
          <w:rFonts w:ascii="Times New Roman" w:hAnsi="Times New Roman"/>
          <w:kern w:val="2"/>
        </w:rPr>
        <w:t>“</w:t>
      </w:r>
      <w:r>
        <w:rPr>
          <w:rFonts w:ascii="Times New Roman" w:hAnsi="Times New Roman"/>
          <w:kern w:val="2"/>
        </w:rPr>
        <w:t>新星计划</w:t>
      </w:r>
      <w:r>
        <w:rPr>
          <w:rFonts w:ascii="Times New Roman" w:hAnsi="Times New Roman"/>
          <w:kern w:val="2"/>
        </w:rPr>
        <w:t>”1</w:t>
      </w:r>
      <w:r>
        <w:rPr>
          <w:rFonts w:ascii="Times New Roman" w:hAnsi="Times New Roman"/>
          <w:kern w:val="2"/>
        </w:rPr>
        <w:t>型等不同综合处理载荷产品状态及标准</w:t>
      </w:r>
      <w:r>
        <w:rPr>
          <w:rFonts w:ascii="Times New Roman" w:hAnsi="Times New Roman"/>
          <w:kern w:val="2"/>
        </w:rPr>
        <w:t>Q/V</w:t>
      </w:r>
      <w:r>
        <w:rPr>
          <w:rFonts w:ascii="Times New Roman" w:hAnsi="Times New Roman"/>
          <w:kern w:val="2"/>
        </w:rPr>
        <w:t>变频器中频要求；</w:t>
      </w:r>
    </w:p>
    <w:p w14:paraId="137A846F" w14:textId="77777777" w:rsidR="002866F3" w:rsidRDefault="00832A20">
      <w:pPr>
        <w:pStyle w:val="affffff1"/>
        <w:widowControl w:val="0"/>
        <w:numPr>
          <w:ilvl w:val="0"/>
          <w:numId w:val="117"/>
        </w:numPr>
        <w:tabs>
          <w:tab w:val="clear" w:pos="0"/>
          <w:tab w:val="left" w:pos="420"/>
        </w:tabs>
        <w:adjustRightInd/>
        <w:spacing w:before="0" w:beforeAutospacing="0" w:after="0" w:afterAutospacing="0" w:line="360" w:lineRule="auto"/>
        <w:ind w:leftChars="0"/>
        <w:jc w:val="both"/>
        <w:rPr>
          <w:rFonts w:ascii="Times New Roman" w:hAnsi="Times New Roman"/>
        </w:rPr>
      </w:pPr>
      <w:r>
        <w:rPr>
          <w:rFonts w:ascii="Times New Roman" w:hAnsi="Times New Roman"/>
          <w:kern w:val="2"/>
        </w:rPr>
        <w:t>支持射频一致性测试，包括但不限于接收发射功率、频率偏移、占用带宽、</w:t>
      </w:r>
      <w:r>
        <w:rPr>
          <w:rFonts w:ascii="Times New Roman" w:hAnsi="Times New Roman"/>
          <w:kern w:val="2"/>
        </w:rPr>
        <w:t>EVM</w:t>
      </w:r>
      <w:r>
        <w:rPr>
          <w:rFonts w:ascii="Times New Roman" w:hAnsi="Times New Roman"/>
          <w:kern w:val="2"/>
        </w:rPr>
        <w:t>、</w:t>
      </w:r>
      <w:r>
        <w:rPr>
          <w:rFonts w:ascii="Times New Roman" w:hAnsi="Times New Roman"/>
          <w:kern w:val="2"/>
        </w:rPr>
        <w:t>ACLR</w:t>
      </w:r>
      <w:r>
        <w:rPr>
          <w:rFonts w:ascii="Times New Roman" w:hAnsi="Times New Roman"/>
          <w:kern w:val="2"/>
        </w:rPr>
        <w:t>、灵敏度、调制方式等；</w:t>
      </w:r>
    </w:p>
    <w:p w14:paraId="12707502" w14:textId="77777777" w:rsidR="002866F3" w:rsidRDefault="00832A20">
      <w:pPr>
        <w:pStyle w:val="affffff1"/>
        <w:widowControl w:val="0"/>
        <w:numPr>
          <w:ilvl w:val="0"/>
          <w:numId w:val="117"/>
        </w:numPr>
        <w:tabs>
          <w:tab w:val="clear" w:pos="0"/>
          <w:tab w:val="left" w:pos="420"/>
        </w:tabs>
        <w:adjustRightInd/>
        <w:spacing w:before="0" w:beforeAutospacing="0" w:after="0" w:afterAutospacing="0" w:line="360" w:lineRule="auto"/>
        <w:ind w:leftChars="0"/>
        <w:jc w:val="both"/>
        <w:rPr>
          <w:rFonts w:ascii="Times New Roman" w:hAnsi="Times New Roman"/>
        </w:rPr>
      </w:pPr>
      <w:r>
        <w:rPr>
          <w:rFonts w:ascii="Times New Roman" w:hAnsi="Times New Roman"/>
          <w:kern w:val="2"/>
        </w:rPr>
        <w:t>支持馈电基本物理层功能，</w:t>
      </w:r>
      <w:r>
        <w:rPr>
          <w:rFonts w:ascii="Times New Roman" w:hAnsi="Times New Roman"/>
          <w:kern w:val="2"/>
        </w:rPr>
        <w:t>QPSK</w:t>
      </w:r>
      <w:r>
        <w:rPr>
          <w:rFonts w:ascii="Times New Roman" w:hAnsi="Times New Roman"/>
          <w:kern w:val="2"/>
        </w:rPr>
        <w:t>、</w:t>
      </w:r>
      <w:r>
        <w:rPr>
          <w:rFonts w:ascii="Times New Roman" w:hAnsi="Times New Roman"/>
          <w:kern w:val="2"/>
        </w:rPr>
        <w:t>8PSK</w:t>
      </w:r>
      <w:r>
        <w:rPr>
          <w:rFonts w:ascii="Times New Roman" w:hAnsi="Times New Roman"/>
          <w:kern w:val="2"/>
        </w:rPr>
        <w:t>、</w:t>
      </w:r>
      <w:r>
        <w:rPr>
          <w:rFonts w:ascii="Times New Roman" w:hAnsi="Times New Roman"/>
          <w:kern w:val="2"/>
        </w:rPr>
        <w:t>16APSK</w:t>
      </w:r>
      <w:r>
        <w:rPr>
          <w:rFonts w:ascii="Times New Roman" w:hAnsi="Times New Roman"/>
          <w:kern w:val="2"/>
        </w:rPr>
        <w:t>调制解调，</w:t>
      </w:r>
      <w:r>
        <w:rPr>
          <w:rFonts w:ascii="Times New Roman" w:hAnsi="Times New Roman"/>
          <w:kern w:val="2"/>
        </w:rPr>
        <w:t>LDPC</w:t>
      </w:r>
      <w:r>
        <w:rPr>
          <w:rFonts w:ascii="Times New Roman" w:hAnsi="Times New Roman"/>
          <w:kern w:val="2"/>
        </w:rPr>
        <w:t>编码；</w:t>
      </w:r>
    </w:p>
    <w:p w14:paraId="06E9E25C" w14:textId="77777777" w:rsidR="002866F3" w:rsidRDefault="00832A20">
      <w:pPr>
        <w:pStyle w:val="affffff1"/>
        <w:widowControl w:val="0"/>
        <w:numPr>
          <w:ilvl w:val="0"/>
          <w:numId w:val="117"/>
        </w:numPr>
        <w:tabs>
          <w:tab w:val="clear" w:pos="0"/>
          <w:tab w:val="left" w:pos="420"/>
        </w:tabs>
        <w:adjustRightInd/>
        <w:spacing w:before="0" w:beforeAutospacing="0" w:after="0" w:afterAutospacing="0" w:line="360" w:lineRule="auto"/>
        <w:ind w:leftChars="0"/>
        <w:jc w:val="both"/>
        <w:rPr>
          <w:rFonts w:ascii="Times New Roman" w:hAnsi="Times New Roman"/>
        </w:rPr>
      </w:pPr>
      <w:r>
        <w:rPr>
          <w:rFonts w:ascii="Times New Roman" w:hAnsi="Times New Roman"/>
          <w:kern w:val="2"/>
        </w:rPr>
        <w:t>支持馈电基带解调性能测试；</w:t>
      </w:r>
    </w:p>
    <w:p w14:paraId="2A7CAF65" w14:textId="77777777" w:rsidR="002866F3" w:rsidRDefault="00832A20">
      <w:pPr>
        <w:pStyle w:val="affffff1"/>
        <w:widowControl w:val="0"/>
        <w:numPr>
          <w:ilvl w:val="0"/>
          <w:numId w:val="117"/>
        </w:numPr>
        <w:tabs>
          <w:tab w:val="clear" w:pos="0"/>
          <w:tab w:val="left" w:pos="420"/>
        </w:tabs>
        <w:adjustRightInd/>
        <w:spacing w:before="0" w:beforeAutospacing="0" w:after="0" w:afterAutospacing="0" w:line="360" w:lineRule="auto"/>
        <w:ind w:leftChars="0"/>
        <w:jc w:val="both"/>
        <w:rPr>
          <w:rFonts w:ascii="Times New Roman" w:hAnsi="Times New Roman"/>
        </w:rPr>
      </w:pPr>
      <w:r>
        <w:rPr>
          <w:rFonts w:ascii="Times New Roman" w:hAnsi="Times New Roman"/>
          <w:kern w:val="2"/>
        </w:rPr>
        <w:t>支持不同编码调制方式切换测试，支持馈电可变编码调制（</w:t>
      </w:r>
      <w:r>
        <w:rPr>
          <w:rFonts w:ascii="Times New Roman" w:hAnsi="Times New Roman"/>
          <w:kern w:val="2"/>
        </w:rPr>
        <w:t>VCM</w:t>
      </w:r>
      <w:r>
        <w:rPr>
          <w:rFonts w:ascii="Times New Roman" w:hAnsi="Times New Roman"/>
          <w:kern w:val="2"/>
        </w:rPr>
        <w:t>）和自动编码调制（</w:t>
      </w:r>
      <w:r>
        <w:rPr>
          <w:rFonts w:ascii="Times New Roman" w:hAnsi="Times New Roman"/>
          <w:kern w:val="2"/>
        </w:rPr>
        <w:t>ACM</w:t>
      </w:r>
      <w:r>
        <w:rPr>
          <w:rFonts w:ascii="Times New Roman" w:hAnsi="Times New Roman"/>
          <w:kern w:val="2"/>
        </w:rPr>
        <w:t>）功能测试（上下行信号速率及功率调整）；</w:t>
      </w:r>
    </w:p>
    <w:p w14:paraId="12C5AD2B" w14:textId="77777777" w:rsidR="002866F3" w:rsidRDefault="00832A20">
      <w:pPr>
        <w:pStyle w:val="affffff1"/>
        <w:widowControl w:val="0"/>
        <w:numPr>
          <w:ilvl w:val="0"/>
          <w:numId w:val="117"/>
        </w:numPr>
        <w:tabs>
          <w:tab w:val="clear" w:pos="0"/>
          <w:tab w:val="left" w:pos="420"/>
        </w:tabs>
        <w:adjustRightInd/>
        <w:spacing w:before="0" w:beforeAutospacing="0" w:after="0" w:afterAutospacing="0" w:line="360" w:lineRule="auto"/>
        <w:ind w:leftChars="0"/>
        <w:jc w:val="both"/>
        <w:rPr>
          <w:rFonts w:ascii="Times New Roman" w:hAnsi="Times New Roman"/>
        </w:rPr>
      </w:pPr>
      <w:r>
        <w:rPr>
          <w:rFonts w:ascii="Times New Roman" w:hAnsi="Times New Roman"/>
          <w:kern w:val="2"/>
        </w:rPr>
        <w:t>支持多普勒频偏估值测试；</w:t>
      </w:r>
    </w:p>
    <w:p w14:paraId="52C8ED2F" w14:textId="77777777" w:rsidR="002866F3" w:rsidRDefault="00832A20">
      <w:pPr>
        <w:pStyle w:val="affffff1"/>
        <w:widowControl w:val="0"/>
        <w:numPr>
          <w:ilvl w:val="0"/>
          <w:numId w:val="117"/>
        </w:numPr>
        <w:tabs>
          <w:tab w:val="clear" w:pos="0"/>
          <w:tab w:val="left" w:pos="420"/>
        </w:tabs>
        <w:adjustRightInd/>
        <w:spacing w:before="0" w:beforeAutospacing="0" w:after="0" w:afterAutospacing="0" w:line="360" w:lineRule="auto"/>
        <w:ind w:leftChars="0"/>
        <w:jc w:val="both"/>
        <w:rPr>
          <w:rFonts w:ascii="Times New Roman" w:hAnsi="Times New Roman"/>
        </w:rPr>
      </w:pPr>
      <w:r>
        <w:rPr>
          <w:rFonts w:ascii="Times New Roman" w:hAnsi="Times New Roman"/>
          <w:kern w:val="2"/>
        </w:rPr>
        <w:t>支持</w:t>
      </w:r>
      <w:r>
        <w:rPr>
          <w:rFonts w:ascii="Times New Roman" w:hAnsi="Times New Roman"/>
          <w:kern w:val="2"/>
        </w:rPr>
        <w:t>Q/V</w:t>
      </w:r>
      <w:r>
        <w:rPr>
          <w:rFonts w:ascii="Times New Roman" w:hAnsi="Times New Roman"/>
          <w:kern w:val="2"/>
        </w:rPr>
        <w:t>馈电物理层、</w:t>
      </w:r>
      <w:r>
        <w:rPr>
          <w:rFonts w:ascii="Times New Roman" w:hAnsi="Times New Roman"/>
          <w:kern w:val="2"/>
        </w:rPr>
        <w:t>MAC</w:t>
      </w:r>
      <w:r>
        <w:rPr>
          <w:rFonts w:ascii="Times New Roman" w:hAnsi="Times New Roman"/>
          <w:kern w:val="2"/>
        </w:rPr>
        <w:t>层基本功能，支持数据传输业务；</w:t>
      </w:r>
    </w:p>
    <w:p w14:paraId="6726A52B" w14:textId="77777777" w:rsidR="002866F3" w:rsidRDefault="00832A20">
      <w:pPr>
        <w:pStyle w:val="affffff1"/>
        <w:widowControl w:val="0"/>
        <w:numPr>
          <w:ilvl w:val="0"/>
          <w:numId w:val="117"/>
        </w:numPr>
        <w:tabs>
          <w:tab w:val="clear" w:pos="0"/>
          <w:tab w:val="left" w:pos="420"/>
        </w:tabs>
        <w:adjustRightInd/>
        <w:spacing w:before="0" w:beforeAutospacing="0" w:after="0" w:afterAutospacing="0" w:line="360" w:lineRule="auto"/>
        <w:ind w:leftChars="0"/>
        <w:jc w:val="both"/>
        <w:rPr>
          <w:rFonts w:ascii="Times New Roman" w:hAnsi="Times New Roman"/>
        </w:rPr>
      </w:pPr>
      <w:r>
        <w:rPr>
          <w:rFonts w:ascii="Times New Roman" w:hAnsi="Times New Roman"/>
          <w:kern w:val="2"/>
        </w:rPr>
        <w:t>支持接收电平检测；</w:t>
      </w:r>
    </w:p>
    <w:p w14:paraId="7CE4B479" w14:textId="77777777" w:rsidR="002866F3" w:rsidRDefault="00832A20">
      <w:pPr>
        <w:pStyle w:val="affffff1"/>
        <w:widowControl w:val="0"/>
        <w:numPr>
          <w:ilvl w:val="0"/>
          <w:numId w:val="117"/>
        </w:numPr>
        <w:tabs>
          <w:tab w:val="clear" w:pos="0"/>
          <w:tab w:val="left" w:pos="420"/>
        </w:tabs>
        <w:adjustRightInd/>
        <w:spacing w:before="0" w:beforeAutospacing="0" w:after="0" w:afterAutospacing="0" w:line="360" w:lineRule="auto"/>
        <w:ind w:leftChars="0"/>
        <w:jc w:val="both"/>
        <w:rPr>
          <w:rFonts w:ascii="Times New Roman" w:hAnsi="Times New Roman"/>
        </w:rPr>
      </w:pPr>
      <w:r>
        <w:rPr>
          <w:rFonts w:ascii="Times New Roman" w:hAnsi="Times New Roman"/>
          <w:kern w:val="2"/>
        </w:rPr>
        <w:lastRenderedPageBreak/>
        <w:t>支持与射频端和协议网关间收发</w:t>
      </w:r>
      <w:proofErr w:type="gramStart"/>
      <w:r>
        <w:rPr>
          <w:rFonts w:ascii="Times New Roman" w:hAnsi="Times New Roman"/>
          <w:kern w:val="2"/>
        </w:rPr>
        <w:t>帧</w:t>
      </w:r>
      <w:proofErr w:type="gramEnd"/>
      <w:r>
        <w:rPr>
          <w:rFonts w:ascii="Times New Roman" w:hAnsi="Times New Roman"/>
          <w:kern w:val="2"/>
        </w:rPr>
        <w:t>计数、可选</w:t>
      </w:r>
      <w:proofErr w:type="gramStart"/>
      <w:r>
        <w:rPr>
          <w:rFonts w:ascii="Times New Roman" w:hAnsi="Times New Roman"/>
          <w:kern w:val="2"/>
        </w:rPr>
        <w:t>帧长计数</w:t>
      </w:r>
      <w:proofErr w:type="gramEnd"/>
      <w:r>
        <w:rPr>
          <w:rFonts w:ascii="Times New Roman" w:hAnsi="Times New Roman"/>
          <w:kern w:val="2"/>
        </w:rPr>
        <w:t>、特殊字段计数等功能；</w:t>
      </w:r>
    </w:p>
    <w:p w14:paraId="3E72D2AC" w14:textId="77777777" w:rsidR="002866F3" w:rsidRDefault="00832A20">
      <w:pPr>
        <w:pStyle w:val="affffff1"/>
        <w:widowControl w:val="0"/>
        <w:numPr>
          <w:ilvl w:val="0"/>
          <w:numId w:val="117"/>
        </w:numPr>
        <w:tabs>
          <w:tab w:val="clear" w:pos="0"/>
          <w:tab w:val="left" w:pos="420"/>
        </w:tabs>
        <w:adjustRightInd/>
        <w:spacing w:before="0" w:beforeAutospacing="0" w:after="0" w:afterAutospacing="0" w:line="360" w:lineRule="auto"/>
        <w:ind w:leftChars="0"/>
        <w:jc w:val="both"/>
        <w:rPr>
          <w:rFonts w:ascii="Times New Roman" w:hAnsi="Times New Roman"/>
        </w:rPr>
      </w:pPr>
      <w:r>
        <w:rPr>
          <w:rFonts w:ascii="Times New Roman" w:hAnsi="Times New Roman"/>
          <w:kern w:val="2"/>
        </w:rPr>
        <w:t>具备频谱倒置功能；</w:t>
      </w:r>
    </w:p>
    <w:p w14:paraId="6D417132" w14:textId="77777777" w:rsidR="002866F3" w:rsidRDefault="00832A20">
      <w:pPr>
        <w:pStyle w:val="affffff1"/>
        <w:widowControl w:val="0"/>
        <w:numPr>
          <w:ilvl w:val="0"/>
          <w:numId w:val="117"/>
        </w:numPr>
        <w:tabs>
          <w:tab w:val="clear" w:pos="0"/>
          <w:tab w:val="left" w:pos="420"/>
        </w:tabs>
        <w:adjustRightInd/>
        <w:spacing w:before="0" w:beforeAutospacing="0" w:after="0" w:afterAutospacing="0" w:line="360" w:lineRule="auto"/>
        <w:ind w:leftChars="0"/>
        <w:jc w:val="both"/>
        <w:rPr>
          <w:rFonts w:ascii="Times New Roman" w:hAnsi="Times New Roman"/>
        </w:rPr>
      </w:pPr>
      <w:r>
        <w:rPr>
          <w:rFonts w:ascii="Times New Roman" w:hAnsi="Times New Roman"/>
          <w:kern w:val="2"/>
        </w:rPr>
        <w:t>具备传输信道的错误检测、故障诊断等功能；</w:t>
      </w:r>
    </w:p>
    <w:p w14:paraId="4A1982AC" w14:textId="77777777" w:rsidR="002866F3" w:rsidRDefault="00832A20">
      <w:pPr>
        <w:pStyle w:val="affffff1"/>
        <w:widowControl w:val="0"/>
        <w:numPr>
          <w:ilvl w:val="0"/>
          <w:numId w:val="117"/>
        </w:numPr>
        <w:tabs>
          <w:tab w:val="clear" w:pos="0"/>
          <w:tab w:val="left" w:pos="420"/>
        </w:tabs>
        <w:adjustRightInd/>
        <w:spacing w:before="0" w:beforeAutospacing="0" w:after="0" w:afterAutospacing="0" w:line="360" w:lineRule="auto"/>
        <w:ind w:leftChars="0"/>
        <w:jc w:val="both"/>
        <w:rPr>
          <w:rFonts w:ascii="Times New Roman" w:hAnsi="Times New Roman"/>
        </w:rPr>
      </w:pPr>
      <w:r>
        <w:rPr>
          <w:rFonts w:ascii="Times New Roman" w:hAnsi="Times New Roman"/>
          <w:kern w:val="2"/>
        </w:rPr>
        <w:t>支持</w:t>
      </w:r>
      <w:proofErr w:type="gramStart"/>
      <w:r>
        <w:rPr>
          <w:rFonts w:ascii="Times New Roman" w:hAnsi="Times New Roman"/>
          <w:kern w:val="2"/>
        </w:rPr>
        <w:t>馈</w:t>
      </w:r>
      <w:proofErr w:type="gramEnd"/>
      <w:r>
        <w:rPr>
          <w:rFonts w:ascii="Times New Roman" w:hAnsi="Times New Roman"/>
          <w:kern w:val="2"/>
        </w:rPr>
        <w:t>电功率控制测试，定期反馈功率估计和信噪比估计，以便进行上行功率控制；</w:t>
      </w:r>
    </w:p>
    <w:p w14:paraId="7A0A2827" w14:textId="77777777" w:rsidR="002866F3" w:rsidRDefault="00832A20">
      <w:pPr>
        <w:pStyle w:val="affffff1"/>
        <w:widowControl w:val="0"/>
        <w:numPr>
          <w:ilvl w:val="0"/>
          <w:numId w:val="117"/>
        </w:numPr>
        <w:tabs>
          <w:tab w:val="clear" w:pos="0"/>
          <w:tab w:val="left" w:pos="420"/>
        </w:tabs>
        <w:adjustRightInd/>
        <w:spacing w:before="0" w:beforeAutospacing="0" w:after="0" w:afterAutospacing="0" w:line="360" w:lineRule="auto"/>
        <w:ind w:leftChars="0"/>
        <w:jc w:val="both"/>
        <w:rPr>
          <w:rFonts w:ascii="Times New Roman" w:hAnsi="Times New Roman"/>
        </w:rPr>
      </w:pPr>
      <w:r>
        <w:rPr>
          <w:rFonts w:ascii="Times New Roman" w:hAnsi="Times New Roman"/>
          <w:kern w:val="2"/>
        </w:rPr>
        <w:t>支持链路状态监测测试，支持解调和数据校验；</w:t>
      </w:r>
    </w:p>
    <w:p w14:paraId="09AC3AC6" w14:textId="77777777" w:rsidR="002866F3" w:rsidRDefault="00832A20">
      <w:pPr>
        <w:pStyle w:val="affffff1"/>
        <w:widowControl w:val="0"/>
        <w:numPr>
          <w:ilvl w:val="0"/>
          <w:numId w:val="117"/>
        </w:numPr>
        <w:tabs>
          <w:tab w:val="clear" w:pos="0"/>
          <w:tab w:val="left" w:pos="420"/>
        </w:tabs>
        <w:adjustRightInd/>
        <w:spacing w:before="0" w:beforeAutospacing="0" w:after="0" w:afterAutospacing="0" w:line="360" w:lineRule="auto"/>
        <w:ind w:leftChars="0"/>
        <w:jc w:val="both"/>
        <w:rPr>
          <w:rFonts w:ascii="Times New Roman" w:hAnsi="Times New Roman"/>
        </w:rPr>
      </w:pPr>
      <w:r>
        <w:rPr>
          <w:rFonts w:ascii="Times New Roman" w:hAnsi="Times New Roman"/>
          <w:kern w:val="2"/>
        </w:rPr>
        <w:t>具备接收信号</w:t>
      </w:r>
      <w:r>
        <w:rPr>
          <w:rFonts w:ascii="Times New Roman" w:hAnsi="Times New Roman"/>
          <w:kern w:val="2"/>
        </w:rPr>
        <w:t>EVM</w:t>
      </w:r>
      <w:r>
        <w:rPr>
          <w:rFonts w:ascii="Times New Roman" w:hAnsi="Times New Roman"/>
          <w:kern w:val="2"/>
        </w:rPr>
        <w:t>估计及频谱显示、星座图显示功能；</w:t>
      </w:r>
    </w:p>
    <w:p w14:paraId="7629A76F" w14:textId="77777777" w:rsidR="002866F3" w:rsidRDefault="00832A20">
      <w:pPr>
        <w:pStyle w:val="affffff1"/>
        <w:widowControl w:val="0"/>
        <w:numPr>
          <w:ilvl w:val="0"/>
          <w:numId w:val="117"/>
        </w:numPr>
        <w:tabs>
          <w:tab w:val="clear" w:pos="0"/>
          <w:tab w:val="left" w:pos="420"/>
        </w:tabs>
        <w:adjustRightInd/>
        <w:spacing w:before="0" w:beforeAutospacing="0" w:after="0" w:afterAutospacing="0" w:line="360" w:lineRule="auto"/>
        <w:ind w:leftChars="0"/>
        <w:jc w:val="both"/>
        <w:rPr>
          <w:rFonts w:ascii="Times New Roman" w:hAnsi="Times New Roman"/>
        </w:rPr>
      </w:pPr>
      <w:r>
        <w:rPr>
          <w:rFonts w:ascii="Times New Roman" w:hAnsi="Times New Roman"/>
          <w:kern w:val="2"/>
        </w:rPr>
        <w:t>具备健康管理监测功能：包括硬件工作状态监测、软件工作状态监测和业务工作状态监测；</w:t>
      </w:r>
    </w:p>
    <w:p w14:paraId="58B3FE43" w14:textId="77777777" w:rsidR="002866F3" w:rsidRDefault="00832A20">
      <w:pPr>
        <w:pStyle w:val="affffff1"/>
        <w:widowControl w:val="0"/>
        <w:numPr>
          <w:ilvl w:val="0"/>
          <w:numId w:val="117"/>
        </w:numPr>
        <w:tabs>
          <w:tab w:val="clear" w:pos="0"/>
          <w:tab w:val="left" w:pos="420"/>
        </w:tabs>
        <w:adjustRightInd/>
        <w:spacing w:before="0" w:beforeAutospacing="0" w:after="0" w:afterAutospacing="0" w:line="360" w:lineRule="auto"/>
        <w:ind w:leftChars="0"/>
        <w:jc w:val="both"/>
        <w:rPr>
          <w:rFonts w:ascii="Times New Roman" w:hAnsi="Times New Roman"/>
        </w:rPr>
      </w:pPr>
      <w:r>
        <w:rPr>
          <w:rFonts w:ascii="Times New Roman" w:hAnsi="Times New Roman"/>
          <w:kern w:val="2"/>
        </w:rPr>
        <w:t>支持对馈电链路协议流程一致性、功能连通性、基本业务流程、系统功能、性能等进行测试验证；</w:t>
      </w:r>
    </w:p>
    <w:p w14:paraId="1A2E36D5" w14:textId="77777777" w:rsidR="002866F3" w:rsidRDefault="00832A20">
      <w:pPr>
        <w:pStyle w:val="affffff1"/>
        <w:widowControl w:val="0"/>
        <w:numPr>
          <w:ilvl w:val="0"/>
          <w:numId w:val="117"/>
        </w:numPr>
        <w:tabs>
          <w:tab w:val="clear" w:pos="0"/>
          <w:tab w:val="left" w:pos="420"/>
        </w:tabs>
        <w:adjustRightInd/>
        <w:spacing w:before="0" w:beforeAutospacing="0" w:after="0" w:afterAutospacing="0" w:line="360" w:lineRule="auto"/>
        <w:ind w:leftChars="0"/>
        <w:jc w:val="both"/>
        <w:rPr>
          <w:rFonts w:ascii="Times New Roman" w:hAnsi="Times New Roman"/>
        </w:rPr>
      </w:pPr>
      <w:r>
        <w:rPr>
          <w:rFonts w:ascii="Times New Roman" w:hAnsi="Times New Roman"/>
          <w:kern w:val="2"/>
        </w:rPr>
        <w:t>具备模拟星地馈电链路调制解调异常、发</w:t>
      </w:r>
      <w:r>
        <w:rPr>
          <w:rFonts w:ascii="Times New Roman" w:hAnsi="Times New Roman"/>
          <w:kern w:val="2"/>
        </w:rPr>
        <w:t>射接收功率异常、丢包断链等故障特性功能，模拟馈电链路波束指向异常特性功能。</w:t>
      </w:r>
    </w:p>
    <w:p w14:paraId="456AAA67" w14:textId="77777777" w:rsidR="002866F3" w:rsidRDefault="00832A20">
      <w:pPr>
        <w:pStyle w:val="40"/>
        <w:spacing w:before="120" w:after="120"/>
        <w:ind w:leftChars="0" w:left="1080" w:hanging="1080"/>
      </w:pPr>
      <w:bookmarkStart w:id="0" w:name="_Toc227157654"/>
      <w:r>
        <w:rPr>
          <w:rFonts w:hint="eastAsia"/>
        </w:rPr>
        <w:t>系统设计</w:t>
      </w:r>
      <w:bookmarkEnd w:id="0"/>
    </w:p>
    <w:p w14:paraId="227EDA02" w14:textId="77777777" w:rsidR="002866F3" w:rsidRDefault="00832A20">
      <w:pPr>
        <w:pStyle w:val="40"/>
        <w:spacing w:before="120" w:after="120"/>
        <w:ind w:leftChars="0" w:left="1080" w:hanging="1080"/>
      </w:pPr>
      <w:r>
        <w:rPr>
          <w:rFonts w:hint="eastAsia"/>
        </w:rPr>
        <w:t>总体架构</w:t>
      </w:r>
    </w:p>
    <w:p w14:paraId="7A03699C" w14:textId="77777777" w:rsidR="002866F3" w:rsidRDefault="00832A20">
      <w:pPr>
        <w:pStyle w:val="50"/>
        <w:spacing w:before="120" w:after="120"/>
        <w:ind w:leftChars="0" w:left="1080" w:hanging="1080"/>
      </w:pPr>
      <w:r>
        <w:rPr>
          <w:rFonts w:hint="eastAsia"/>
        </w:rPr>
        <w:t>系统工作原理</w:t>
      </w:r>
    </w:p>
    <w:p w14:paraId="72ADD3A3" w14:textId="77777777" w:rsidR="002866F3" w:rsidRDefault="00832A20">
      <w:pPr>
        <w:tabs>
          <w:tab w:val="left" w:pos="0"/>
          <w:tab w:val="left" w:pos="420"/>
        </w:tabs>
        <w:snapToGrid w:val="0"/>
        <w:spacing w:line="360" w:lineRule="auto"/>
        <w:ind w:firstLineChars="200" w:firstLine="480"/>
      </w:pPr>
      <w:r>
        <w:rPr>
          <w:rFonts w:cs="宋体" w:hint="eastAsia"/>
          <w:kern w:val="0"/>
        </w:rPr>
        <w:t>馈电测试控制前端软件采用</w:t>
      </w:r>
      <w:r>
        <w:rPr>
          <w:kern w:val="0"/>
        </w:rPr>
        <w:t>B/S</w:t>
      </w:r>
      <w:r>
        <w:rPr>
          <w:rFonts w:cs="宋体" w:hint="eastAsia"/>
          <w:kern w:val="0"/>
        </w:rPr>
        <w:t>架构，是终端实现站点拓扑结构展示、设备状态监视、设备控制指令下发、测试管理、任务调度的核心系统。站内用户可通过局域网工作终端的浏览器直接访问，远程用户通过专线等方式接入站点后，亦可直接通过浏览器访问，无需安装额外的客户端程序，方便灵活，降低了后续系统维护的复杂性。</w:t>
      </w:r>
    </w:p>
    <w:p w14:paraId="3DA17020" w14:textId="77777777" w:rsidR="002866F3" w:rsidRDefault="00832A20">
      <w:pPr>
        <w:tabs>
          <w:tab w:val="left" w:pos="0"/>
          <w:tab w:val="left" w:pos="420"/>
        </w:tabs>
        <w:snapToGrid w:val="0"/>
        <w:spacing w:line="360" w:lineRule="auto"/>
        <w:ind w:firstLineChars="200" w:firstLine="480"/>
      </w:pPr>
      <w:r>
        <w:rPr>
          <w:rFonts w:cs="宋体" w:hint="eastAsia"/>
          <w:kern w:val="0"/>
        </w:rPr>
        <w:t>馈电测试控制前端软件主要功能包括辅助的设备及报文定义工具、站点设备拓扑定义工具以及前端控制系统中的集中监控</w:t>
      </w:r>
      <w:r>
        <w:rPr>
          <w:rFonts w:cs="宋体" w:hint="eastAsia"/>
          <w:kern w:val="0"/>
        </w:rPr>
        <w:t>模块、测试管理模块、数据存储管理模块、综合管理模块。馈电测试控制前端软件需监控的设备包括：馈电基带设备。馈电测试控制前端软件通过导入和解析的站点定义文件和设备定义文件，完成设备部署、报文任务调度、设备状态数据采集与分发，设备控制指令报文的接收与下发等功能，同时完成报文原始码流的本地文件存储和解析后的工程数据的</w:t>
      </w:r>
      <w:r>
        <w:rPr>
          <w:rFonts w:cs="宋体" w:hint="eastAsia"/>
          <w:kern w:val="0"/>
        </w:rPr>
        <w:lastRenderedPageBreak/>
        <w:t>数据库存储。提供</w:t>
      </w:r>
      <w:r>
        <w:rPr>
          <w:kern w:val="0"/>
        </w:rPr>
        <w:t>WebSocket API</w:t>
      </w:r>
      <w:r>
        <w:rPr>
          <w:rFonts w:cs="宋体" w:hint="eastAsia"/>
          <w:kern w:val="0"/>
        </w:rPr>
        <w:t>和</w:t>
      </w:r>
      <w:proofErr w:type="gramStart"/>
      <w:r>
        <w:rPr>
          <w:rFonts w:cs="宋体" w:hint="eastAsia"/>
          <w:kern w:val="0"/>
        </w:rPr>
        <w:t>微服务</w:t>
      </w:r>
      <w:proofErr w:type="gramEnd"/>
      <w:r>
        <w:rPr>
          <w:kern w:val="0"/>
        </w:rPr>
        <w:t>Rest API</w:t>
      </w:r>
      <w:r>
        <w:rPr>
          <w:rFonts w:cs="宋体" w:hint="eastAsia"/>
          <w:kern w:val="0"/>
        </w:rPr>
        <w:t>两种接口模式实现与工作终端的通信与交互，同时使用</w:t>
      </w:r>
      <w:r>
        <w:rPr>
          <w:kern w:val="0"/>
        </w:rPr>
        <w:t>Socket</w:t>
      </w:r>
      <w:r>
        <w:rPr>
          <w:rFonts w:cs="宋体" w:hint="eastAsia"/>
          <w:kern w:val="0"/>
        </w:rPr>
        <w:t>长连接方式的状态数据推送和普通拉取模式下</w:t>
      </w:r>
      <w:proofErr w:type="gramStart"/>
      <w:r>
        <w:rPr>
          <w:rFonts w:cs="宋体" w:hint="eastAsia"/>
          <w:kern w:val="0"/>
        </w:rPr>
        <w:t>微服务</w:t>
      </w:r>
      <w:proofErr w:type="gramEnd"/>
      <w:r>
        <w:rPr>
          <w:rFonts w:cs="宋体" w:hint="eastAsia"/>
          <w:kern w:val="0"/>
        </w:rPr>
        <w:t>接口方式的信息调用。</w:t>
      </w:r>
    </w:p>
    <w:p w14:paraId="049A7CD7" w14:textId="77777777" w:rsidR="002866F3" w:rsidRDefault="00832A20">
      <w:pPr>
        <w:tabs>
          <w:tab w:val="left" w:pos="0"/>
          <w:tab w:val="left" w:pos="420"/>
        </w:tabs>
        <w:snapToGrid w:val="0"/>
        <w:spacing w:line="360" w:lineRule="auto"/>
        <w:ind w:firstLineChars="200" w:firstLine="480"/>
      </w:pPr>
      <w:r>
        <w:rPr>
          <w:rFonts w:cs="宋体" w:hint="eastAsia"/>
          <w:kern w:val="0"/>
        </w:rPr>
        <w:t>馈电测试</w:t>
      </w:r>
      <w:r>
        <w:rPr>
          <w:rFonts w:cs="宋体" w:hint="eastAsia"/>
          <w:kern w:val="0"/>
        </w:rPr>
        <w:t>控制前端</w:t>
      </w:r>
      <w:proofErr w:type="gramStart"/>
      <w:r>
        <w:rPr>
          <w:rFonts w:cs="宋体" w:hint="eastAsia"/>
          <w:kern w:val="0"/>
        </w:rPr>
        <w:t>软件署到服务器</w:t>
      </w:r>
      <w:proofErr w:type="gramEnd"/>
      <w:r>
        <w:rPr>
          <w:rFonts w:cs="宋体" w:hint="eastAsia"/>
          <w:kern w:val="0"/>
        </w:rPr>
        <w:t>后，通过图形控制台方便用户设置授权</w:t>
      </w:r>
      <w:r>
        <w:rPr>
          <w:kern w:val="0"/>
        </w:rPr>
        <w:t>License</w:t>
      </w:r>
      <w:r>
        <w:rPr>
          <w:rFonts w:cs="宋体" w:hint="eastAsia"/>
          <w:kern w:val="0"/>
        </w:rPr>
        <w:t>，配置启动参数，实现系统的运行、测试控制操作，完成系统中星地联试测试任务及日常的运行状态监控任务。</w:t>
      </w:r>
    </w:p>
    <w:p w14:paraId="6E6FC4AE" w14:textId="77777777" w:rsidR="002866F3" w:rsidRDefault="00832A20">
      <w:pPr>
        <w:pStyle w:val="50"/>
        <w:spacing w:before="120" w:after="120"/>
        <w:ind w:leftChars="0" w:left="1080" w:hanging="1080"/>
      </w:pPr>
      <w:r>
        <w:rPr>
          <w:rFonts w:hint="eastAsia"/>
        </w:rPr>
        <w:t>软件体系架构</w:t>
      </w:r>
    </w:p>
    <w:p w14:paraId="4AC2F5E1" w14:textId="77777777" w:rsidR="002866F3" w:rsidRDefault="00832A20">
      <w:pPr>
        <w:tabs>
          <w:tab w:val="left" w:pos="0"/>
          <w:tab w:val="left" w:pos="420"/>
        </w:tabs>
        <w:snapToGrid w:val="0"/>
        <w:spacing w:line="360" w:lineRule="auto"/>
        <w:ind w:firstLineChars="200" w:firstLine="480"/>
      </w:pPr>
      <w:r>
        <w:rPr>
          <w:rFonts w:cs="宋体" w:hint="eastAsia"/>
          <w:kern w:val="0"/>
        </w:rPr>
        <w:t>馈电测试控制前端软件采用</w:t>
      </w:r>
      <w:r>
        <w:rPr>
          <w:kern w:val="0"/>
        </w:rPr>
        <w:t>B/S</w:t>
      </w:r>
      <w:r>
        <w:rPr>
          <w:rFonts w:cs="宋体" w:hint="eastAsia"/>
          <w:kern w:val="0"/>
        </w:rPr>
        <w:t>架构，通过解析各馈电基带设备其接口协议，实现对系统内所有设备进行集中监视、控制、告警等功能，并通过接口的形式与认证载荷准入系统完成测试任务的交互操作，实现对测试用例的编辑处理，测试任务的调度、下发，并完成对测试结果的自动化判定及测试报告的生成。此外该系统还配套具备系统参数管理、用户权限管理、数据管</w:t>
      </w:r>
      <w:r>
        <w:rPr>
          <w:rFonts w:cs="宋体" w:hint="eastAsia"/>
          <w:kern w:val="0"/>
        </w:rPr>
        <w:t>理、日志管理等功能。软件具有良好的分布性、可靠性、维护性、移植性、易操作等特性。</w:t>
      </w:r>
    </w:p>
    <w:p w14:paraId="5B8525E0" w14:textId="77777777" w:rsidR="002866F3" w:rsidRDefault="00832A20">
      <w:pPr>
        <w:tabs>
          <w:tab w:val="left" w:pos="0"/>
          <w:tab w:val="left" w:pos="420"/>
        </w:tabs>
        <w:snapToGrid w:val="0"/>
        <w:spacing w:line="360" w:lineRule="auto"/>
        <w:ind w:firstLineChars="200" w:firstLine="480"/>
      </w:pPr>
      <w:r>
        <w:rPr>
          <w:rFonts w:cs="宋体" w:hint="eastAsia"/>
          <w:kern w:val="0"/>
        </w:rPr>
        <w:t>馈电测试控制前端软件服务器为运行系统，可选择</w:t>
      </w:r>
      <w:proofErr w:type="gramStart"/>
      <w:r>
        <w:rPr>
          <w:rFonts w:cs="宋体" w:hint="eastAsia"/>
          <w:kern w:val="0"/>
        </w:rPr>
        <w:t>本控和远控</w:t>
      </w:r>
      <w:proofErr w:type="gramEnd"/>
      <w:r>
        <w:rPr>
          <w:rFonts w:cs="宋体" w:hint="eastAsia"/>
          <w:kern w:val="0"/>
        </w:rPr>
        <w:t>模式，系统采用</w:t>
      </w:r>
      <w:r>
        <w:rPr>
          <w:kern w:val="0"/>
        </w:rPr>
        <w:t>B/S</w:t>
      </w:r>
      <w:r>
        <w:rPr>
          <w:rFonts w:cs="宋体" w:hint="eastAsia"/>
          <w:kern w:val="0"/>
        </w:rPr>
        <w:t>架构，通过与服务器同网段的终端浏览器实现对监控设备的本地监控管理或切换为上级载荷准入控制系统的远程终端浏览器访问，实现上级系统对馈电测试控制前端软件中设备的远程监控、测试管理。</w:t>
      </w:r>
    </w:p>
    <w:p w14:paraId="45271310" w14:textId="77777777" w:rsidR="002866F3" w:rsidRDefault="00832A20">
      <w:pPr>
        <w:pStyle w:val="affffffffffd"/>
        <w:widowControl/>
        <w:spacing w:before="120" w:after="120"/>
        <w:ind w:firstLine="480"/>
      </w:pPr>
      <w:r>
        <w:rPr>
          <w:rFonts w:cs="宋体" w:hint="eastAsia"/>
        </w:rPr>
        <w:t>馈电测试控制前端软件按照设计分层的思想，其总体架构如下图所示。</w:t>
      </w:r>
    </w:p>
    <w:p w14:paraId="621DE763" w14:textId="77777777" w:rsidR="002866F3" w:rsidRDefault="00832A20">
      <w:pPr>
        <w:pStyle w:val="affffffffffd"/>
        <w:keepNext/>
        <w:widowControl/>
        <w:spacing w:before="120" w:after="120"/>
        <w:ind w:firstLineChars="0" w:firstLine="0"/>
      </w:pPr>
      <w:r>
        <w:rPr>
          <w:noProof/>
        </w:rPr>
        <w:lastRenderedPageBreak/>
        <w:drawing>
          <wp:inline distT="0" distB="0" distL="0" distR="0">
            <wp:extent cx="5272405" cy="2909570"/>
            <wp:effectExtent l="19050" t="0" r="4445" b="0"/>
            <wp:docPr id="68"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7"/>
                    <pic:cNvPicPr>
                      <a:picLocks noChangeAspect="1" noChangeArrowheads="1"/>
                    </pic:cNvPicPr>
                  </pic:nvPicPr>
                  <pic:blipFill>
                    <a:blip r:embed="rId8"/>
                    <a:srcRect/>
                    <a:stretch>
                      <a:fillRect/>
                    </a:stretch>
                  </pic:blipFill>
                  <pic:spPr>
                    <a:xfrm>
                      <a:off x="0" y="0"/>
                      <a:ext cx="5272405" cy="2909570"/>
                    </a:xfrm>
                    <a:prstGeom prst="rect">
                      <a:avLst/>
                    </a:prstGeom>
                    <a:noFill/>
                    <a:ln w="9525">
                      <a:noFill/>
                      <a:miter lim="800000"/>
                      <a:headEnd/>
                      <a:tailEnd/>
                    </a:ln>
                  </pic:spPr>
                </pic:pic>
              </a:graphicData>
            </a:graphic>
          </wp:inline>
        </w:drawing>
      </w:r>
    </w:p>
    <w:p w14:paraId="237821C7" w14:textId="77777777" w:rsidR="002866F3" w:rsidRDefault="00832A20">
      <w:pPr>
        <w:pStyle w:val="affffff1"/>
        <w:widowControl w:val="0"/>
        <w:tabs>
          <w:tab w:val="left" w:pos="420"/>
        </w:tabs>
        <w:snapToGrid w:val="0"/>
        <w:spacing w:before="0" w:beforeAutospacing="0" w:after="0" w:afterAutospacing="0" w:line="360" w:lineRule="auto"/>
        <w:jc w:val="center"/>
        <w:rPr>
          <w:rFonts w:ascii="Times New Roman" w:hAnsi="Times New Roman"/>
        </w:rPr>
      </w:pPr>
      <w:r>
        <w:rPr>
          <w:rFonts w:ascii="Times New Roman" w:hAnsi="Times New Roman"/>
          <w:szCs w:val="22"/>
        </w:rPr>
        <w:t>图</w:t>
      </w:r>
      <w:r>
        <w:rPr>
          <w:rFonts w:ascii="Times New Roman" w:hAnsi="Times New Roman"/>
          <w:szCs w:val="22"/>
        </w:rPr>
        <w:fldChar w:fldCharType="begin"/>
      </w:r>
      <w:r>
        <w:rPr>
          <w:rFonts w:ascii="Times New Roman" w:hAnsi="Times New Roman"/>
          <w:szCs w:val="22"/>
        </w:rPr>
        <w:instrText xml:space="preserve"> STYLEREF 1 \s </w:instrText>
      </w:r>
      <w:r>
        <w:rPr>
          <w:rFonts w:ascii="Times New Roman" w:hAnsi="Times New Roman"/>
          <w:szCs w:val="22"/>
        </w:rPr>
        <w:fldChar w:fldCharType="separate"/>
      </w:r>
      <w:r>
        <w:rPr>
          <w:rFonts w:ascii="Times New Roman" w:hAnsi="Times New Roman"/>
          <w:szCs w:val="22"/>
        </w:rPr>
        <w:t>3</w:t>
      </w:r>
      <w:r>
        <w:rPr>
          <w:rFonts w:ascii="Times New Roman" w:hAnsi="Times New Roman"/>
          <w:szCs w:val="22"/>
        </w:rPr>
        <w:fldChar w:fldCharType="end"/>
      </w:r>
      <w:r>
        <w:rPr>
          <w:rFonts w:ascii="Times New Roman" w:hAnsi="Times New Roman"/>
          <w:szCs w:val="22"/>
        </w:rPr>
        <w:t>-</w:t>
      </w:r>
      <w:r>
        <w:rPr>
          <w:rFonts w:ascii="Times New Roman" w:hAnsi="Times New Roman"/>
          <w:szCs w:val="22"/>
        </w:rPr>
        <w:fldChar w:fldCharType="begin"/>
      </w:r>
      <w:r>
        <w:rPr>
          <w:rFonts w:ascii="Times New Roman" w:hAnsi="Times New Roman"/>
          <w:szCs w:val="22"/>
        </w:rPr>
        <w:instrText xml:space="preserve"> SEQ </w:instrText>
      </w:r>
      <w:r>
        <w:rPr>
          <w:rFonts w:ascii="Times New Roman" w:hAnsi="Times New Roman"/>
          <w:szCs w:val="22"/>
        </w:rPr>
        <w:instrText>图</w:instrText>
      </w:r>
      <w:r>
        <w:rPr>
          <w:rFonts w:ascii="Times New Roman" w:hAnsi="Times New Roman"/>
          <w:szCs w:val="22"/>
        </w:rPr>
        <w:instrText xml:space="preserve"> \* ARABIC \s 1 </w:instrText>
      </w:r>
      <w:r>
        <w:rPr>
          <w:rFonts w:ascii="Times New Roman" w:hAnsi="Times New Roman"/>
          <w:szCs w:val="22"/>
        </w:rPr>
        <w:fldChar w:fldCharType="separate"/>
      </w:r>
      <w:r>
        <w:rPr>
          <w:rFonts w:ascii="Times New Roman" w:hAnsi="Times New Roman"/>
          <w:szCs w:val="22"/>
        </w:rPr>
        <w:t>1</w:t>
      </w:r>
      <w:r>
        <w:rPr>
          <w:rFonts w:ascii="Times New Roman" w:hAnsi="Times New Roman"/>
          <w:szCs w:val="22"/>
        </w:rPr>
        <w:fldChar w:fldCharType="end"/>
      </w:r>
      <w:r>
        <w:rPr>
          <w:rFonts w:ascii="Times New Roman" w:hAnsi="Times New Roman"/>
          <w:szCs w:val="22"/>
        </w:rPr>
        <w:t>馈电测试控制前端软件体系架构</w:t>
      </w:r>
    </w:p>
    <w:p w14:paraId="6CE3462B" w14:textId="77777777" w:rsidR="002866F3" w:rsidRDefault="00832A20">
      <w:pPr>
        <w:tabs>
          <w:tab w:val="left" w:pos="0"/>
          <w:tab w:val="left" w:pos="420"/>
        </w:tabs>
        <w:snapToGrid w:val="0"/>
        <w:spacing w:line="360" w:lineRule="auto"/>
        <w:ind w:firstLineChars="200" w:firstLine="480"/>
      </w:pPr>
      <w:r>
        <w:rPr>
          <w:rFonts w:cs="宋体" w:hint="eastAsia"/>
          <w:kern w:val="0"/>
        </w:rPr>
        <w:t>应用层：馈电测试控制前端软件基于</w:t>
      </w:r>
      <w:r>
        <w:rPr>
          <w:kern w:val="0"/>
        </w:rPr>
        <w:t>B/S</w:t>
      </w:r>
      <w:r>
        <w:rPr>
          <w:rFonts w:cs="宋体" w:hint="eastAsia"/>
          <w:kern w:val="0"/>
        </w:rPr>
        <w:t>架构开发，通过</w:t>
      </w:r>
      <w:r>
        <w:rPr>
          <w:kern w:val="0"/>
        </w:rPr>
        <w:t>Web</w:t>
      </w:r>
      <w:r>
        <w:rPr>
          <w:rFonts w:cs="宋体" w:hint="eastAsia"/>
          <w:kern w:val="0"/>
        </w:rPr>
        <w:t>浏览器对系统进行访问，主要向用户提供各类可视化的操作、监控界面，主要包括对设备的态势信息展示，包括显示设备的基本信息、主要参数及各类状态参数信息以及展示整个监控系统的连接拓扑图，通过连接线段标识设备之间的通信链路联通性（中断或者连接）；并对用户指定场景下的测试用例进行可视化编辑，并展示测试结果；对软件功能、系统产生的告警的信息进行界面提示。</w:t>
      </w:r>
    </w:p>
    <w:p w14:paraId="40326436" w14:textId="77777777" w:rsidR="002866F3" w:rsidRDefault="00832A20">
      <w:pPr>
        <w:tabs>
          <w:tab w:val="left" w:pos="0"/>
          <w:tab w:val="left" w:pos="420"/>
        </w:tabs>
        <w:snapToGrid w:val="0"/>
        <w:spacing w:line="360" w:lineRule="auto"/>
        <w:ind w:firstLineChars="200" w:firstLine="480"/>
      </w:pPr>
      <w:r>
        <w:rPr>
          <w:rFonts w:cs="宋体" w:hint="eastAsia"/>
          <w:kern w:val="0"/>
        </w:rPr>
        <w:t>服务层：提供相关业务处理功能，其中设备监视与控制功能主要提供各类交互设备的协议解析、设备状态信息的查询上报，测试用例管理功能主要负责测试任务的定制化编辑、执行、上报，最</w:t>
      </w:r>
      <w:r>
        <w:rPr>
          <w:rFonts w:cs="宋体" w:hint="eastAsia"/>
          <w:kern w:val="0"/>
        </w:rPr>
        <w:t>后服务层还包括为监控、测试业务所配套的数据管理、综合管理等提供的相应平台基础服务。</w:t>
      </w:r>
    </w:p>
    <w:p w14:paraId="17036DAC" w14:textId="77777777" w:rsidR="002866F3" w:rsidRDefault="00832A20">
      <w:pPr>
        <w:tabs>
          <w:tab w:val="left" w:pos="0"/>
          <w:tab w:val="left" w:pos="420"/>
        </w:tabs>
        <w:snapToGrid w:val="0"/>
        <w:spacing w:line="360" w:lineRule="auto"/>
        <w:ind w:firstLine="480"/>
      </w:pPr>
      <w:r>
        <w:rPr>
          <w:rFonts w:cs="宋体" w:hint="eastAsia"/>
          <w:kern w:val="0"/>
        </w:rPr>
        <w:t>平台层：对业务的运行提供支撑，包括操作系统、数据库、中间件等，提供对业务处理后数据的存储、查询功能，并为显示应用层提供数据支持。</w:t>
      </w:r>
    </w:p>
    <w:p w14:paraId="11715569" w14:textId="77777777" w:rsidR="002866F3" w:rsidRDefault="00832A20">
      <w:pPr>
        <w:pStyle w:val="new3"/>
        <w:ind w:firstLine="480"/>
        <w:rPr>
          <w:color w:val="auto"/>
          <w:kern w:val="2"/>
          <w:szCs w:val="24"/>
        </w:rPr>
      </w:pPr>
      <w:r>
        <w:rPr>
          <w:rFonts w:cs="宋体" w:hint="eastAsia"/>
          <w:color w:val="auto"/>
          <w:kern w:val="2"/>
          <w:szCs w:val="24"/>
        </w:rPr>
        <w:t>资源层：该层是构建一体化的软硬件技术支撑平台，提供了硬件资源和软件资源的统一管理，其中物理资源包括服务器、存储资源、网络资源、显示资源、安全防护，软件资源包括计算资源、用户资源等各类资源的管理，确保系统稳健运行。</w:t>
      </w:r>
    </w:p>
    <w:p w14:paraId="747DF5CB" w14:textId="77777777" w:rsidR="002866F3" w:rsidRDefault="00832A20">
      <w:pPr>
        <w:pStyle w:val="40"/>
        <w:spacing w:before="120" w:after="120"/>
        <w:ind w:leftChars="0" w:left="1080" w:hanging="1080"/>
      </w:pPr>
      <w:r>
        <w:rPr>
          <w:rFonts w:hint="eastAsia"/>
        </w:rPr>
        <w:lastRenderedPageBreak/>
        <w:t>系统功能设计</w:t>
      </w:r>
    </w:p>
    <w:p w14:paraId="3D211DCE" w14:textId="77777777" w:rsidR="002866F3" w:rsidRDefault="00832A20">
      <w:pPr>
        <w:tabs>
          <w:tab w:val="left" w:pos="0"/>
          <w:tab w:val="left" w:pos="420"/>
        </w:tabs>
        <w:snapToGrid w:val="0"/>
        <w:spacing w:line="360" w:lineRule="auto"/>
        <w:ind w:firstLineChars="200" w:firstLine="480"/>
      </w:pPr>
      <w:r>
        <w:rPr>
          <w:rFonts w:cs="宋体" w:hint="eastAsia"/>
          <w:kern w:val="0"/>
        </w:rPr>
        <w:t>馈电测试控制前端软件由前端监控管理系统、站点设备拓扑定义工具软件、设备</w:t>
      </w:r>
      <w:r>
        <w:rPr>
          <w:rFonts w:cs="宋体" w:hint="eastAsia"/>
          <w:kern w:val="0"/>
        </w:rPr>
        <w:t>及报文定义工具软件三个子系统构成。其中设备及报文定义工具软件实现设备的统一抽象与定义并生成</w:t>
      </w:r>
      <w:r>
        <w:rPr>
          <w:kern w:val="0"/>
        </w:rPr>
        <w:t>Json</w:t>
      </w:r>
      <w:r>
        <w:rPr>
          <w:rFonts w:cs="宋体" w:hint="eastAsia"/>
          <w:kern w:val="0"/>
        </w:rPr>
        <w:t>格式的定义文件；站点设备拓扑定义工具软件实现站点内设备拓扑结构的定义并生成</w:t>
      </w:r>
      <w:r>
        <w:rPr>
          <w:kern w:val="0"/>
        </w:rPr>
        <w:t>Json</w:t>
      </w:r>
      <w:r>
        <w:rPr>
          <w:rFonts w:cs="宋体" w:hint="eastAsia"/>
          <w:kern w:val="0"/>
        </w:rPr>
        <w:t>格式的定义文件；前端监控管理系统采用</w:t>
      </w:r>
      <w:r>
        <w:rPr>
          <w:kern w:val="0"/>
        </w:rPr>
        <w:t>B/S</w:t>
      </w:r>
      <w:r>
        <w:rPr>
          <w:rFonts w:cs="宋体" w:hint="eastAsia"/>
          <w:kern w:val="0"/>
        </w:rPr>
        <w:t>架构，加载并解析设备定义文件，与设备通信实现设备状态数据的采集，设备控制指令的下发、测试任务下发、测试结果上报等操作；设计人员和终端用户通过浏览器访问系统，实现基本的参数配置、用户管理、权限设置、日志管理等，以及核心的站点设备拓扑结构展示、设备状态的监视、异常状态预警、设备控制指令</w:t>
      </w:r>
      <w:proofErr w:type="gramStart"/>
      <w:r>
        <w:rPr>
          <w:rFonts w:cs="宋体" w:hint="eastAsia"/>
          <w:kern w:val="0"/>
        </w:rPr>
        <w:t>封帧等</w:t>
      </w:r>
      <w:proofErr w:type="gramEnd"/>
      <w:r>
        <w:rPr>
          <w:rFonts w:cs="宋体" w:hint="eastAsia"/>
          <w:kern w:val="0"/>
        </w:rPr>
        <w:t>操</w:t>
      </w:r>
      <w:r>
        <w:rPr>
          <w:rFonts w:cs="宋体" w:hint="eastAsia"/>
          <w:kern w:val="0"/>
        </w:rPr>
        <w:t>作、测试用例、脚本编辑及测试结果的反馈上报。主要功能如下：</w:t>
      </w:r>
    </w:p>
    <w:p w14:paraId="6FB6F765" w14:textId="77777777" w:rsidR="002866F3" w:rsidRDefault="00832A20">
      <w:pPr>
        <w:pStyle w:val="50"/>
        <w:spacing w:before="120" w:after="120"/>
        <w:ind w:leftChars="0" w:left="1080" w:hanging="1080"/>
      </w:pPr>
      <w:r>
        <w:rPr>
          <w:rFonts w:hint="eastAsia"/>
        </w:rPr>
        <w:t>设备监控管理功能</w:t>
      </w:r>
    </w:p>
    <w:p w14:paraId="149705AF" w14:textId="77777777" w:rsidR="002866F3" w:rsidRDefault="00832A20">
      <w:pPr>
        <w:tabs>
          <w:tab w:val="left" w:pos="0"/>
          <w:tab w:val="left" w:pos="420"/>
        </w:tabs>
        <w:snapToGrid w:val="0"/>
        <w:spacing w:line="360" w:lineRule="auto"/>
        <w:ind w:firstLineChars="200" w:firstLine="480"/>
      </w:pPr>
      <w:r>
        <w:rPr>
          <w:rFonts w:cs="宋体" w:hint="eastAsia"/>
          <w:kern w:val="0"/>
        </w:rPr>
        <w:t>馈电测试控制前端软件中的设备监控管理功能主要由设备及报文定义工具及站点设备拓扑定义工具、前端监控管理系统组成，主要负责站点（待测卫星工厂区域）内设备的管理，参数配置、设备状态查询、设备控制指令下发及相关配套的基础综合功能服务，其监控结构及组成示意如下图所示。</w:t>
      </w:r>
    </w:p>
    <w:p w14:paraId="278FAAFF" w14:textId="77777777" w:rsidR="002866F3" w:rsidRDefault="00832A20">
      <w:pPr>
        <w:pStyle w:val="affffff1"/>
        <w:keepNext/>
        <w:widowControl w:val="0"/>
        <w:snapToGrid w:val="0"/>
        <w:spacing w:before="0" w:beforeAutospacing="0" w:after="0" w:afterAutospacing="0" w:line="360" w:lineRule="auto"/>
        <w:ind w:firstLineChars="200" w:firstLine="480"/>
        <w:jc w:val="center"/>
      </w:pPr>
      <w:r>
        <w:rPr>
          <w:rFonts w:ascii="Times New Roman" w:hAnsi="Times New Roman"/>
          <w:noProof/>
          <w:kern w:val="2"/>
        </w:rPr>
        <w:drawing>
          <wp:inline distT="0" distB="0" distL="0" distR="0">
            <wp:extent cx="5474335" cy="1353820"/>
            <wp:effectExtent l="19050" t="0" r="0" b="0"/>
            <wp:docPr id="69"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8"/>
                    <pic:cNvPicPr>
                      <a:picLocks noChangeAspect="1" noChangeArrowheads="1"/>
                    </pic:cNvPicPr>
                  </pic:nvPicPr>
                  <pic:blipFill>
                    <a:blip r:embed="rId9"/>
                    <a:srcRect/>
                    <a:stretch>
                      <a:fillRect/>
                    </a:stretch>
                  </pic:blipFill>
                  <pic:spPr>
                    <a:xfrm>
                      <a:off x="0" y="0"/>
                      <a:ext cx="5474335" cy="1353820"/>
                    </a:xfrm>
                    <a:prstGeom prst="rect">
                      <a:avLst/>
                    </a:prstGeom>
                    <a:noFill/>
                    <a:ln w="9525">
                      <a:noFill/>
                      <a:miter lim="800000"/>
                      <a:headEnd/>
                      <a:tailEnd/>
                    </a:ln>
                  </pic:spPr>
                </pic:pic>
              </a:graphicData>
            </a:graphic>
          </wp:inline>
        </w:drawing>
      </w:r>
    </w:p>
    <w:p w14:paraId="14C8BD4F" w14:textId="77777777" w:rsidR="002866F3" w:rsidRDefault="00832A20">
      <w:pPr>
        <w:pStyle w:val="affffff1"/>
        <w:widowControl w:val="0"/>
        <w:tabs>
          <w:tab w:val="left" w:pos="420"/>
        </w:tabs>
        <w:snapToGrid w:val="0"/>
        <w:spacing w:before="0" w:beforeAutospacing="0" w:after="0" w:afterAutospacing="0" w:line="360" w:lineRule="auto"/>
        <w:jc w:val="center"/>
        <w:rPr>
          <w:rFonts w:ascii="Times New Roman" w:hAnsi="Times New Roman"/>
          <w:color w:val="000000"/>
          <w:sz w:val="20"/>
          <w:szCs w:val="20"/>
        </w:rPr>
      </w:pPr>
      <w:r>
        <w:rPr>
          <w:rFonts w:ascii="Times New Roman" w:hAnsi="Times New Roman"/>
          <w:color w:val="000000"/>
          <w:sz w:val="20"/>
          <w:szCs w:val="20"/>
        </w:rPr>
        <w:t>图</w:t>
      </w:r>
      <w:r>
        <w:rPr>
          <w:rFonts w:ascii="Times New Roman" w:hAnsi="Times New Roman"/>
          <w:color w:val="000000"/>
          <w:sz w:val="20"/>
          <w:szCs w:val="20"/>
        </w:rPr>
        <w:fldChar w:fldCharType="begin"/>
      </w:r>
      <w:r>
        <w:rPr>
          <w:rFonts w:ascii="Times New Roman" w:hAnsi="Times New Roman"/>
          <w:color w:val="000000"/>
          <w:sz w:val="20"/>
          <w:szCs w:val="20"/>
        </w:rPr>
        <w:instrText xml:space="preserve"> STYLEREF 1 \s </w:instrText>
      </w:r>
      <w:r>
        <w:rPr>
          <w:rFonts w:ascii="Times New Roman" w:hAnsi="Times New Roman"/>
          <w:color w:val="000000"/>
          <w:sz w:val="20"/>
          <w:szCs w:val="20"/>
        </w:rPr>
        <w:fldChar w:fldCharType="separate"/>
      </w:r>
      <w:r>
        <w:rPr>
          <w:rFonts w:ascii="Times New Roman" w:hAnsi="Times New Roman"/>
          <w:color w:val="000000"/>
          <w:sz w:val="20"/>
          <w:szCs w:val="20"/>
        </w:rPr>
        <w:t>3</w:t>
      </w:r>
      <w:r>
        <w:rPr>
          <w:rFonts w:ascii="Times New Roman" w:hAnsi="Times New Roman"/>
          <w:color w:val="000000"/>
          <w:sz w:val="20"/>
          <w:szCs w:val="20"/>
        </w:rPr>
        <w:fldChar w:fldCharType="end"/>
      </w:r>
      <w:r>
        <w:rPr>
          <w:rFonts w:ascii="Times New Roman" w:hAnsi="Times New Roman"/>
          <w:color w:val="000000"/>
          <w:sz w:val="20"/>
          <w:szCs w:val="20"/>
        </w:rPr>
        <w:t>-</w:t>
      </w:r>
      <w:r>
        <w:rPr>
          <w:rFonts w:ascii="Times New Roman" w:hAnsi="Times New Roman"/>
          <w:color w:val="000000"/>
          <w:sz w:val="20"/>
          <w:szCs w:val="20"/>
        </w:rPr>
        <w:fldChar w:fldCharType="begin"/>
      </w:r>
      <w:r>
        <w:rPr>
          <w:rFonts w:ascii="Times New Roman" w:hAnsi="Times New Roman"/>
          <w:color w:val="000000"/>
          <w:sz w:val="20"/>
          <w:szCs w:val="20"/>
        </w:rPr>
        <w:instrText xml:space="preserve"> SEQ </w:instrText>
      </w:r>
      <w:r>
        <w:rPr>
          <w:rFonts w:ascii="Times New Roman" w:hAnsi="Times New Roman"/>
          <w:color w:val="000000"/>
          <w:sz w:val="20"/>
          <w:szCs w:val="20"/>
        </w:rPr>
        <w:instrText>图</w:instrText>
      </w:r>
      <w:r>
        <w:rPr>
          <w:rFonts w:ascii="Times New Roman" w:hAnsi="Times New Roman"/>
          <w:color w:val="000000"/>
          <w:sz w:val="20"/>
          <w:szCs w:val="20"/>
        </w:rPr>
        <w:instrText xml:space="preserve"> \* ARABIC \s 1 </w:instrText>
      </w:r>
      <w:r>
        <w:rPr>
          <w:rFonts w:ascii="Times New Roman" w:hAnsi="Times New Roman"/>
          <w:color w:val="000000"/>
          <w:sz w:val="20"/>
          <w:szCs w:val="20"/>
        </w:rPr>
        <w:fldChar w:fldCharType="separate"/>
      </w:r>
      <w:r>
        <w:rPr>
          <w:rFonts w:ascii="Times New Roman" w:hAnsi="Times New Roman"/>
          <w:color w:val="000000"/>
          <w:sz w:val="20"/>
          <w:szCs w:val="20"/>
        </w:rPr>
        <w:t>2</w:t>
      </w:r>
      <w:r>
        <w:rPr>
          <w:rFonts w:ascii="Times New Roman" w:hAnsi="Times New Roman"/>
          <w:color w:val="000000"/>
          <w:sz w:val="20"/>
          <w:szCs w:val="20"/>
        </w:rPr>
        <w:fldChar w:fldCharType="end"/>
      </w:r>
      <w:r>
        <w:rPr>
          <w:rFonts w:ascii="Times New Roman" w:hAnsi="Times New Roman"/>
          <w:color w:val="000000"/>
          <w:sz w:val="20"/>
          <w:szCs w:val="20"/>
        </w:rPr>
        <w:t>馈电测试控制前端软件监控功能架构成图</w:t>
      </w:r>
    </w:p>
    <w:p w14:paraId="5B04BB02" w14:textId="77777777" w:rsidR="002866F3" w:rsidRDefault="00832A20">
      <w:pPr>
        <w:pStyle w:val="50"/>
        <w:spacing w:before="120" w:after="120"/>
        <w:ind w:leftChars="0" w:left="1080" w:hanging="1080"/>
      </w:pPr>
      <w:r>
        <w:rPr>
          <w:rFonts w:hint="eastAsia"/>
        </w:rPr>
        <w:t>设备测试管理功能</w:t>
      </w:r>
    </w:p>
    <w:p w14:paraId="5AB1A96D" w14:textId="77777777" w:rsidR="002866F3" w:rsidRDefault="00832A20">
      <w:pPr>
        <w:tabs>
          <w:tab w:val="left" w:pos="0"/>
          <w:tab w:val="left" w:pos="420"/>
        </w:tabs>
        <w:snapToGrid w:val="0"/>
        <w:spacing w:line="360" w:lineRule="auto"/>
        <w:ind w:firstLine="482"/>
      </w:pPr>
      <w:r>
        <w:rPr>
          <w:rFonts w:cs="宋体" w:hint="eastAsia"/>
          <w:kern w:val="0"/>
        </w:rPr>
        <w:t>馈电测试控制前端软件中的设备测试管理功能主要由测试管理模块进行负责，通过接收上级载荷准入系统的测试任务，解析任务并获取或创建匹配相应的测试用例，再利用测试脚本工具向馈电测试控制前端软件中的待测设备下发馈电载荷测试脚本指令，配合开展星地联合测试，并将测试结果信息反馈给，，最终</w:t>
      </w:r>
      <w:r>
        <w:rPr>
          <w:rFonts w:cs="宋体" w:hint="eastAsia"/>
          <w:kern w:val="0"/>
        </w:rPr>
        <w:lastRenderedPageBreak/>
        <w:t>根据测试用例集的编排及</w:t>
      </w:r>
      <w:proofErr w:type="gramStart"/>
      <w:r>
        <w:rPr>
          <w:rFonts w:cs="宋体" w:hint="eastAsia"/>
          <w:kern w:val="0"/>
        </w:rPr>
        <w:t>依次的</w:t>
      </w:r>
      <w:proofErr w:type="gramEnd"/>
      <w:r>
        <w:rPr>
          <w:rFonts w:cs="宋体" w:hint="eastAsia"/>
          <w:kern w:val="0"/>
        </w:rPr>
        <w:t>执行情况生成完整的测试结果报告，并上传至上级入网认证控制子系。</w:t>
      </w:r>
    </w:p>
    <w:p w14:paraId="3908DC5B" w14:textId="77777777" w:rsidR="002866F3" w:rsidRDefault="00832A20">
      <w:pPr>
        <w:tabs>
          <w:tab w:val="left" w:pos="0"/>
          <w:tab w:val="left" w:pos="420"/>
        </w:tabs>
        <w:snapToGrid w:val="0"/>
        <w:spacing w:line="360" w:lineRule="auto"/>
        <w:ind w:firstLine="482"/>
      </w:pPr>
      <w:r>
        <w:rPr>
          <w:rFonts w:cs="宋体" w:hint="eastAsia"/>
          <w:kern w:val="0"/>
        </w:rPr>
        <w:t>设备测试管理中的测试用例是为实施测试而向被测试系统、测试设备提供的输入数据、操作或各种环境设置以及期望结果的一个特定的集合，而测试脚本一般指的是一</w:t>
      </w:r>
      <w:r>
        <w:rPr>
          <w:rFonts w:cs="宋体" w:hint="eastAsia"/>
          <w:kern w:val="0"/>
        </w:rPr>
        <w:t>个特定测试的一系列指令，这些指令可以被自动化测试工具执行完成相应的自动化测试任务，测试脚本的编写必须对应相应的测试用例，测试脚本对应的代码指令可以为了执行某一条或很多条测试用例而进行编写、设计。</w:t>
      </w:r>
    </w:p>
    <w:p w14:paraId="2672F955" w14:textId="77777777" w:rsidR="002866F3" w:rsidRDefault="00832A20">
      <w:pPr>
        <w:pStyle w:val="2f4"/>
        <w:widowControl/>
        <w:spacing w:after="0" w:line="360" w:lineRule="auto"/>
        <w:ind w:leftChars="0" w:left="0" w:firstLine="480"/>
      </w:pPr>
      <w:r>
        <w:rPr>
          <w:rFonts w:hint="eastAsia"/>
        </w:rPr>
        <w:t>基于测试用例所执行的自动化测试任务，测试用例支持通过本地创建、编辑也支持上传至上级入网认证控制中心系统，由上级进行编辑修改，再由</w:t>
      </w:r>
      <w:r>
        <w:t>Q/V</w:t>
      </w:r>
      <w:r>
        <w:rPr>
          <w:rFonts w:hint="eastAsia"/>
        </w:rPr>
        <w:t>馈电处理测试模块进行下载后执行。测试用例的一般编辑步骤及流程图如下所示：</w:t>
      </w:r>
    </w:p>
    <w:p w14:paraId="67C2BB0D" w14:textId="77777777" w:rsidR="002866F3" w:rsidRDefault="00832A20">
      <w:pPr>
        <w:pStyle w:val="2f4"/>
        <w:widowControl/>
        <w:spacing w:after="0" w:line="360" w:lineRule="auto"/>
        <w:ind w:leftChars="50" w:left="120" w:firstLine="482"/>
      </w:pPr>
      <w:r>
        <w:rPr>
          <w:b/>
        </w:rPr>
        <w:t>1.</w:t>
      </w:r>
      <w:r>
        <w:rPr>
          <w:rFonts w:hint="eastAsia"/>
          <w:b/>
        </w:rPr>
        <w:t>选择测试工具</w:t>
      </w:r>
      <w:r>
        <w:rPr>
          <w:rFonts w:hint="eastAsia"/>
        </w:rPr>
        <w:t>：测试人员应该选择适当的测试工具来编写测试用例。</w:t>
      </w:r>
    </w:p>
    <w:p w14:paraId="6E8DCDA6" w14:textId="77777777" w:rsidR="002866F3" w:rsidRDefault="00832A20">
      <w:pPr>
        <w:pStyle w:val="2f4"/>
        <w:widowControl/>
        <w:spacing w:after="0" w:line="360" w:lineRule="auto"/>
        <w:ind w:leftChars="50" w:left="120" w:firstLine="482"/>
      </w:pPr>
      <w:r>
        <w:rPr>
          <w:b/>
        </w:rPr>
        <w:t>2.</w:t>
      </w:r>
      <w:r>
        <w:rPr>
          <w:rFonts w:hint="eastAsia"/>
          <w:b/>
        </w:rPr>
        <w:t>确定测试场景</w:t>
      </w:r>
      <w:r>
        <w:rPr>
          <w:rFonts w:hint="eastAsia"/>
        </w:rPr>
        <w:t>：测试人员应该确定测试场景</w:t>
      </w:r>
      <w:r>
        <w:rPr>
          <w:rFonts w:hint="eastAsia"/>
        </w:rPr>
        <w:t>，以确保测试用例覆盖了测试任务中的各种场景。例如，</w:t>
      </w:r>
      <w:r>
        <w:t>VCM</w:t>
      </w:r>
      <w:r>
        <w:rPr>
          <w:rFonts w:hint="eastAsia"/>
        </w:rPr>
        <w:t>功能测试各类测试配置场景。</w:t>
      </w:r>
    </w:p>
    <w:p w14:paraId="56FECA5A" w14:textId="77777777" w:rsidR="002866F3" w:rsidRDefault="00832A20">
      <w:pPr>
        <w:pStyle w:val="2f4"/>
        <w:widowControl/>
        <w:spacing w:after="0" w:line="360" w:lineRule="auto"/>
        <w:ind w:leftChars="50" w:left="120" w:firstLine="482"/>
      </w:pPr>
      <w:r>
        <w:rPr>
          <w:b/>
        </w:rPr>
        <w:t>3.</w:t>
      </w:r>
      <w:r>
        <w:rPr>
          <w:rFonts w:hint="eastAsia"/>
          <w:b/>
        </w:rPr>
        <w:t>编写测试用例</w:t>
      </w:r>
      <w:r>
        <w:rPr>
          <w:rFonts w:hint="eastAsia"/>
        </w:rPr>
        <w:t>：测试人员应该编写测试用例，以确保测试用例覆盖了测试任务中的所有功能。测试用例应该包括以下内容：</w:t>
      </w:r>
    </w:p>
    <w:p w14:paraId="092361E4" w14:textId="77777777" w:rsidR="002866F3" w:rsidRDefault="00832A20">
      <w:pPr>
        <w:pStyle w:val="2f4"/>
        <w:widowControl/>
        <w:spacing w:after="0" w:line="360" w:lineRule="auto"/>
        <w:ind w:leftChars="50" w:left="120" w:firstLine="480"/>
      </w:pPr>
      <w:r>
        <w:rPr>
          <w:rFonts w:hint="eastAsia"/>
        </w:rPr>
        <w:t>测试用例名称：测试用例应该有一个明确的名称或标识，以便测试人员能够快速识别测试用例。</w:t>
      </w:r>
    </w:p>
    <w:p w14:paraId="7A83A084" w14:textId="77777777" w:rsidR="002866F3" w:rsidRDefault="00832A20">
      <w:pPr>
        <w:pStyle w:val="2f4"/>
        <w:widowControl/>
        <w:spacing w:after="0" w:line="360" w:lineRule="auto"/>
        <w:ind w:leftChars="50" w:left="120" w:firstLine="480"/>
      </w:pPr>
      <w:r>
        <w:rPr>
          <w:rFonts w:hint="eastAsia"/>
        </w:rPr>
        <w:t>测试描述：测试用例应该包括测试场景的描述，以便测试人员了解测试用例的背景和目的。</w:t>
      </w:r>
    </w:p>
    <w:p w14:paraId="04B5210B" w14:textId="77777777" w:rsidR="002866F3" w:rsidRDefault="00832A20">
      <w:pPr>
        <w:pStyle w:val="2f4"/>
        <w:widowControl/>
        <w:spacing w:after="0" w:line="360" w:lineRule="auto"/>
        <w:ind w:leftChars="50" w:left="120" w:firstLine="480"/>
      </w:pPr>
      <w:r>
        <w:rPr>
          <w:rFonts w:hint="eastAsia"/>
        </w:rPr>
        <w:t>预期结果：测试用例应该包括预期结果，以便测试人员了解测试功能的预期执行状态。</w:t>
      </w:r>
    </w:p>
    <w:p w14:paraId="1BB78F3F" w14:textId="77777777" w:rsidR="002866F3" w:rsidRDefault="00832A20">
      <w:pPr>
        <w:pStyle w:val="2f4"/>
        <w:widowControl/>
        <w:spacing w:after="0" w:line="360" w:lineRule="auto"/>
        <w:ind w:leftChars="50" w:left="120" w:firstLine="480"/>
      </w:pPr>
      <w:r>
        <w:rPr>
          <w:rFonts w:hint="eastAsia"/>
        </w:rPr>
        <w:t>测试数据：测试用例应该包括所需的测试数据，以确保测试用例能够被正确执行。</w:t>
      </w:r>
    </w:p>
    <w:p w14:paraId="68704907" w14:textId="77777777" w:rsidR="002866F3" w:rsidRDefault="00832A20">
      <w:pPr>
        <w:pStyle w:val="2f4"/>
        <w:widowControl/>
        <w:spacing w:after="0" w:line="360" w:lineRule="auto"/>
        <w:ind w:leftChars="50" w:left="120" w:firstLine="480"/>
      </w:pPr>
      <w:r>
        <w:rPr>
          <w:rFonts w:hint="eastAsia"/>
        </w:rPr>
        <w:t>步骤：测试用例应该包括具体的测试步骤，以确保测试脚本能够准确地执行测试用例。</w:t>
      </w:r>
    </w:p>
    <w:p w14:paraId="36BCC4C9" w14:textId="77777777" w:rsidR="002866F3" w:rsidRDefault="002866F3">
      <w:pPr>
        <w:pStyle w:val="2f4"/>
        <w:widowControl/>
        <w:spacing w:line="360" w:lineRule="auto"/>
        <w:ind w:left="480" w:firstLine="480"/>
      </w:pPr>
    </w:p>
    <w:p w14:paraId="3A3ABD8D" w14:textId="77777777" w:rsidR="002866F3" w:rsidRDefault="00832A20">
      <w:pPr>
        <w:pStyle w:val="2f4"/>
        <w:keepNext/>
        <w:widowControl/>
        <w:spacing w:line="360" w:lineRule="auto"/>
        <w:ind w:left="480" w:firstLine="480"/>
      </w:pPr>
      <w:r>
        <w:rPr>
          <w:noProof/>
        </w:rPr>
        <w:lastRenderedPageBreak/>
        <w:drawing>
          <wp:inline distT="0" distB="0" distL="0" distR="0">
            <wp:extent cx="3253740" cy="7731125"/>
            <wp:effectExtent l="19050" t="0" r="3810" b="0"/>
            <wp:docPr id="100"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99"/>
                    <pic:cNvPicPr>
                      <a:picLocks noChangeAspect="1" noChangeArrowheads="1"/>
                    </pic:cNvPicPr>
                  </pic:nvPicPr>
                  <pic:blipFill>
                    <a:blip r:embed="rId10"/>
                    <a:srcRect/>
                    <a:stretch>
                      <a:fillRect/>
                    </a:stretch>
                  </pic:blipFill>
                  <pic:spPr>
                    <a:xfrm>
                      <a:off x="0" y="0"/>
                      <a:ext cx="3253740" cy="7731125"/>
                    </a:xfrm>
                    <a:prstGeom prst="rect">
                      <a:avLst/>
                    </a:prstGeom>
                    <a:noFill/>
                    <a:ln w="9525">
                      <a:noFill/>
                      <a:miter lim="800000"/>
                      <a:headEnd/>
                      <a:tailEnd/>
                    </a:ln>
                  </pic:spPr>
                </pic:pic>
              </a:graphicData>
            </a:graphic>
          </wp:inline>
        </w:drawing>
      </w:r>
    </w:p>
    <w:p w14:paraId="7F6B1A3A" w14:textId="77777777" w:rsidR="002866F3" w:rsidRDefault="00832A20">
      <w:pPr>
        <w:pStyle w:val="affffff1"/>
        <w:keepNext/>
        <w:widowControl w:val="0"/>
        <w:tabs>
          <w:tab w:val="left" w:pos="420"/>
        </w:tabs>
        <w:snapToGrid w:val="0"/>
        <w:spacing w:before="0" w:beforeAutospacing="0" w:after="0" w:afterAutospacing="0" w:line="360" w:lineRule="auto"/>
        <w:jc w:val="center"/>
        <w:rPr>
          <w:rFonts w:ascii="Times New Roman" w:hAnsi="Times New Roman"/>
        </w:rPr>
      </w:pPr>
      <w:r>
        <w:rPr>
          <w:rFonts w:ascii="Times New Roman" w:hAnsi="Times New Roman"/>
          <w:szCs w:val="22"/>
        </w:rPr>
        <w:t>图</w:t>
      </w:r>
      <w:r>
        <w:rPr>
          <w:rFonts w:ascii="Times New Roman" w:hAnsi="Times New Roman"/>
          <w:szCs w:val="22"/>
        </w:rPr>
        <w:fldChar w:fldCharType="begin"/>
      </w:r>
      <w:r>
        <w:rPr>
          <w:rFonts w:ascii="Times New Roman" w:hAnsi="Times New Roman"/>
          <w:szCs w:val="22"/>
        </w:rPr>
        <w:instrText xml:space="preserve"> STYLEREF 1 \s </w:instrText>
      </w:r>
      <w:r>
        <w:rPr>
          <w:rFonts w:ascii="Times New Roman" w:hAnsi="Times New Roman"/>
          <w:szCs w:val="22"/>
        </w:rPr>
        <w:fldChar w:fldCharType="separate"/>
      </w:r>
      <w:r>
        <w:rPr>
          <w:rFonts w:ascii="Times New Roman" w:hAnsi="Times New Roman"/>
          <w:szCs w:val="22"/>
        </w:rPr>
        <w:t>3</w:t>
      </w:r>
      <w:r>
        <w:rPr>
          <w:rFonts w:ascii="Times New Roman" w:hAnsi="Times New Roman"/>
          <w:szCs w:val="22"/>
        </w:rPr>
        <w:fldChar w:fldCharType="end"/>
      </w:r>
      <w:r>
        <w:rPr>
          <w:rFonts w:ascii="Times New Roman" w:hAnsi="Times New Roman"/>
          <w:szCs w:val="22"/>
        </w:rPr>
        <w:t>-</w:t>
      </w:r>
      <w:r>
        <w:rPr>
          <w:rFonts w:ascii="Times New Roman" w:hAnsi="Times New Roman"/>
          <w:szCs w:val="22"/>
        </w:rPr>
        <w:fldChar w:fldCharType="begin"/>
      </w:r>
      <w:r>
        <w:rPr>
          <w:rFonts w:ascii="Times New Roman" w:hAnsi="Times New Roman"/>
          <w:szCs w:val="22"/>
        </w:rPr>
        <w:instrText xml:space="preserve"> SEQ </w:instrText>
      </w:r>
      <w:r>
        <w:rPr>
          <w:rFonts w:ascii="Times New Roman" w:hAnsi="Times New Roman"/>
          <w:szCs w:val="22"/>
        </w:rPr>
        <w:instrText>图</w:instrText>
      </w:r>
      <w:r>
        <w:rPr>
          <w:rFonts w:ascii="Times New Roman" w:hAnsi="Times New Roman"/>
          <w:szCs w:val="22"/>
        </w:rPr>
        <w:instrText xml:space="preserve"> \* ARABIC \s 1 </w:instrText>
      </w:r>
      <w:r>
        <w:rPr>
          <w:rFonts w:ascii="Times New Roman" w:hAnsi="Times New Roman"/>
          <w:szCs w:val="22"/>
        </w:rPr>
        <w:fldChar w:fldCharType="separate"/>
      </w:r>
      <w:r>
        <w:rPr>
          <w:rFonts w:ascii="Times New Roman" w:hAnsi="Times New Roman"/>
          <w:szCs w:val="22"/>
        </w:rPr>
        <w:t>3</w:t>
      </w:r>
      <w:r>
        <w:rPr>
          <w:rFonts w:ascii="Times New Roman" w:hAnsi="Times New Roman"/>
          <w:szCs w:val="22"/>
        </w:rPr>
        <w:fldChar w:fldCharType="end"/>
      </w:r>
      <w:r>
        <w:rPr>
          <w:rFonts w:ascii="Times New Roman" w:hAnsi="Times New Roman"/>
          <w:szCs w:val="22"/>
        </w:rPr>
        <w:t>测试用例编辑流程图</w:t>
      </w:r>
    </w:p>
    <w:p w14:paraId="544030D0" w14:textId="77777777" w:rsidR="002866F3" w:rsidRDefault="00832A20">
      <w:pPr>
        <w:tabs>
          <w:tab w:val="left" w:pos="0"/>
          <w:tab w:val="left" w:pos="420"/>
        </w:tabs>
        <w:snapToGrid w:val="0"/>
        <w:spacing w:line="360" w:lineRule="auto"/>
        <w:ind w:firstLine="482"/>
      </w:pPr>
      <w:r>
        <w:rPr>
          <w:rFonts w:cs="宋体" w:hint="eastAsia"/>
          <w:kern w:val="0"/>
        </w:rPr>
        <w:lastRenderedPageBreak/>
        <w:t>测试管理功能支持测试用例、测试场景、脚本的编辑、批量化配置、定制化编辑自动化用例的执行。测试任务可来自载荷准入控制系统下发测试任务也可以由馈电测试控制前端</w:t>
      </w:r>
      <w:proofErr w:type="gramStart"/>
      <w:r>
        <w:rPr>
          <w:rFonts w:cs="宋体" w:hint="eastAsia"/>
          <w:kern w:val="0"/>
        </w:rPr>
        <w:t>软件本地</w:t>
      </w:r>
      <w:proofErr w:type="gramEnd"/>
      <w:r>
        <w:rPr>
          <w:rFonts w:cs="宋体" w:hint="eastAsia"/>
          <w:kern w:val="0"/>
        </w:rPr>
        <w:t>生成；其次基于脚本驱动的测试模式，支持入网载荷准入系统查看馈电测试控制前端软件脚本库，修改、定制</w:t>
      </w:r>
      <w:proofErr w:type="gramStart"/>
      <w:r>
        <w:rPr>
          <w:rFonts w:cs="宋体" w:hint="eastAsia"/>
          <w:kern w:val="0"/>
        </w:rPr>
        <w:t>化执行</w:t>
      </w:r>
      <w:proofErr w:type="gramEnd"/>
      <w:r>
        <w:rPr>
          <w:rFonts w:cs="宋体" w:hint="eastAsia"/>
          <w:kern w:val="0"/>
        </w:rPr>
        <w:t>相应的测试脚本；最后该模块根据测试任务提供多源的测试场景，根据接收到测试任务及用例要求完成相应的测试需求分析，选择需要使用的脚本编辑工具，完成自动化测试任务的调度监视与执行控制，实现对测试结果的自动评判，最终分析整合各类测试数据生成测试报告，并将完</w:t>
      </w:r>
      <w:r>
        <w:rPr>
          <w:rFonts w:cs="宋体" w:hint="eastAsia"/>
          <w:kern w:val="0"/>
        </w:rPr>
        <w:t>成的测试报告进行上报及可通过前端界面查询展示。</w:t>
      </w:r>
    </w:p>
    <w:p w14:paraId="72E16F54" w14:textId="77777777" w:rsidR="002866F3" w:rsidRDefault="00832A20">
      <w:pPr>
        <w:tabs>
          <w:tab w:val="left" w:pos="0"/>
          <w:tab w:val="left" w:pos="420"/>
        </w:tabs>
        <w:snapToGrid w:val="0"/>
        <w:spacing w:line="360" w:lineRule="auto"/>
        <w:ind w:firstLineChars="200" w:firstLine="480"/>
      </w:pPr>
      <w:r>
        <w:rPr>
          <w:rFonts w:cs="宋体" w:hint="eastAsia"/>
          <w:kern w:val="0"/>
        </w:rPr>
        <w:t>针对馈电测试控制前端软件中自动化测试能力，本项目依据</w:t>
      </w:r>
      <w:r>
        <w:rPr>
          <w:kern w:val="0"/>
        </w:rPr>
        <w:t>“</w:t>
      </w:r>
      <w:r>
        <w:rPr>
          <w:rFonts w:cs="宋体" w:hint="eastAsia"/>
          <w:kern w:val="0"/>
        </w:rPr>
        <w:t>数据驱动器</w:t>
      </w:r>
      <w:r>
        <w:rPr>
          <w:kern w:val="0"/>
        </w:rPr>
        <w:t>-</w:t>
      </w:r>
      <w:r>
        <w:rPr>
          <w:rFonts w:cs="宋体" w:hint="eastAsia"/>
          <w:kern w:val="0"/>
        </w:rPr>
        <w:t>测试用例</w:t>
      </w:r>
      <w:r>
        <w:rPr>
          <w:kern w:val="0"/>
        </w:rPr>
        <w:t>-</w:t>
      </w:r>
      <w:r>
        <w:rPr>
          <w:rFonts w:cs="宋体" w:hint="eastAsia"/>
          <w:kern w:val="0"/>
        </w:rPr>
        <w:t>测试任务</w:t>
      </w:r>
      <w:r>
        <w:rPr>
          <w:kern w:val="0"/>
        </w:rPr>
        <w:t>”</w:t>
      </w:r>
      <w:r>
        <w:rPr>
          <w:rFonts w:cs="宋体" w:hint="eastAsia"/>
          <w:kern w:val="0"/>
        </w:rPr>
        <w:t>的测试模型，并基于该测试模型设计出一种基于数据驱动的自动化测试方案。在该方案下的自动化测试流程中，测试逻辑和测试数据分离，因此测试脚本具有可配置性和高复用性；可以按照测试类型或者业务类型将测试用例归类为测试计划，有效地对测试脚本和数据行进行统一组织管理；定时执行测试计划功能满足测试的迭代测试需求。其次结合单元测试组织概念和自动化单元测试框架原理，实现了平台的脚本执行工具。该工</w:t>
      </w:r>
      <w:r>
        <w:rPr>
          <w:rFonts w:cs="宋体" w:hint="eastAsia"/>
          <w:kern w:val="0"/>
        </w:rPr>
        <w:t>具既可以以终端命令的方式也可以以</w:t>
      </w:r>
      <w:proofErr w:type="gramStart"/>
      <w:r>
        <w:rPr>
          <w:rFonts w:cs="宋体" w:hint="eastAsia"/>
          <w:kern w:val="0"/>
        </w:rPr>
        <w:t>第三方库的</w:t>
      </w:r>
      <w:proofErr w:type="gramEnd"/>
      <w:r>
        <w:rPr>
          <w:rFonts w:cs="宋体" w:hint="eastAsia"/>
          <w:kern w:val="0"/>
        </w:rPr>
        <w:t>方式调用；该工具能够在各种常见操作系统中安装使用，具有良好的兼容性；该工具的源码程序结构划分清晰，接口具有高可扩展性。基于</w:t>
      </w:r>
      <w:r>
        <w:rPr>
          <w:kern w:val="0"/>
        </w:rPr>
        <w:t xml:space="preserve"> Web </w:t>
      </w:r>
      <w:r>
        <w:rPr>
          <w:rFonts w:cs="宋体" w:hint="eastAsia"/>
          <w:kern w:val="0"/>
        </w:rPr>
        <w:t>开发技术实现测试驱动器脚本、测试用例数据和测试结果数据的在线管理。该自动化测试平台采用</w:t>
      </w:r>
      <w:r>
        <w:rPr>
          <w:kern w:val="0"/>
        </w:rPr>
        <w:t xml:space="preserve"> B/S </w:t>
      </w:r>
      <w:r>
        <w:rPr>
          <w:rFonts w:cs="宋体" w:hint="eastAsia"/>
          <w:kern w:val="0"/>
        </w:rPr>
        <w:t>模式，结合脚本执行工具实现了各种类型、各种业务下单元测试脚本的自动构建、自动运行、结果跟踪判定和分类管理功能。</w:t>
      </w:r>
    </w:p>
    <w:p w14:paraId="33B3572E" w14:textId="77777777" w:rsidR="002866F3" w:rsidRDefault="00832A20">
      <w:pPr>
        <w:pStyle w:val="2f4"/>
        <w:widowControl/>
        <w:spacing w:after="0" w:line="360" w:lineRule="auto"/>
        <w:ind w:leftChars="0" w:left="0" w:firstLine="480"/>
      </w:pPr>
      <w:r>
        <w:rPr>
          <w:rFonts w:hint="eastAsia"/>
        </w:rPr>
        <w:t>该馈电测试控制前端软件中的测试管理模块是基于</w:t>
      </w:r>
      <w:proofErr w:type="gramStart"/>
      <w:r>
        <w:rPr>
          <w:rFonts w:hint="eastAsia"/>
        </w:rPr>
        <w:t>微服务</w:t>
      </w:r>
      <w:proofErr w:type="gramEnd"/>
      <w:r>
        <w:rPr>
          <w:rFonts w:hint="eastAsia"/>
        </w:rPr>
        <w:t>架构设计了一套图形化的应用测试系统，该服务具有设备管理、脚本文件</w:t>
      </w:r>
      <w:r>
        <w:t>/</w:t>
      </w:r>
      <w:r>
        <w:rPr>
          <w:rFonts w:hint="eastAsia"/>
        </w:rPr>
        <w:t>工程控制管理、</w:t>
      </w:r>
      <w:r>
        <w:rPr>
          <w:rFonts w:hint="eastAsia"/>
        </w:rPr>
        <w:t>设备状态显示、测试任务调度、测试参数配置及图形化输入输出界面等功能。通过该软件加载</w:t>
      </w:r>
      <w:r>
        <w:rPr>
          <w:rFonts w:hint="eastAsia"/>
          <w:kern w:val="0"/>
        </w:rPr>
        <w:t>相应的脚本并对测试参数进行配置，然后连接待自动化测试工具</w:t>
      </w:r>
      <w:r>
        <w:rPr>
          <w:rFonts w:hint="eastAsia"/>
        </w:rPr>
        <w:t>完成对设备、载荷的智能自动化测试并获取测试数据进行判定。测试任务管理功能主要执行流程框图如下所示：</w:t>
      </w:r>
    </w:p>
    <w:p w14:paraId="3494E289" w14:textId="77777777" w:rsidR="002866F3" w:rsidRDefault="00832A20">
      <w:pPr>
        <w:keepNext/>
        <w:tabs>
          <w:tab w:val="left" w:pos="0"/>
          <w:tab w:val="left" w:pos="420"/>
        </w:tabs>
        <w:snapToGrid w:val="0"/>
        <w:spacing w:line="360" w:lineRule="auto"/>
        <w:ind w:firstLine="480"/>
        <w:jc w:val="center"/>
      </w:pPr>
      <w:r>
        <w:rPr>
          <w:noProof/>
          <w:kern w:val="0"/>
        </w:rPr>
        <w:lastRenderedPageBreak/>
        <w:drawing>
          <wp:inline distT="0" distB="0" distL="0" distR="0">
            <wp:extent cx="2232660" cy="7006590"/>
            <wp:effectExtent l="19050" t="0" r="0" b="0"/>
            <wp:docPr id="101"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0"/>
                    <pic:cNvPicPr>
                      <a:picLocks noChangeAspect="1" noChangeArrowheads="1"/>
                    </pic:cNvPicPr>
                  </pic:nvPicPr>
                  <pic:blipFill>
                    <a:blip r:embed="rId11"/>
                    <a:srcRect/>
                    <a:stretch>
                      <a:fillRect/>
                    </a:stretch>
                  </pic:blipFill>
                  <pic:spPr>
                    <a:xfrm>
                      <a:off x="0" y="0"/>
                      <a:ext cx="2232660" cy="7006590"/>
                    </a:xfrm>
                    <a:prstGeom prst="rect">
                      <a:avLst/>
                    </a:prstGeom>
                    <a:noFill/>
                    <a:ln w="9525">
                      <a:noFill/>
                      <a:miter lim="800000"/>
                      <a:headEnd/>
                      <a:tailEnd/>
                    </a:ln>
                  </pic:spPr>
                </pic:pic>
              </a:graphicData>
            </a:graphic>
          </wp:inline>
        </w:drawing>
      </w:r>
    </w:p>
    <w:p w14:paraId="165DA976" w14:textId="77777777" w:rsidR="002866F3" w:rsidRDefault="00832A20">
      <w:pPr>
        <w:pStyle w:val="affffff1"/>
        <w:widowControl w:val="0"/>
        <w:tabs>
          <w:tab w:val="left" w:pos="420"/>
        </w:tabs>
        <w:snapToGrid w:val="0"/>
        <w:spacing w:before="0" w:beforeAutospacing="0" w:after="0" w:afterAutospacing="0" w:line="360" w:lineRule="auto"/>
        <w:jc w:val="center"/>
        <w:rPr>
          <w:rFonts w:ascii="Times New Roman" w:hAnsi="Times New Roman"/>
        </w:rPr>
      </w:pPr>
      <w:r>
        <w:rPr>
          <w:rFonts w:ascii="Times New Roman" w:hAnsi="Times New Roman"/>
          <w:szCs w:val="22"/>
        </w:rPr>
        <w:t>图</w:t>
      </w:r>
      <w:r>
        <w:rPr>
          <w:rFonts w:ascii="Times New Roman" w:hAnsi="Times New Roman"/>
          <w:szCs w:val="22"/>
        </w:rPr>
        <w:fldChar w:fldCharType="begin"/>
      </w:r>
      <w:r>
        <w:rPr>
          <w:rFonts w:ascii="Times New Roman" w:hAnsi="Times New Roman"/>
          <w:szCs w:val="22"/>
        </w:rPr>
        <w:instrText xml:space="preserve"> STYLEREF 1 \s </w:instrText>
      </w:r>
      <w:r>
        <w:rPr>
          <w:rFonts w:ascii="Times New Roman" w:hAnsi="Times New Roman"/>
          <w:szCs w:val="22"/>
        </w:rPr>
        <w:fldChar w:fldCharType="separate"/>
      </w:r>
      <w:r>
        <w:rPr>
          <w:rFonts w:ascii="Times New Roman" w:hAnsi="Times New Roman"/>
          <w:szCs w:val="22"/>
        </w:rPr>
        <w:t>3</w:t>
      </w:r>
      <w:r>
        <w:rPr>
          <w:rFonts w:ascii="Times New Roman" w:hAnsi="Times New Roman"/>
          <w:szCs w:val="22"/>
        </w:rPr>
        <w:fldChar w:fldCharType="end"/>
      </w:r>
      <w:r>
        <w:rPr>
          <w:rFonts w:ascii="Times New Roman" w:hAnsi="Times New Roman"/>
          <w:szCs w:val="22"/>
        </w:rPr>
        <w:t>-</w:t>
      </w:r>
      <w:r>
        <w:rPr>
          <w:rFonts w:ascii="Times New Roman" w:hAnsi="Times New Roman"/>
          <w:szCs w:val="22"/>
        </w:rPr>
        <w:fldChar w:fldCharType="begin"/>
      </w:r>
      <w:r>
        <w:rPr>
          <w:rFonts w:ascii="Times New Roman" w:hAnsi="Times New Roman"/>
          <w:szCs w:val="22"/>
        </w:rPr>
        <w:instrText xml:space="preserve"> SEQ </w:instrText>
      </w:r>
      <w:r>
        <w:rPr>
          <w:rFonts w:ascii="Times New Roman" w:hAnsi="Times New Roman"/>
          <w:szCs w:val="22"/>
        </w:rPr>
        <w:instrText>图</w:instrText>
      </w:r>
      <w:r>
        <w:rPr>
          <w:rFonts w:ascii="Times New Roman" w:hAnsi="Times New Roman"/>
          <w:szCs w:val="22"/>
        </w:rPr>
        <w:instrText xml:space="preserve"> \* ARABIC \s 1 </w:instrText>
      </w:r>
      <w:r>
        <w:rPr>
          <w:rFonts w:ascii="Times New Roman" w:hAnsi="Times New Roman"/>
          <w:szCs w:val="22"/>
        </w:rPr>
        <w:fldChar w:fldCharType="separate"/>
      </w:r>
      <w:r>
        <w:rPr>
          <w:rFonts w:ascii="Times New Roman" w:hAnsi="Times New Roman"/>
          <w:szCs w:val="22"/>
        </w:rPr>
        <w:t>4</w:t>
      </w:r>
      <w:r>
        <w:rPr>
          <w:rFonts w:ascii="Times New Roman" w:hAnsi="Times New Roman"/>
          <w:szCs w:val="22"/>
        </w:rPr>
        <w:fldChar w:fldCharType="end"/>
      </w:r>
      <w:r>
        <w:rPr>
          <w:rFonts w:ascii="Times New Roman" w:hAnsi="Times New Roman"/>
          <w:szCs w:val="22"/>
        </w:rPr>
        <w:t>馈电测试控制前端软件测试任务执行流程框图</w:t>
      </w:r>
    </w:p>
    <w:p w14:paraId="726B6691" w14:textId="77777777" w:rsidR="002866F3" w:rsidRDefault="00832A20">
      <w:pPr>
        <w:pStyle w:val="40"/>
        <w:spacing w:before="120" w:after="120"/>
        <w:ind w:leftChars="0" w:left="1080" w:hanging="1080"/>
      </w:pPr>
      <w:r>
        <w:rPr>
          <w:rFonts w:hint="eastAsia"/>
        </w:rPr>
        <w:lastRenderedPageBreak/>
        <w:t>软件部署图</w:t>
      </w:r>
    </w:p>
    <w:p w14:paraId="2214D854" w14:textId="77777777" w:rsidR="002866F3" w:rsidRDefault="00832A20">
      <w:pPr>
        <w:pStyle w:val="affffffffffd"/>
        <w:widowControl/>
        <w:spacing w:before="120" w:after="120"/>
        <w:ind w:firstLine="480"/>
      </w:pPr>
      <w:r>
        <w:rPr>
          <w:rFonts w:cs="宋体" w:hint="eastAsia"/>
        </w:rPr>
        <w:t>对于馈电测试控制前端软件部署适用方式，用户可采用</w:t>
      </w:r>
      <w:proofErr w:type="gramStart"/>
      <w:r>
        <w:rPr>
          <w:rFonts w:cs="宋体" w:hint="eastAsia"/>
        </w:rPr>
        <w:t>本控</w:t>
      </w:r>
      <w:r>
        <w:t>/</w:t>
      </w:r>
      <w:r>
        <w:rPr>
          <w:rFonts w:cs="宋体" w:hint="eastAsia"/>
        </w:rPr>
        <w:t>远控</w:t>
      </w:r>
      <w:proofErr w:type="gramEnd"/>
      <w:r>
        <w:rPr>
          <w:rFonts w:cs="宋体" w:hint="eastAsia"/>
        </w:rPr>
        <w:t>方式，通过</w:t>
      </w:r>
      <w:r>
        <w:t>web</w:t>
      </w:r>
      <w:r>
        <w:rPr>
          <w:rFonts w:cs="宋体" w:hint="eastAsia"/>
        </w:rPr>
        <w:t>浏览器实现馈电测试控制前端软件中控制查询指令下发</w:t>
      </w:r>
      <w:r>
        <w:rPr>
          <w:rFonts w:cs="宋体" w:hint="eastAsia"/>
        </w:rPr>
        <w:t>、测试任务下发、参数配置、用户管理、日志管理，以及设备拓扑结构展示、设备状态的监视、告警提示查看等操作，服务端完成数据采集、态势数据生成、测试任务的执行、告警及日志生成等核心业务功能。馈电测试控制前端软件部署关系如下图所示。</w:t>
      </w:r>
    </w:p>
    <w:p w14:paraId="475BA4E8" w14:textId="77777777" w:rsidR="002866F3" w:rsidRDefault="00832A20">
      <w:pPr>
        <w:pStyle w:val="affffff1"/>
        <w:keepNext/>
        <w:widowControl w:val="0"/>
        <w:snapToGrid w:val="0"/>
        <w:spacing w:before="0" w:beforeAutospacing="0" w:after="0" w:afterAutospacing="0" w:line="360" w:lineRule="auto"/>
        <w:jc w:val="center"/>
      </w:pPr>
      <w:r>
        <w:rPr>
          <w:rFonts w:ascii="Times New Roman" w:hAnsi="Times New Roman"/>
          <w:noProof/>
          <w:kern w:val="2"/>
          <w:sz w:val="28"/>
          <w:szCs w:val="20"/>
        </w:rPr>
        <w:drawing>
          <wp:inline distT="0" distB="0" distL="0" distR="0">
            <wp:extent cx="4928235" cy="3728720"/>
            <wp:effectExtent l="0" t="0" r="0" b="0"/>
            <wp:docPr id="102" name="图片 101"/>
            <wp:cNvGraphicFramePr/>
            <a:graphic xmlns:a="http://schemas.openxmlformats.org/drawingml/2006/main">
              <a:graphicData uri="http://schemas.openxmlformats.org/drawingml/2006/picture">
                <pic:pic xmlns:pic="http://schemas.openxmlformats.org/drawingml/2006/picture">
                  <pic:nvPicPr>
                    <pic:cNvPr id="102" name="图片 101"/>
                    <pic:cNvPicPr>
                      <a:picLocks noChangeArrowheads="1"/>
                    </pic:cNvPicPr>
                  </pic:nvPicPr>
                  <pic:blipFill>
                    <a:blip r:embed="rId12"/>
                    <a:srcRect/>
                    <a:stretch>
                      <a:fillRect/>
                    </a:stretch>
                  </pic:blipFill>
                  <pic:spPr>
                    <a:xfrm>
                      <a:off x="0" y="0"/>
                      <a:ext cx="4928235" cy="3728720"/>
                    </a:xfrm>
                    <a:prstGeom prst="rect">
                      <a:avLst/>
                    </a:prstGeom>
                    <a:noFill/>
                    <a:ln w="9525">
                      <a:noFill/>
                      <a:miter lim="800000"/>
                      <a:headEnd/>
                      <a:tailEnd/>
                    </a:ln>
                  </pic:spPr>
                </pic:pic>
              </a:graphicData>
            </a:graphic>
          </wp:inline>
        </w:drawing>
      </w:r>
    </w:p>
    <w:p w14:paraId="3BC84E31" w14:textId="77777777" w:rsidR="002866F3" w:rsidRDefault="00832A20">
      <w:pPr>
        <w:pStyle w:val="affffff1"/>
        <w:widowControl w:val="0"/>
        <w:tabs>
          <w:tab w:val="left" w:pos="420"/>
        </w:tabs>
        <w:snapToGrid w:val="0"/>
        <w:spacing w:before="0" w:beforeAutospacing="0" w:after="0" w:afterAutospacing="0" w:line="360" w:lineRule="auto"/>
        <w:jc w:val="center"/>
        <w:rPr>
          <w:rFonts w:ascii="Times New Roman" w:hAnsi="Times New Roman"/>
        </w:rPr>
      </w:pPr>
      <w:r>
        <w:rPr>
          <w:rFonts w:ascii="Times New Roman" w:hAnsi="Times New Roman"/>
          <w:szCs w:val="22"/>
        </w:rPr>
        <w:t>图</w:t>
      </w:r>
      <w:r>
        <w:rPr>
          <w:rFonts w:ascii="Times New Roman" w:hAnsi="Times New Roman"/>
          <w:szCs w:val="22"/>
        </w:rPr>
        <w:fldChar w:fldCharType="begin"/>
      </w:r>
      <w:r>
        <w:rPr>
          <w:rFonts w:ascii="Times New Roman" w:hAnsi="Times New Roman"/>
          <w:szCs w:val="22"/>
        </w:rPr>
        <w:instrText xml:space="preserve"> STYLEREF 1 \s </w:instrText>
      </w:r>
      <w:r>
        <w:rPr>
          <w:rFonts w:ascii="Times New Roman" w:hAnsi="Times New Roman"/>
          <w:szCs w:val="22"/>
        </w:rPr>
        <w:fldChar w:fldCharType="separate"/>
      </w:r>
      <w:r>
        <w:rPr>
          <w:rFonts w:ascii="Times New Roman" w:hAnsi="Times New Roman"/>
          <w:szCs w:val="22"/>
        </w:rPr>
        <w:t>3</w:t>
      </w:r>
      <w:r>
        <w:rPr>
          <w:rFonts w:ascii="Times New Roman" w:hAnsi="Times New Roman"/>
          <w:szCs w:val="22"/>
        </w:rPr>
        <w:fldChar w:fldCharType="end"/>
      </w:r>
      <w:r>
        <w:rPr>
          <w:rFonts w:ascii="Times New Roman" w:hAnsi="Times New Roman"/>
          <w:szCs w:val="22"/>
        </w:rPr>
        <w:t>-</w:t>
      </w:r>
      <w:r>
        <w:rPr>
          <w:rFonts w:ascii="Times New Roman" w:hAnsi="Times New Roman"/>
          <w:szCs w:val="22"/>
        </w:rPr>
        <w:fldChar w:fldCharType="begin"/>
      </w:r>
      <w:r>
        <w:rPr>
          <w:rFonts w:ascii="Times New Roman" w:hAnsi="Times New Roman"/>
          <w:szCs w:val="22"/>
        </w:rPr>
        <w:instrText xml:space="preserve"> SEQ </w:instrText>
      </w:r>
      <w:r>
        <w:rPr>
          <w:rFonts w:ascii="Times New Roman" w:hAnsi="Times New Roman"/>
          <w:szCs w:val="22"/>
        </w:rPr>
        <w:instrText>图</w:instrText>
      </w:r>
      <w:r>
        <w:rPr>
          <w:rFonts w:ascii="Times New Roman" w:hAnsi="Times New Roman"/>
          <w:szCs w:val="22"/>
        </w:rPr>
        <w:instrText xml:space="preserve"> \* ARABIC \s 1 </w:instrText>
      </w:r>
      <w:r>
        <w:rPr>
          <w:rFonts w:ascii="Times New Roman" w:hAnsi="Times New Roman"/>
          <w:szCs w:val="22"/>
        </w:rPr>
        <w:fldChar w:fldCharType="separate"/>
      </w:r>
      <w:r>
        <w:rPr>
          <w:rFonts w:ascii="Times New Roman" w:hAnsi="Times New Roman"/>
          <w:szCs w:val="22"/>
        </w:rPr>
        <w:t>5</w:t>
      </w:r>
      <w:r>
        <w:rPr>
          <w:rFonts w:ascii="Times New Roman" w:hAnsi="Times New Roman"/>
          <w:szCs w:val="22"/>
        </w:rPr>
        <w:fldChar w:fldCharType="end"/>
      </w:r>
      <w:r>
        <w:rPr>
          <w:rFonts w:ascii="Times New Roman" w:hAnsi="Times New Roman"/>
          <w:szCs w:val="22"/>
        </w:rPr>
        <w:t>馈电测试控制前端软件控制软件部署图</w:t>
      </w:r>
    </w:p>
    <w:p w14:paraId="166D0560" w14:textId="77777777" w:rsidR="002866F3" w:rsidRDefault="00832A20">
      <w:pPr>
        <w:tabs>
          <w:tab w:val="left" w:pos="0"/>
          <w:tab w:val="left" w:pos="420"/>
        </w:tabs>
        <w:snapToGrid w:val="0"/>
        <w:spacing w:line="360" w:lineRule="auto"/>
        <w:ind w:firstLineChars="200" w:firstLine="480"/>
      </w:pPr>
      <w:r>
        <w:rPr>
          <w:rFonts w:cs="宋体" w:hint="eastAsia"/>
          <w:kern w:val="0"/>
        </w:rPr>
        <w:t>馈电测试控制前端软件的服务</w:t>
      </w:r>
      <w:proofErr w:type="gramStart"/>
      <w:r>
        <w:rPr>
          <w:rFonts w:cs="宋体" w:hint="eastAsia"/>
          <w:kern w:val="0"/>
        </w:rPr>
        <w:t>端部署</w:t>
      </w:r>
      <w:proofErr w:type="gramEnd"/>
      <w:r>
        <w:rPr>
          <w:rFonts w:cs="宋体" w:hint="eastAsia"/>
          <w:kern w:val="0"/>
        </w:rPr>
        <w:t>在监控大厅里的服务器上，客户端可通过监控中心终端计算机浏览器访问该软件服务器实现本地的监控服务，也可以通过上级认证载荷准入系统的终端设备的浏览器通过专线的形式进行</w:t>
      </w:r>
      <w:proofErr w:type="gramStart"/>
      <w:r>
        <w:rPr>
          <w:rFonts w:cs="宋体" w:hint="eastAsia"/>
          <w:kern w:val="0"/>
        </w:rPr>
        <w:t>远控访问</w:t>
      </w:r>
      <w:proofErr w:type="gramEnd"/>
      <w:r>
        <w:rPr>
          <w:rFonts w:cs="宋体" w:hint="eastAsia"/>
          <w:kern w:val="0"/>
        </w:rPr>
        <w:t>实现远程的交互控制。</w:t>
      </w:r>
    </w:p>
    <w:p w14:paraId="626888EB" w14:textId="77777777" w:rsidR="002866F3" w:rsidRDefault="00832A20">
      <w:pPr>
        <w:tabs>
          <w:tab w:val="left" w:pos="0"/>
          <w:tab w:val="left" w:pos="420"/>
        </w:tabs>
        <w:snapToGrid w:val="0"/>
        <w:spacing w:line="360" w:lineRule="auto"/>
        <w:ind w:firstLineChars="200" w:firstLine="480"/>
      </w:pPr>
      <w:r>
        <w:rPr>
          <w:rFonts w:cs="宋体" w:hint="eastAsia"/>
          <w:kern w:val="0"/>
        </w:rPr>
        <w:t>馈电测试控制前端软件的监控服务器通过网络接口与所有设备进行连接，使用设备报文协议与设备进行</w:t>
      </w:r>
      <w:r>
        <w:rPr>
          <w:kern w:val="0"/>
        </w:rPr>
        <w:t>TCP/UDP</w:t>
      </w:r>
      <w:r>
        <w:rPr>
          <w:rFonts w:cs="宋体" w:hint="eastAsia"/>
          <w:kern w:val="0"/>
        </w:rPr>
        <w:t>通信。通过查询指令查询设备运行状态，通过控制指令修改设备工作参数及下发测试任务。所有数据实时或非实时存储于</w:t>
      </w:r>
      <w:r>
        <w:rPr>
          <w:rFonts w:cs="宋体" w:hint="eastAsia"/>
          <w:kern w:val="0"/>
        </w:rPr>
        <w:lastRenderedPageBreak/>
        <w:t>本地磁盘，其中报文原始码流以日志文件方式存储，解析后的工程数据持久化到数据库中</w:t>
      </w:r>
      <w:r>
        <w:rPr>
          <w:rFonts w:cs="宋体" w:hint="eastAsia"/>
          <w:kern w:val="0"/>
        </w:rPr>
        <w:t>。监控终端</w:t>
      </w:r>
      <w:proofErr w:type="gramStart"/>
      <w:r>
        <w:rPr>
          <w:rFonts w:cs="宋体" w:hint="eastAsia"/>
          <w:kern w:val="0"/>
        </w:rPr>
        <w:t>或远控终端</w:t>
      </w:r>
      <w:proofErr w:type="gramEnd"/>
      <w:r>
        <w:rPr>
          <w:rFonts w:cs="宋体" w:hint="eastAsia"/>
          <w:kern w:val="0"/>
        </w:rPr>
        <w:t>用户通过浏览器以</w:t>
      </w:r>
      <w:r>
        <w:rPr>
          <w:kern w:val="0"/>
        </w:rPr>
        <w:t>Ajax</w:t>
      </w:r>
      <w:r>
        <w:rPr>
          <w:rFonts w:cs="宋体" w:hint="eastAsia"/>
          <w:kern w:val="0"/>
        </w:rPr>
        <w:t>轮询模式或</w:t>
      </w:r>
      <w:r>
        <w:rPr>
          <w:kern w:val="0"/>
        </w:rPr>
        <w:t>WebSocket</w:t>
      </w:r>
      <w:r>
        <w:rPr>
          <w:rFonts w:cs="宋体" w:hint="eastAsia"/>
          <w:kern w:val="0"/>
        </w:rPr>
        <w:t>模式访问监控软件的服务器获取设备状态数据。</w:t>
      </w:r>
    </w:p>
    <w:p w14:paraId="04F7F0FA" w14:textId="77777777" w:rsidR="002866F3" w:rsidRDefault="00832A20">
      <w:pPr>
        <w:pStyle w:val="40"/>
        <w:spacing w:before="120" w:after="120"/>
        <w:ind w:leftChars="0" w:left="1080" w:hanging="1080"/>
      </w:pPr>
      <w:r>
        <w:rPr>
          <w:rFonts w:hint="eastAsia"/>
        </w:rPr>
        <w:t>接口设计</w:t>
      </w:r>
    </w:p>
    <w:p w14:paraId="36B12DA8" w14:textId="77777777" w:rsidR="002866F3" w:rsidRDefault="00832A20">
      <w:pPr>
        <w:tabs>
          <w:tab w:val="left" w:pos="0"/>
          <w:tab w:val="left" w:pos="420"/>
        </w:tabs>
        <w:snapToGrid w:val="0"/>
        <w:spacing w:line="360" w:lineRule="auto"/>
        <w:ind w:firstLineChars="200" w:firstLine="480"/>
      </w:pPr>
      <w:r>
        <w:rPr>
          <w:rFonts w:cs="宋体" w:hint="eastAsia"/>
          <w:kern w:val="0"/>
        </w:rPr>
        <w:t>馈电测试控制前端软件主要采用</w:t>
      </w:r>
      <w:r>
        <w:rPr>
          <w:kern w:val="0"/>
        </w:rPr>
        <w:t>“</w:t>
      </w:r>
      <w:r>
        <w:rPr>
          <w:rFonts w:cs="宋体" w:hint="eastAsia"/>
          <w:kern w:val="0"/>
        </w:rPr>
        <w:t>微服务</w:t>
      </w:r>
      <w:r>
        <w:rPr>
          <w:kern w:val="0"/>
        </w:rPr>
        <w:t>+</w:t>
      </w:r>
      <w:r>
        <w:rPr>
          <w:rFonts w:cs="宋体" w:hint="eastAsia"/>
          <w:kern w:val="0"/>
        </w:rPr>
        <w:t>容器</w:t>
      </w:r>
      <w:r>
        <w:rPr>
          <w:kern w:val="0"/>
        </w:rPr>
        <w:t>”</w:t>
      </w:r>
      <w:r>
        <w:rPr>
          <w:rFonts w:cs="宋体" w:hint="eastAsia"/>
          <w:kern w:val="0"/>
        </w:rPr>
        <w:t>的软件开发部署方式。为了更好的载荷准入控制系统等系统适配，馈电测试控制前端软件进行软件封装，通过</w:t>
      </w:r>
      <w:proofErr w:type="gramStart"/>
      <w:r>
        <w:rPr>
          <w:rFonts w:cs="宋体" w:hint="eastAsia"/>
          <w:kern w:val="0"/>
        </w:rPr>
        <w:t>微服务</w:t>
      </w:r>
      <w:proofErr w:type="gramEnd"/>
      <w:r>
        <w:rPr>
          <w:rFonts w:cs="宋体" w:hint="eastAsia"/>
          <w:kern w:val="0"/>
        </w:rPr>
        <w:t>的形式提供，采用</w:t>
      </w:r>
      <w:r>
        <w:rPr>
          <w:kern w:val="0"/>
        </w:rPr>
        <w:t>Restful API</w:t>
      </w:r>
      <w:r>
        <w:rPr>
          <w:rFonts w:cs="宋体" w:hint="eastAsia"/>
          <w:kern w:val="0"/>
        </w:rPr>
        <w:t>作为输入接口和输出接口，可通过</w:t>
      </w:r>
      <w:r>
        <w:rPr>
          <w:kern w:val="0"/>
        </w:rPr>
        <w:t>API</w:t>
      </w:r>
      <w:r>
        <w:rPr>
          <w:rFonts w:cs="宋体" w:hint="eastAsia"/>
          <w:kern w:val="0"/>
        </w:rPr>
        <w:t>接口对封装软件进行调用。由于</w:t>
      </w:r>
      <w:r>
        <w:rPr>
          <w:kern w:val="0"/>
        </w:rPr>
        <w:t>Restful API</w:t>
      </w:r>
      <w:r>
        <w:rPr>
          <w:rFonts w:cs="宋体" w:hint="eastAsia"/>
          <w:kern w:val="0"/>
        </w:rPr>
        <w:t>接口具备良好扩展性，后期可直接通过增加相关</w:t>
      </w:r>
      <w:r>
        <w:rPr>
          <w:kern w:val="0"/>
        </w:rPr>
        <w:t>Restful API</w:t>
      </w:r>
      <w:r>
        <w:rPr>
          <w:rFonts w:cs="宋体" w:hint="eastAsia"/>
          <w:kern w:val="0"/>
        </w:rPr>
        <w:t>资源路径的方式进行接口扩展。本项目中，</w:t>
      </w:r>
      <w:r>
        <w:rPr>
          <w:kern w:val="0"/>
        </w:rPr>
        <w:t>Restful</w:t>
      </w:r>
      <w:r>
        <w:rPr>
          <w:kern w:val="0"/>
        </w:rPr>
        <w:t xml:space="preserve"> API</w:t>
      </w:r>
      <w:r>
        <w:rPr>
          <w:rFonts w:cs="宋体" w:hint="eastAsia"/>
          <w:kern w:val="0"/>
        </w:rPr>
        <w:t>接口主要用于馈电测试控制前端软件与</w:t>
      </w:r>
      <w:proofErr w:type="gramStart"/>
      <w:r>
        <w:rPr>
          <w:rFonts w:cs="宋体" w:hint="eastAsia"/>
          <w:kern w:val="0"/>
        </w:rPr>
        <w:t>别的微服务</w:t>
      </w:r>
      <w:proofErr w:type="gramEnd"/>
      <w:r>
        <w:rPr>
          <w:rFonts w:cs="宋体" w:hint="eastAsia"/>
          <w:kern w:val="0"/>
        </w:rPr>
        <w:t>之间的数据交互。</w:t>
      </w:r>
    </w:p>
    <w:p w14:paraId="01D43F0D" w14:textId="77777777" w:rsidR="002866F3" w:rsidRDefault="00832A20">
      <w:pPr>
        <w:tabs>
          <w:tab w:val="left" w:pos="0"/>
          <w:tab w:val="left" w:pos="420"/>
        </w:tabs>
        <w:snapToGrid w:val="0"/>
        <w:spacing w:line="360" w:lineRule="auto"/>
        <w:ind w:firstLineChars="200" w:firstLine="480"/>
      </w:pPr>
      <w:r>
        <w:rPr>
          <w:rFonts w:cs="宋体" w:hint="eastAsia"/>
          <w:kern w:val="0"/>
        </w:rPr>
        <w:t>具体</w:t>
      </w:r>
      <w:r>
        <w:rPr>
          <w:kern w:val="0"/>
        </w:rPr>
        <w:t>Restful API</w:t>
      </w:r>
      <w:r>
        <w:rPr>
          <w:rFonts w:cs="宋体" w:hint="eastAsia"/>
          <w:kern w:val="0"/>
        </w:rPr>
        <w:t>设计要点如下所述：</w:t>
      </w:r>
    </w:p>
    <w:p w14:paraId="75F1CF12" w14:textId="77777777" w:rsidR="002866F3" w:rsidRDefault="00832A20">
      <w:pPr>
        <w:keepNext/>
        <w:widowControl/>
        <w:tabs>
          <w:tab w:val="left" w:pos="0"/>
          <w:tab w:val="left" w:pos="420"/>
        </w:tabs>
        <w:snapToGrid w:val="0"/>
        <w:spacing w:before="100" w:beforeAutospacing="1" w:after="100" w:afterAutospacing="1" w:line="360" w:lineRule="auto"/>
        <w:jc w:val="center"/>
      </w:pPr>
      <w:r>
        <w:rPr>
          <w:noProof/>
          <w:kern w:val="0"/>
        </w:rPr>
        <w:drawing>
          <wp:inline distT="0" distB="0" distL="0" distR="0">
            <wp:extent cx="2339340" cy="1662430"/>
            <wp:effectExtent l="19050" t="0" r="3810" b="0"/>
            <wp:docPr id="10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1"/>
                    <pic:cNvPicPr>
                      <a:picLocks noChangeAspect="1" noChangeArrowheads="1"/>
                    </pic:cNvPicPr>
                  </pic:nvPicPr>
                  <pic:blipFill>
                    <a:blip r:embed="rId13"/>
                    <a:srcRect/>
                    <a:stretch>
                      <a:fillRect/>
                    </a:stretch>
                  </pic:blipFill>
                  <pic:spPr>
                    <a:xfrm>
                      <a:off x="0" y="0"/>
                      <a:ext cx="2339340" cy="1662430"/>
                    </a:xfrm>
                    <a:prstGeom prst="rect">
                      <a:avLst/>
                    </a:prstGeom>
                    <a:noFill/>
                    <a:ln w="9525">
                      <a:noFill/>
                      <a:miter lim="800000"/>
                      <a:headEnd/>
                      <a:tailEnd/>
                    </a:ln>
                  </pic:spPr>
                </pic:pic>
              </a:graphicData>
            </a:graphic>
          </wp:inline>
        </w:drawing>
      </w:r>
    </w:p>
    <w:p w14:paraId="7D1DB4AC" w14:textId="77777777" w:rsidR="002866F3" w:rsidRDefault="00832A20">
      <w:pPr>
        <w:tabs>
          <w:tab w:val="left" w:pos="0"/>
          <w:tab w:val="left" w:pos="420"/>
        </w:tabs>
        <w:snapToGrid w:val="0"/>
        <w:spacing w:line="360" w:lineRule="auto"/>
        <w:ind w:firstLine="482"/>
        <w:jc w:val="center"/>
        <w:rPr>
          <w:color w:val="000000"/>
          <w:sz w:val="20"/>
          <w:szCs w:val="20"/>
        </w:rPr>
      </w:pPr>
      <w:r>
        <w:rPr>
          <w:rFonts w:cs="宋体" w:hint="eastAsia"/>
          <w:color w:val="000000"/>
          <w:kern w:val="0"/>
          <w:sz w:val="20"/>
          <w:szCs w:val="20"/>
        </w:rPr>
        <w:t>图</w:t>
      </w:r>
      <w:r>
        <w:rPr>
          <w:color w:val="000000"/>
          <w:kern w:val="0"/>
          <w:sz w:val="20"/>
          <w:szCs w:val="20"/>
        </w:rPr>
        <w:fldChar w:fldCharType="begin"/>
      </w:r>
      <w:r>
        <w:rPr>
          <w:color w:val="000000"/>
          <w:kern w:val="0"/>
          <w:sz w:val="20"/>
          <w:szCs w:val="20"/>
        </w:rPr>
        <w:instrText xml:space="preserve"> STYLEREF 1 \s </w:instrText>
      </w:r>
      <w:r>
        <w:rPr>
          <w:color w:val="000000"/>
          <w:kern w:val="0"/>
          <w:sz w:val="20"/>
          <w:szCs w:val="20"/>
        </w:rPr>
        <w:fldChar w:fldCharType="separate"/>
      </w:r>
      <w:r>
        <w:rPr>
          <w:color w:val="000000"/>
          <w:kern w:val="0"/>
          <w:sz w:val="20"/>
          <w:szCs w:val="20"/>
        </w:rPr>
        <w:t>3</w:t>
      </w:r>
      <w:r>
        <w:rPr>
          <w:color w:val="000000"/>
          <w:kern w:val="0"/>
          <w:sz w:val="20"/>
          <w:szCs w:val="20"/>
        </w:rPr>
        <w:fldChar w:fldCharType="end"/>
      </w:r>
      <w:r>
        <w:rPr>
          <w:color w:val="000000"/>
          <w:kern w:val="0"/>
          <w:sz w:val="20"/>
          <w:szCs w:val="20"/>
        </w:rPr>
        <w:t>-</w:t>
      </w:r>
      <w:r>
        <w:rPr>
          <w:color w:val="000000"/>
          <w:kern w:val="0"/>
          <w:sz w:val="20"/>
          <w:szCs w:val="20"/>
        </w:rPr>
        <w:fldChar w:fldCharType="begin"/>
      </w:r>
      <w:r>
        <w:rPr>
          <w:color w:val="000000"/>
          <w:kern w:val="0"/>
          <w:sz w:val="20"/>
          <w:szCs w:val="20"/>
        </w:rPr>
        <w:instrText xml:space="preserve"> SEQ </w:instrText>
      </w:r>
      <w:r>
        <w:rPr>
          <w:rFonts w:cs="宋体" w:hint="eastAsia"/>
          <w:color w:val="000000"/>
          <w:kern w:val="0"/>
          <w:sz w:val="20"/>
          <w:szCs w:val="20"/>
        </w:rPr>
        <w:instrText>图</w:instrText>
      </w:r>
      <w:r>
        <w:rPr>
          <w:color w:val="000000"/>
          <w:kern w:val="0"/>
          <w:sz w:val="20"/>
          <w:szCs w:val="20"/>
        </w:rPr>
        <w:instrText xml:space="preserve"> \* ARABIC \s 1 </w:instrText>
      </w:r>
      <w:r>
        <w:rPr>
          <w:color w:val="000000"/>
          <w:kern w:val="0"/>
          <w:sz w:val="20"/>
          <w:szCs w:val="20"/>
        </w:rPr>
        <w:fldChar w:fldCharType="separate"/>
      </w:r>
      <w:r>
        <w:rPr>
          <w:color w:val="000000"/>
          <w:kern w:val="0"/>
          <w:sz w:val="20"/>
          <w:szCs w:val="20"/>
        </w:rPr>
        <w:t>6</w:t>
      </w:r>
      <w:r>
        <w:rPr>
          <w:color w:val="000000"/>
          <w:kern w:val="0"/>
          <w:sz w:val="20"/>
          <w:szCs w:val="20"/>
        </w:rPr>
        <w:fldChar w:fldCharType="end"/>
      </w:r>
      <w:r>
        <w:rPr>
          <w:color w:val="000000"/>
          <w:kern w:val="0"/>
          <w:sz w:val="20"/>
          <w:szCs w:val="20"/>
        </w:rPr>
        <w:t xml:space="preserve"> Restful API</w:t>
      </w:r>
      <w:r>
        <w:rPr>
          <w:rFonts w:cs="宋体" w:hint="eastAsia"/>
          <w:color w:val="000000"/>
          <w:kern w:val="0"/>
          <w:sz w:val="20"/>
          <w:szCs w:val="20"/>
        </w:rPr>
        <w:t>调用方式</w:t>
      </w:r>
    </w:p>
    <w:p w14:paraId="44A82CBC" w14:textId="77777777" w:rsidR="002866F3" w:rsidRDefault="00832A20">
      <w:pPr>
        <w:tabs>
          <w:tab w:val="left" w:pos="0"/>
          <w:tab w:val="left" w:pos="420"/>
        </w:tabs>
        <w:snapToGrid w:val="0"/>
        <w:spacing w:line="360" w:lineRule="auto"/>
        <w:ind w:firstLineChars="200" w:firstLine="480"/>
      </w:pPr>
      <w:r>
        <w:rPr>
          <w:kern w:val="0"/>
        </w:rPr>
        <w:t>Restful API</w:t>
      </w:r>
      <w:r>
        <w:rPr>
          <w:rFonts w:cs="宋体" w:hint="eastAsia"/>
          <w:kern w:val="0"/>
        </w:rPr>
        <w:t>是程序之间交互数据的一种方式。以浏览器和服务器之间的数据交互为例。</w:t>
      </w:r>
    </w:p>
    <w:p w14:paraId="1F3E4C39" w14:textId="77777777" w:rsidR="002866F3" w:rsidRDefault="00832A20">
      <w:pPr>
        <w:tabs>
          <w:tab w:val="left" w:pos="0"/>
          <w:tab w:val="left" w:pos="420"/>
        </w:tabs>
        <w:snapToGrid w:val="0"/>
        <w:spacing w:line="360" w:lineRule="auto"/>
        <w:ind w:firstLineChars="200" w:firstLine="480"/>
      </w:pPr>
      <w:r>
        <w:rPr>
          <w:rFonts w:cs="宋体" w:hint="eastAsia"/>
          <w:kern w:val="0"/>
        </w:rPr>
        <w:t>请求方式：</w:t>
      </w:r>
      <w:r>
        <w:rPr>
          <w:kern w:val="0"/>
        </w:rPr>
        <w:t>get</w:t>
      </w:r>
      <w:r>
        <w:rPr>
          <w:rFonts w:cs="宋体" w:hint="eastAsia"/>
          <w:kern w:val="0"/>
        </w:rPr>
        <w:t>方式、</w:t>
      </w:r>
      <w:r>
        <w:rPr>
          <w:kern w:val="0"/>
        </w:rPr>
        <w:t>post</w:t>
      </w:r>
      <w:r>
        <w:rPr>
          <w:rFonts w:cs="宋体" w:hint="eastAsia"/>
          <w:kern w:val="0"/>
        </w:rPr>
        <w:t>方式。</w:t>
      </w:r>
    </w:p>
    <w:p w14:paraId="266FD5A5" w14:textId="77777777" w:rsidR="002866F3" w:rsidRDefault="00832A20">
      <w:pPr>
        <w:tabs>
          <w:tab w:val="left" w:pos="0"/>
          <w:tab w:val="left" w:pos="420"/>
        </w:tabs>
        <w:snapToGrid w:val="0"/>
        <w:spacing w:line="360" w:lineRule="auto"/>
        <w:ind w:firstLineChars="200" w:firstLine="480"/>
      </w:pPr>
      <w:r>
        <w:rPr>
          <w:rFonts w:cs="宋体" w:hint="eastAsia"/>
          <w:kern w:val="0"/>
        </w:rPr>
        <w:t>请求协议：</w:t>
      </w:r>
      <w:r>
        <w:rPr>
          <w:kern w:val="0"/>
        </w:rPr>
        <w:t>http</w:t>
      </w:r>
      <w:r>
        <w:rPr>
          <w:rFonts w:cs="宋体" w:hint="eastAsia"/>
          <w:kern w:val="0"/>
        </w:rPr>
        <w:t>协议、</w:t>
      </w:r>
      <w:r>
        <w:rPr>
          <w:kern w:val="0"/>
        </w:rPr>
        <w:t>https</w:t>
      </w:r>
      <w:r>
        <w:rPr>
          <w:rFonts w:cs="宋体" w:hint="eastAsia"/>
          <w:kern w:val="0"/>
        </w:rPr>
        <w:t>协议。</w:t>
      </w:r>
    </w:p>
    <w:p w14:paraId="2C39C219" w14:textId="77777777" w:rsidR="002866F3" w:rsidRDefault="00832A20">
      <w:pPr>
        <w:tabs>
          <w:tab w:val="left" w:pos="0"/>
          <w:tab w:val="left" w:pos="420"/>
        </w:tabs>
        <w:snapToGrid w:val="0"/>
        <w:spacing w:line="360" w:lineRule="auto"/>
        <w:ind w:firstLineChars="200" w:firstLine="480"/>
      </w:pPr>
      <w:r>
        <w:rPr>
          <w:rFonts w:cs="宋体" w:hint="eastAsia"/>
          <w:kern w:val="0"/>
        </w:rPr>
        <w:t>返回参数格式：普通字符串、</w:t>
      </w:r>
      <w:r>
        <w:rPr>
          <w:kern w:val="0"/>
        </w:rPr>
        <w:t>json</w:t>
      </w:r>
      <w:r>
        <w:rPr>
          <w:rFonts w:cs="宋体" w:hint="eastAsia"/>
          <w:kern w:val="0"/>
        </w:rPr>
        <w:t>格式、</w:t>
      </w:r>
      <w:r>
        <w:rPr>
          <w:kern w:val="0"/>
        </w:rPr>
        <w:t>xml</w:t>
      </w:r>
      <w:r>
        <w:rPr>
          <w:rFonts w:cs="宋体" w:hint="eastAsia"/>
          <w:kern w:val="0"/>
        </w:rPr>
        <w:t>格式，现在通用的是</w:t>
      </w:r>
      <w:r>
        <w:rPr>
          <w:kern w:val="0"/>
        </w:rPr>
        <w:t>json</w:t>
      </w:r>
      <w:r>
        <w:rPr>
          <w:rFonts w:cs="宋体" w:hint="eastAsia"/>
          <w:kern w:val="0"/>
        </w:rPr>
        <w:t>格式。</w:t>
      </w:r>
    </w:p>
    <w:p w14:paraId="0E02481F" w14:textId="77777777" w:rsidR="002866F3" w:rsidRDefault="00832A20">
      <w:pPr>
        <w:tabs>
          <w:tab w:val="left" w:pos="0"/>
          <w:tab w:val="left" w:pos="420"/>
        </w:tabs>
        <w:snapToGrid w:val="0"/>
        <w:spacing w:line="360" w:lineRule="auto"/>
        <w:ind w:firstLineChars="200" w:firstLine="480"/>
      </w:pPr>
      <w:r>
        <w:rPr>
          <w:rFonts w:cs="宋体" w:hint="eastAsia"/>
          <w:kern w:val="0"/>
        </w:rPr>
        <w:t>这里的接口，并不是面向对象中的</w:t>
      </w:r>
      <w:r>
        <w:rPr>
          <w:kern w:val="0"/>
        </w:rPr>
        <w:t>interface</w:t>
      </w:r>
      <w:r>
        <w:rPr>
          <w:rFonts w:cs="宋体" w:hint="eastAsia"/>
          <w:kern w:val="0"/>
        </w:rPr>
        <w:t>接口。而是通过</w:t>
      </w:r>
      <w:proofErr w:type="spellStart"/>
      <w:r>
        <w:rPr>
          <w:kern w:val="0"/>
        </w:rPr>
        <w:t>url</w:t>
      </w:r>
      <w:proofErr w:type="spellEnd"/>
      <w:r>
        <w:rPr>
          <w:rFonts w:cs="宋体" w:hint="eastAsia"/>
          <w:kern w:val="0"/>
        </w:rPr>
        <w:t>请求到的地址中的代码。处于本地的两个不同服务也可通过此类</w:t>
      </w:r>
      <w:r>
        <w:rPr>
          <w:kern w:val="0"/>
        </w:rPr>
        <w:t>Restful API</w:t>
      </w:r>
      <w:r>
        <w:rPr>
          <w:rFonts w:cs="宋体" w:hint="eastAsia"/>
          <w:kern w:val="0"/>
        </w:rPr>
        <w:t>进行交互（即使用本机</w:t>
      </w:r>
      <w:r>
        <w:rPr>
          <w:kern w:val="0"/>
        </w:rPr>
        <w:t>loopback</w:t>
      </w:r>
      <w:r>
        <w:rPr>
          <w:rFonts w:cs="宋体" w:hint="eastAsia"/>
          <w:kern w:val="0"/>
        </w:rPr>
        <w:t>局域网地址）。</w:t>
      </w:r>
    </w:p>
    <w:p w14:paraId="43E1E2A4" w14:textId="77777777" w:rsidR="002866F3" w:rsidRDefault="00832A20">
      <w:pPr>
        <w:tabs>
          <w:tab w:val="left" w:pos="0"/>
          <w:tab w:val="left" w:pos="420"/>
        </w:tabs>
        <w:snapToGrid w:val="0"/>
        <w:spacing w:line="360" w:lineRule="auto"/>
        <w:ind w:firstLineChars="200" w:firstLine="480"/>
      </w:pPr>
      <w:r>
        <w:rPr>
          <w:kern w:val="0"/>
        </w:rPr>
        <w:lastRenderedPageBreak/>
        <w:t>Restful API</w:t>
      </w:r>
      <w:r>
        <w:rPr>
          <w:rFonts w:cs="宋体" w:hint="eastAsia"/>
          <w:kern w:val="0"/>
        </w:rPr>
        <w:t>设计要点包括：资源路径</w:t>
      </w:r>
      <w:r>
        <w:rPr>
          <w:kern w:val="0"/>
        </w:rPr>
        <w:t>(URI)</w:t>
      </w:r>
      <w:r>
        <w:rPr>
          <w:rFonts w:cs="宋体" w:hint="eastAsia"/>
          <w:kern w:val="0"/>
        </w:rPr>
        <w:t>、</w:t>
      </w:r>
      <w:r>
        <w:rPr>
          <w:kern w:val="0"/>
        </w:rPr>
        <w:t>HTTP</w:t>
      </w:r>
      <w:r>
        <w:rPr>
          <w:rFonts w:cs="宋体" w:hint="eastAsia"/>
          <w:kern w:val="0"/>
        </w:rPr>
        <w:t>动词</w:t>
      </w:r>
      <w:r>
        <w:rPr>
          <w:kern w:val="0"/>
        </w:rPr>
        <w:t>(Method)</w:t>
      </w:r>
      <w:r>
        <w:rPr>
          <w:rFonts w:cs="宋体" w:hint="eastAsia"/>
          <w:kern w:val="0"/>
        </w:rPr>
        <w:t>、过滤信息</w:t>
      </w:r>
      <w:r>
        <w:rPr>
          <w:kern w:val="0"/>
        </w:rPr>
        <w:t>(query-string)</w:t>
      </w:r>
      <w:r>
        <w:rPr>
          <w:rFonts w:cs="宋体" w:hint="eastAsia"/>
          <w:kern w:val="0"/>
        </w:rPr>
        <w:t>、状态码</w:t>
      </w:r>
      <w:r>
        <w:rPr>
          <w:kern w:val="0"/>
        </w:rPr>
        <w:t>(Status-code)</w:t>
      </w:r>
      <w:r>
        <w:rPr>
          <w:rFonts w:cs="宋体" w:hint="eastAsia"/>
          <w:kern w:val="0"/>
        </w:rPr>
        <w:t>、错误信息</w:t>
      </w:r>
      <w:r>
        <w:rPr>
          <w:kern w:val="0"/>
        </w:rPr>
        <w:t>(Error)</w:t>
      </w:r>
      <w:r>
        <w:rPr>
          <w:rFonts w:cs="宋体" w:hint="eastAsia"/>
          <w:kern w:val="0"/>
        </w:rPr>
        <w:t>、返回结果</w:t>
      </w:r>
      <w:r>
        <w:rPr>
          <w:kern w:val="0"/>
        </w:rPr>
        <w:t>(Result)</w:t>
      </w:r>
      <w:r>
        <w:rPr>
          <w:rFonts w:cs="宋体" w:hint="eastAsia"/>
          <w:kern w:val="0"/>
        </w:rPr>
        <w:t>。</w:t>
      </w:r>
    </w:p>
    <w:p w14:paraId="3DF7B6E0" w14:textId="77777777" w:rsidR="002866F3" w:rsidRDefault="00832A20">
      <w:pPr>
        <w:widowControl/>
        <w:tabs>
          <w:tab w:val="left" w:pos="0"/>
          <w:tab w:val="left" w:pos="420"/>
        </w:tabs>
        <w:snapToGrid w:val="0"/>
        <w:spacing w:before="100" w:beforeAutospacing="1" w:after="100" w:afterAutospacing="1" w:line="360" w:lineRule="auto"/>
        <w:jc w:val="center"/>
      </w:pPr>
      <w:r>
        <w:rPr>
          <w:noProof/>
          <w:kern w:val="0"/>
        </w:rPr>
        <w:drawing>
          <wp:inline distT="0" distB="0" distL="0" distR="0">
            <wp:extent cx="3159125" cy="2042795"/>
            <wp:effectExtent l="19050" t="0" r="3175" b="0"/>
            <wp:docPr id="10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2"/>
                    <pic:cNvPicPr>
                      <a:picLocks noChangeAspect="1" noChangeArrowheads="1"/>
                    </pic:cNvPicPr>
                  </pic:nvPicPr>
                  <pic:blipFill>
                    <a:blip r:embed="rId14"/>
                    <a:srcRect/>
                    <a:stretch>
                      <a:fillRect/>
                    </a:stretch>
                  </pic:blipFill>
                  <pic:spPr>
                    <a:xfrm>
                      <a:off x="0" y="0"/>
                      <a:ext cx="3159125" cy="2042795"/>
                    </a:xfrm>
                    <a:prstGeom prst="rect">
                      <a:avLst/>
                    </a:prstGeom>
                    <a:noFill/>
                    <a:ln w="9525">
                      <a:noFill/>
                      <a:miter lim="800000"/>
                      <a:headEnd/>
                      <a:tailEnd/>
                    </a:ln>
                  </pic:spPr>
                </pic:pic>
              </a:graphicData>
            </a:graphic>
          </wp:inline>
        </w:drawing>
      </w:r>
    </w:p>
    <w:p w14:paraId="43F11E24" w14:textId="77777777" w:rsidR="002866F3" w:rsidRDefault="00832A20">
      <w:pPr>
        <w:tabs>
          <w:tab w:val="left" w:pos="0"/>
          <w:tab w:val="left" w:pos="420"/>
        </w:tabs>
        <w:snapToGrid w:val="0"/>
        <w:spacing w:line="360" w:lineRule="auto"/>
        <w:ind w:firstLine="482"/>
        <w:jc w:val="center"/>
        <w:rPr>
          <w:color w:val="000000"/>
          <w:sz w:val="20"/>
          <w:szCs w:val="20"/>
        </w:rPr>
      </w:pPr>
      <w:r>
        <w:rPr>
          <w:rFonts w:cs="宋体" w:hint="eastAsia"/>
          <w:color w:val="000000"/>
          <w:kern w:val="0"/>
          <w:sz w:val="20"/>
          <w:szCs w:val="20"/>
        </w:rPr>
        <w:t>图</w:t>
      </w:r>
      <w:r>
        <w:rPr>
          <w:color w:val="000000"/>
          <w:kern w:val="0"/>
          <w:sz w:val="20"/>
          <w:szCs w:val="20"/>
        </w:rPr>
        <w:fldChar w:fldCharType="begin"/>
      </w:r>
      <w:r>
        <w:rPr>
          <w:color w:val="000000"/>
          <w:kern w:val="0"/>
          <w:sz w:val="20"/>
          <w:szCs w:val="20"/>
        </w:rPr>
        <w:instrText xml:space="preserve"> STYLEREF 1 \s </w:instrText>
      </w:r>
      <w:r>
        <w:rPr>
          <w:color w:val="000000"/>
          <w:kern w:val="0"/>
          <w:sz w:val="20"/>
          <w:szCs w:val="20"/>
        </w:rPr>
        <w:fldChar w:fldCharType="separate"/>
      </w:r>
      <w:r>
        <w:rPr>
          <w:color w:val="000000"/>
          <w:kern w:val="0"/>
          <w:sz w:val="20"/>
          <w:szCs w:val="20"/>
        </w:rPr>
        <w:t>3</w:t>
      </w:r>
      <w:r>
        <w:rPr>
          <w:color w:val="000000"/>
          <w:kern w:val="0"/>
          <w:sz w:val="20"/>
          <w:szCs w:val="20"/>
        </w:rPr>
        <w:fldChar w:fldCharType="end"/>
      </w:r>
      <w:r>
        <w:rPr>
          <w:color w:val="000000"/>
          <w:kern w:val="0"/>
          <w:sz w:val="20"/>
          <w:szCs w:val="20"/>
        </w:rPr>
        <w:t>-</w:t>
      </w:r>
      <w:r>
        <w:rPr>
          <w:color w:val="000000"/>
          <w:kern w:val="0"/>
          <w:sz w:val="20"/>
          <w:szCs w:val="20"/>
        </w:rPr>
        <w:fldChar w:fldCharType="begin"/>
      </w:r>
      <w:r>
        <w:rPr>
          <w:color w:val="000000"/>
          <w:kern w:val="0"/>
          <w:sz w:val="20"/>
          <w:szCs w:val="20"/>
        </w:rPr>
        <w:instrText xml:space="preserve"> SEQ </w:instrText>
      </w:r>
      <w:r>
        <w:rPr>
          <w:rFonts w:cs="宋体" w:hint="eastAsia"/>
          <w:color w:val="000000"/>
          <w:kern w:val="0"/>
          <w:sz w:val="20"/>
          <w:szCs w:val="20"/>
        </w:rPr>
        <w:instrText>图</w:instrText>
      </w:r>
      <w:r>
        <w:rPr>
          <w:color w:val="000000"/>
          <w:kern w:val="0"/>
          <w:sz w:val="20"/>
          <w:szCs w:val="20"/>
        </w:rPr>
        <w:instrText xml:space="preserve"> \* ARABIC \s 1 </w:instrText>
      </w:r>
      <w:r>
        <w:rPr>
          <w:color w:val="000000"/>
          <w:kern w:val="0"/>
          <w:sz w:val="20"/>
          <w:szCs w:val="20"/>
        </w:rPr>
        <w:fldChar w:fldCharType="separate"/>
      </w:r>
      <w:r>
        <w:rPr>
          <w:color w:val="000000"/>
          <w:kern w:val="0"/>
          <w:sz w:val="20"/>
          <w:szCs w:val="20"/>
        </w:rPr>
        <w:t>7</w:t>
      </w:r>
      <w:r>
        <w:rPr>
          <w:color w:val="000000"/>
          <w:kern w:val="0"/>
          <w:sz w:val="20"/>
          <w:szCs w:val="20"/>
        </w:rPr>
        <w:fldChar w:fldCharType="end"/>
      </w:r>
      <w:r>
        <w:rPr>
          <w:color w:val="000000"/>
          <w:kern w:val="0"/>
          <w:sz w:val="20"/>
          <w:szCs w:val="20"/>
        </w:rPr>
        <w:t xml:space="preserve"> Restful API</w:t>
      </w:r>
      <w:r>
        <w:rPr>
          <w:rFonts w:cs="宋体" w:hint="eastAsia"/>
          <w:color w:val="000000"/>
          <w:kern w:val="0"/>
          <w:sz w:val="20"/>
          <w:szCs w:val="20"/>
        </w:rPr>
        <w:t>设计要点</w:t>
      </w:r>
    </w:p>
    <w:p w14:paraId="52B4FA4C" w14:textId="77777777" w:rsidR="002866F3" w:rsidRDefault="00832A20">
      <w:pPr>
        <w:tabs>
          <w:tab w:val="left" w:pos="0"/>
          <w:tab w:val="left" w:pos="420"/>
        </w:tabs>
        <w:snapToGrid w:val="0"/>
        <w:spacing w:line="360" w:lineRule="auto"/>
        <w:ind w:firstLineChars="200" w:firstLine="480"/>
      </w:pPr>
      <w:r>
        <w:rPr>
          <w:rFonts w:cs="宋体" w:hint="eastAsia"/>
          <w:kern w:val="0"/>
        </w:rPr>
        <w:t>其中，针对前端控制系统与上级入网认证控制中心子系统之间的文件传输及面向设备之间网络通信的传输，采取下列接口方式进行交互。</w:t>
      </w:r>
    </w:p>
    <w:p w14:paraId="08389F3C" w14:textId="77777777" w:rsidR="002866F3" w:rsidRDefault="00832A20">
      <w:pPr>
        <w:pStyle w:val="affffff1"/>
        <w:widowControl w:val="0"/>
        <w:numPr>
          <w:ilvl w:val="0"/>
          <w:numId w:val="118"/>
        </w:numPr>
        <w:tabs>
          <w:tab w:val="clear" w:pos="0"/>
          <w:tab w:val="left" w:pos="420"/>
        </w:tabs>
        <w:adjustRightInd/>
        <w:spacing w:before="0" w:beforeAutospacing="0" w:after="160" w:afterAutospacing="0" w:line="360" w:lineRule="auto"/>
        <w:ind w:leftChars="0" w:left="-567" w:firstLine="567"/>
        <w:jc w:val="both"/>
        <w:rPr>
          <w:rFonts w:ascii="Times New Roman" w:hAnsi="Times New Roman"/>
        </w:rPr>
      </w:pPr>
      <w:r>
        <w:rPr>
          <w:rFonts w:ascii="Times New Roman" w:hAnsi="Times New Roman"/>
          <w:kern w:val="2"/>
        </w:rPr>
        <w:t>读取外部数据文件接口</w:t>
      </w:r>
    </w:p>
    <w:p w14:paraId="02B579BD" w14:textId="77777777" w:rsidR="002866F3" w:rsidRDefault="00832A20">
      <w:pPr>
        <w:tabs>
          <w:tab w:val="left" w:pos="0"/>
          <w:tab w:val="left" w:pos="420"/>
        </w:tabs>
        <w:snapToGrid w:val="0"/>
        <w:spacing w:line="360" w:lineRule="auto"/>
        <w:ind w:firstLineChars="200" w:firstLine="480"/>
      </w:pPr>
      <w:r>
        <w:rPr>
          <w:rFonts w:cs="宋体" w:hint="eastAsia"/>
          <w:kern w:val="0"/>
        </w:rPr>
        <w:t>读取外部文件的接口流程图如下图所示。为保证文件完整性，在上传后先进行</w:t>
      </w:r>
      <w:r>
        <w:rPr>
          <w:kern w:val="0"/>
        </w:rPr>
        <w:t>MD5</w:t>
      </w:r>
      <w:r>
        <w:rPr>
          <w:rFonts w:cs="宋体" w:hint="eastAsia"/>
          <w:kern w:val="0"/>
        </w:rPr>
        <w:t>校验。</w:t>
      </w:r>
    </w:p>
    <w:p w14:paraId="391B3C02" w14:textId="77777777" w:rsidR="002866F3" w:rsidRDefault="00832A20">
      <w:pPr>
        <w:pStyle w:val="affffff1"/>
        <w:widowControl w:val="0"/>
        <w:snapToGrid w:val="0"/>
        <w:spacing w:before="0" w:beforeAutospacing="0" w:after="0" w:afterAutospacing="0" w:line="360" w:lineRule="auto"/>
        <w:jc w:val="center"/>
      </w:pPr>
      <w:r>
        <w:rPr>
          <w:rFonts w:ascii="Times New Roman" w:hAnsi="Times New Roman"/>
          <w:noProof/>
          <w:kern w:val="2"/>
        </w:rPr>
        <w:lastRenderedPageBreak/>
        <w:drawing>
          <wp:inline distT="0" distB="0" distL="0" distR="0">
            <wp:extent cx="1282700" cy="3432175"/>
            <wp:effectExtent l="0" t="0" r="0" b="0"/>
            <wp:docPr id="105"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4"/>
                    <pic:cNvPicPr>
                      <a:picLocks noChangeAspect="1" noChangeArrowheads="1"/>
                    </pic:cNvPicPr>
                  </pic:nvPicPr>
                  <pic:blipFill>
                    <a:blip r:embed="rId15"/>
                    <a:srcRect/>
                    <a:stretch>
                      <a:fillRect/>
                    </a:stretch>
                  </pic:blipFill>
                  <pic:spPr>
                    <a:xfrm>
                      <a:off x="0" y="0"/>
                      <a:ext cx="1282700" cy="3432175"/>
                    </a:xfrm>
                    <a:prstGeom prst="rect">
                      <a:avLst/>
                    </a:prstGeom>
                    <a:noFill/>
                    <a:ln w="9525">
                      <a:noFill/>
                      <a:miter lim="800000"/>
                      <a:headEnd/>
                      <a:tailEnd/>
                    </a:ln>
                  </pic:spPr>
                </pic:pic>
              </a:graphicData>
            </a:graphic>
          </wp:inline>
        </w:drawing>
      </w:r>
    </w:p>
    <w:p w14:paraId="43F03A65" w14:textId="77777777" w:rsidR="002866F3" w:rsidRDefault="00832A20">
      <w:pPr>
        <w:pStyle w:val="affffff1"/>
        <w:widowControl w:val="0"/>
        <w:tabs>
          <w:tab w:val="left" w:pos="420"/>
        </w:tabs>
        <w:snapToGrid w:val="0"/>
        <w:spacing w:before="0" w:beforeAutospacing="0" w:after="0" w:afterAutospacing="0" w:line="360" w:lineRule="auto"/>
        <w:jc w:val="center"/>
        <w:rPr>
          <w:rFonts w:ascii="Times New Roman" w:hAnsi="Times New Roman"/>
        </w:rPr>
      </w:pPr>
      <w:r>
        <w:rPr>
          <w:rFonts w:ascii="Times New Roman" w:hAnsi="Times New Roman"/>
          <w:szCs w:val="22"/>
        </w:rPr>
        <w:t>图</w:t>
      </w:r>
      <w:r>
        <w:rPr>
          <w:rFonts w:ascii="Times New Roman" w:hAnsi="Times New Roman"/>
          <w:szCs w:val="22"/>
        </w:rPr>
        <w:fldChar w:fldCharType="begin"/>
      </w:r>
      <w:r>
        <w:rPr>
          <w:rFonts w:ascii="Times New Roman" w:hAnsi="Times New Roman"/>
          <w:szCs w:val="22"/>
        </w:rPr>
        <w:instrText xml:space="preserve"> STYLEREF 1 \s </w:instrText>
      </w:r>
      <w:r>
        <w:rPr>
          <w:rFonts w:ascii="Times New Roman" w:hAnsi="Times New Roman"/>
          <w:szCs w:val="22"/>
        </w:rPr>
        <w:fldChar w:fldCharType="separate"/>
      </w:r>
      <w:r>
        <w:rPr>
          <w:rFonts w:ascii="Times New Roman" w:hAnsi="Times New Roman"/>
          <w:szCs w:val="22"/>
        </w:rPr>
        <w:t>3</w:t>
      </w:r>
      <w:r>
        <w:rPr>
          <w:rFonts w:ascii="Times New Roman" w:hAnsi="Times New Roman"/>
          <w:szCs w:val="22"/>
        </w:rPr>
        <w:fldChar w:fldCharType="end"/>
      </w:r>
      <w:r>
        <w:rPr>
          <w:rFonts w:ascii="Times New Roman" w:hAnsi="Times New Roman"/>
          <w:szCs w:val="22"/>
        </w:rPr>
        <w:t>-</w:t>
      </w:r>
      <w:r>
        <w:rPr>
          <w:rFonts w:ascii="Times New Roman" w:hAnsi="Times New Roman"/>
          <w:szCs w:val="22"/>
        </w:rPr>
        <w:fldChar w:fldCharType="begin"/>
      </w:r>
      <w:r>
        <w:rPr>
          <w:rFonts w:ascii="Times New Roman" w:hAnsi="Times New Roman"/>
          <w:szCs w:val="22"/>
        </w:rPr>
        <w:instrText xml:space="preserve"> SEQ </w:instrText>
      </w:r>
      <w:r>
        <w:rPr>
          <w:rFonts w:ascii="Times New Roman" w:hAnsi="Times New Roman"/>
          <w:szCs w:val="22"/>
        </w:rPr>
        <w:instrText>图</w:instrText>
      </w:r>
      <w:r>
        <w:rPr>
          <w:rFonts w:ascii="Times New Roman" w:hAnsi="Times New Roman"/>
          <w:szCs w:val="22"/>
        </w:rPr>
        <w:instrText xml:space="preserve"> \* ARABIC \s 1 </w:instrText>
      </w:r>
      <w:r>
        <w:rPr>
          <w:rFonts w:ascii="Times New Roman" w:hAnsi="Times New Roman"/>
          <w:szCs w:val="22"/>
        </w:rPr>
        <w:fldChar w:fldCharType="separate"/>
      </w:r>
      <w:r>
        <w:rPr>
          <w:rFonts w:ascii="Times New Roman" w:hAnsi="Times New Roman"/>
          <w:szCs w:val="22"/>
        </w:rPr>
        <w:t>8</w:t>
      </w:r>
      <w:r>
        <w:rPr>
          <w:rFonts w:ascii="Times New Roman" w:hAnsi="Times New Roman"/>
          <w:szCs w:val="22"/>
        </w:rPr>
        <w:fldChar w:fldCharType="end"/>
      </w:r>
      <w:r>
        <w:rPr>
          <w:rFonts w:ascii="Times New Roman" w:hAnsi="Times New Roman"/>
          <w:szCs w:val="22"/>
        </w:rPr>
        <w:t>外部文件接口设计</w:t>
      </w:r>
    </w:p>
    <w:p w14:paraId="38FBC3B2" w14:textId="77777777" w:rsidR="002866F3" w:rsidRDefault="00832A20">
      <w:pPr>
        <w:pStyle w:val="affffff1"/>
        <w:widowControl w:val="0"/>
        <w:numPr>
          <w:ilvl w:val="0"/>
          <w:numId w:val="118"/>
        </w:numPr>
        <w:tabs>
          <w:tab w:val="clear" w:pos="0"/>
          <w:tab w:val="left" w:pos="420"/>
        </w:tabs>
        <w:adjustRightInd/>
        <w:spacing w:before="0" w:beforeAutospacing="0" w:after="160" w:afterAutospacing="0" w:line="360" w:lineRule="auto"/>
        <w:ind w:leftChars="0" w:left="-567" w:firstLine="567"/>
        <w:jc w:val="both"/>
        <w:rPr>
          <w:rFonts w:ascii="Times New Roman" w:hAnsi="Times New Roman"/>
        </w:rPr>
      </w:pPr>
      <w:r>
        <w:rPr>
          <w:rFonts w:ascii="Times New Roman" w:hAnsi="Times New Roman"/>
          <w:kern w:val="2"/>
        </w:rPr>
        <w:t>面向</w:t>
      </w:r>
      <w:r>
        <w:rPr>
          <w:rFonts w:ascii="Times New Roman" w:hAnsi="Times New Roman"/>
          <w:kern w:val="2"/>
        </w:rPr>
        <w:t>Q/V</w:t>
      </w:r>
      <w:r>
        <w:rPr>
          <w:rFonts w:ascii="Times New Roman" w:hAnsi="Times New Roman"/>
          <w:kern w:val="2"/>
        </w:rPr>
        <w:t>馈电处理测试模块内网络通信接口</w:t>
      </w:r>
    </w:p>
    <w:p w14:paraId="41DA5886" w14:textId="77777777" w:rsidR="002866F3" w:rsidRDefault="00832A20">
      <w:pPr>
        <w:tabs>
          <w:tab w:val="left" w:pos="0"/>
          <w:tab w:val="left" w:pos="420"/>
        </w:tabs>
        <w:snapToGrid w:val="0"/>
        <w:spacing w:line="360" w:lineRule="auto"/>
        <w:ind w:firstLineChars="200" w:firstLine="480"/>
      </w:pPr>
      <w:r>
        <w:rPr>
          <w:rFonts w:cs="宋体" w:hint="eastAsia"/>
          <w:kern w:val="0"/>
        </w:rPr>
        <w:t>面向</w:t>
      </w:r>
      <w:r>
        <w:rPr>
          <w:kern w:val="0"/>
        </w:rPr>
        <w:t>Q/V</w:t>
      </w:r>
      <w:r>
        <w:rPr>
          <w:rFonts w:cs="宋体" w:hint="eastAsia"/>
          <w:kern w:val="0"/>
        </w:rPr>
        <w:t>馈电处理测试模块内网络通信接口主要采用</w:t>
      </w:r>
      <w:proofErr w:type="spellStart"/>
      <w:r>
        <w:rPr>
          <w:kern w:val="0"/>
        </w:rPr>
        <w:t>RestAPI</w:t>
      </w:r>
      <w:proofErr w:type="spellEnd"/>
      <w:r>
        <w:rPr>
          <w:rFonts w:cs="宋体" w:hint="eastAsia"/>
          <w:kern w:val="0"/>
        </w:rPr>
        <w:t>，实现调用的底层硬件、操作系统、编程语言的无关性。</w:t>
      </w:r>
      <w:r>
        <w:rPr>
          <w:kern w:val="0"/>
        </w:rPr>
        <w:t>Q/V</w:t>
      </w:r>
      <w:r>
        <w:rPr>
          <w:rFonts w:cs="宋体" w:hint="eastAsia"/>
          <w:kern w:val="0"/>
        </w:rPr>
        <w:t>馈电处理测试模块内网络通过</w:t>
      </w:r>
      <w:r>
        <w:rPr>
          <w:kern w:val="0"/>
        </w:rPr>
        <w:t>HTTP POST</w:t>
      </w:r>
      <w:r>
        <w:rPr>
          <w:rFonts w:cs="宋体" w:hint="eastAsia"/>
          <w:kern w:val="0"/>
        </w:rPr>
        <w:t>请求调用各</w:t>
      </w:r>
      <w:r>
        <w:rPr>
          <w:kern w:val="0"/>
        </w:rPr>
        <w:t>API</w:t>
      </w:r>
      <w:r>
        <w:rPr>
          <w:rFonts w:cs="宋体" w:hint="eastAsia"/>
          <w:kern w:val="0"/>
        </w:rPr>
        <w:t>，通过</w:t>
      </w:r>
      <w:r>
        <w:rPr>
          <w:kern w:val="0"/>
        </w:rPr>
        <w:t>Json</w:t>
      </w:r>
      <w:r>
        <w:rPr>
          <w:rFonts w:cs="宋体" w:hint="eastAsia"/>
          <w:kern w:val="0"/>
        </w:rPr>
        <w:t>格式的数据传递参数。</w:t>
      </w:r>
    </w:p>
    <w:p w14:paraId="53CCD5AA" w14:textId="77777777" w:rsidR="002866F3" w:rsidRDefault="00832A20">
      <w:pPr>
        <w:pStyle w:val="affffff1"/>
        <w:widowControl w:val="0"/>
        <w:numPr>
          <w:ilvl w:val="0"/>
          <w:numId w:val="119"/>
        </w:numPr>
        <w:tabs>
          <w:tab w:val="clear" w:pos="0"/>
          <w:tab w:val="left" w:pos="420"/>
        </w:tabs>
        <w:adjustRightInd/>
        <w:spacing w:before="0" w:beforeAutospacing="0" w:after="160" w:afterAutospacing="0" w:line="360" w:lineRule="auto"/>
        <w:ind w:leftChars="0" w:left="1260" w:hanging="420"/>
        <w:jc w:val="both"/>
        <w:rPr>
          <w:rFonts w:ascii="Times New Roman" w:hAnsi="Times New Roman"/>
        </w:rPr>
      </w:pPr>
      <w:r>
        <w:rPr>
          <w:rFonts w:ascii="Times New Roman" w:hAnsi="Times New Roman"/>
          <w:kern w:val="2"/>
        </w:rPr>
        <w:t>认证接口：</w:t>
      </w:r>
      <w:proofErr w:type="gramStart"/>
      <w:r>
        <w:rPr>
          <w:rFonts w:ascii="Times New Roman" w:hAnsi="Times New Roman"/>
          <w:kern w:val="2"/>
        </w:rPr>
        <w:t>POST:HTTP://</w:t>
      </w:r>
      <w:proofErr w:type="spellStart"/>
      <w:r>
        <w:rPr>
          <w:rFonts w:ascii="Times New Roman" w:hAnsi="Times New Roman"/>
          <w:kern w:val="2"/>
        </w:rPr>
        <w:t>serverIp:serverPort</w:t>
      </w:r>
      <w:proofErr w:type="spellEnd"/>
      <w:r>
        <w:rPr>
          <w:rFonts w:ascii="Times New Roman" w:hAnsi="Times New Roman"/>
          <w:kern w:val="2"/>
        </w:rPr>
        <w:t>/</w:t>
      </w:r>
      <w:proofErr w:type="spellStart"/>
      <w:r>
        <w:rPr>
          <w:rFonts w:ascii="Times New Roman" w:hAnsi="Times New Roman"/>
          <w:kern w:val="2"/>
        </w:rPr>
        <w:t>restapi</w:t>
      </w:r>
      <w:proofErr w:type="spellEnd"/>
      <w:r>
        <w:rPr>
          <w:rFonts w:ascii="Times New Roman" w:hAnsi="Times New Roman"/>
          <w:kern w:val="2"/>
        </w:rPr>
        <w:t>/</w:t>
      </w:r>
      <w:proofErr w:type="spellStart"/>
      <w:r>
        <w:rPr>
          <w:rFonts w:ascii="Times New Roman" w:hAnsi="Times New Roman"/>
          <w:kern w:val="2"/>
        </w:rPr>
        <w:t>userLogin</w:t>
      </w:r>
      <w:proofErr w:type="spellEnd"/>
      <w:proofErr w:type="gramEnd"/>
    </w:p>
    <w:p w14:paraId="6B5D2133" w14:textId="77777777" w:rsidR="002866F3" w:rsidRDefault="00832A20">
      <w:pPr>
        <w:pStyle w:val="affffff1"/>
        <w:widowControl w:val="0"/>
        <w:snapToGrid w:val="0"/>
        <w:spacing w:before="0" w:beforeAutospacing="0" w:after="0" w:afterAutospacing="0" w:line="360" w:lineRule="auto"/>
        <w:jc w:val="both"/>
      </w:pPr>
      <w:r>
        <w:rPr>
          <w:rFonts w:ascii="Times New Roman" w:hAnsi="Times New Roman"/>
          <w:kern w:val="2"/>
        </w:rPr>
        <w:t>参数：</w:t>
      </w:r>
    </w:p>
    <w:p w14:paraId="27043D5D" w14:textId="77777777" w:rsidR="002866F3" w:rsidRDefault="00832A20">
      <w:pPr>
        <w:pStyle w:val="affffff1"/>
        <w:widowControl w:val="0"/>
        <w:snapToGrid w:val="0"/>
        <w:spacing w:before="0" w:beforeAutospacing="0" w:after="0" w:afterAutospacing="0" w:line="360" w:lineRule="auto"/>
        <w:jc w:val="both"/>
      </w:pPr>
      <w:r>
        <w:rPr>
          <w:rFonts w:ascii="Times New Roman" w:hAnsi="Times New Roman"/>
          <w:kern w:val="2"/>
        </w:rPr>
        <w:t>{</w:t>
      </w:r>
    </w:p>
    <w:p w14:paraId="73C16A4E" w14:textId="77777777" w:rsidR="002866F3" w:rsidRDefault="00832A20">
      <w:pPr>
        <w:pStyle w:val="affffff1"/>
        <w:widowControl w:val="0"/>
        <w:snapToGrid w:val="0"/>
        <w:spacing w:before="0" w:beforeAutospacing="0" w:after="0" w:afterAutospacing="0" w:line="360" w:lineRule="auto"/>
        <w:jc w:val="both"/>
      </w:pPr>
      <w:r>
        <w:rPr>
          <w:rFonts w:ascii="Times New Roman" w:hAnsi="Times New Roman"/>
          <w:kern w:val="2"/>
        </w:rPr>
        <w:tab/>
      </w:r>
      <w:r>
        <w:rPr>
          <w:rFonts w:ascii="Times New Roman" w:hAnsi="Times New Roman"/>
          <w:kern w:val="2"/>
        </w:rPr>
        <w:tab/>
        <w:t>“</w:t>
      </w:r>
      <w:proofErr w:type="spellStart"/>
      <w:r>
        <w:rPr>
          <w:rFonts w:ascii="Times New Roman" w:hAnsi="Times New Roman"/>
          <w:kern w:val="2"/>
        </w:rPr>
        <w:t>userName</w:t>
      </w:r>
      <w:proofErr w:type="spellEnd"/>
      <w:r>
        <w:rPr>
          <w:rFonts w:ascii="Times New Roman" w:hAnsi="Times New Roman"/>
          <w:kern w:val="2"/>
        </w:rPr>
        <w:t>”:””,</w:t>
      </w:r>
    </w:p>
    <w:p w14:paraId="35EE75FD" w14:textId="77777777" w:rsidR="002866F3" w:rsidRDefault="00832A20">
      <w:pPr>
        <w:pStyle w:val="affffff1"/>
        <w:widowControl w:val="0"/>
        <w:snapToGrid w:val="0"/>
        <w:spacing w:before="0" w:beforeAutospacing="0" w:after="0" w:afterAutospacing="0" w:line="360" w:lineRule="auto"/>
        <w:jc w:val="both"/>
      </w:pPr>
      <w:r>
        <w:rPr>
          <w:rFonts w:ascii="Times New Roman" w:hAnsi="Times New Roman"/>
          <w:kern w:val="2"/>
        </w:rPr>
        <w:tab/>
      </w:r>
      <w:r>
        <w:rPr>
          <w:rFonts w:ascii="Times New Roman" w:hAnsi="Times New Roman"/>
          <w:kern w:val="2"/>
        </w:rPr>
        <w:tab/>
        <w:t>“password”:””,</w:t>
      </w:r>
    </w:p>
    <w:p w14:paraId="164F3612" w14:textId="77777777" w:rsidR="002866F3" w:rsidRDefault="00832A20">
      <w:pPr>
        <w:pStyle w:val="affffff1"/>
        <w:widowControl w:val="0"/>
        <w:snapToGrid w:val="0"/>
        <w:spacing w:before="0" w:beforeAutospacing="0" w:after="0" w:afterAutospacing="0" w:line="360" w:lineRule="auto"/>
        <w:jc w:val="both"/>
      </w:pPr>
      <w:r>
        <w:rPr>
          <w:rFonts w:ascii="Times New Roman" w:hAnsi="Times New Roman"/>
          <w:kern w:val="2"/>
        </w:rPr>
        <w:tab/>
      </w:r>
      <w:r>
        <w:rPr>
          <w:rFonts w:ascii="Times New Roman" w:hAnsi="Times New Roman"/>
          <w:kern w:val="2"/>
        </w:rPr>
        <w:tab/>
        <w:t>“timestamp”:””</w:t>
      </w:r>
    </w:p>
    <w:p w14:paraId="08ECEE71" w14:textId="77777777" w:rsidR="002866F3" w:rsidRDefault="00832A20">
      <w:pPr>
        <w:pStyle w:val="affffff1"/>
        <w:widowControl w:val="0"/>
        <w:snapToGrid w:val="0"/>
        <w:spacing w:before="0" w:beforeAutospacing="0" w:after="0" w:afterAutospacing="0" w:line="360" w:lineRule="auto"/>
        <w:jc w:val="both"/>
      </w:pPr>
      <w:r>
        <w:rPr>
          <w:rFonts w:ascii="Times New Roman" w:hAnsi="Times New Roman"/>
          <w:kern w:val="2"/>
        </w:rPr>
        <w:t>}</w:t>
      </w:r>
    </w:p>
    <w:p w14:paraId="1387D84A" w14:textId="77777777" w:rsidR="002866F3" w:rsidRDefault="00832A20">
      <w:pPr>
        <w:pStyle w:val="affffff1"/>
        <w:widowControl w:val="0"/>
        <w:snapToGrid w:val="0"/>
        <w:spacing w:before="0" w:beforeAutospacing="0" w:after="0" w:afterAutospacing="0" w:line="360" w:lineRule="auto"/>
        <w:jc w:val="both"/>
      </w:pPr>
      <w:r>
        <w:rPr>
          <w:rFonts w:ascii="Times New Roman" w:hAnsi="Times New Roman"/>
          <w:kern w:val="2"/>
        </w:rPr>
        <w:t>返回值：</w:t>
      </w:r>
    </w:p>
    <w:p w14:paraId="1B9DF595" w14:textId="77777777" w:rsidR="002866F3" w:rsidRDefault="00832A20">
      <w:pPr>
        <w:pStyle w:val="affffff1"/>
        <w:widowControl w:val="0"/>
        <w:snapToGrid w:val="0"/>
        <w:spacing w:before="0" w:beforeAutospacing="0" w:after="0" w:afterAutospacing="0" w:line="360" w:lineRule="auto"/>
        <w:jc w:val="both"/>
      </w:pPr>
      <w:r>
        <w:rPr>
          <w:rFonts w:ascii="Times New Roman" w:hAnsi="Times New Roman"/>
          <w:kern w:val="2"/>
        </w:rPr>
        <w:t>{</w:t>
      </w:r>
    </w:p>
    <w:p w14:paraId="5CE91781" w14:textId="77777777" w:rsidR="002866F3" w:rsidRDefault="00832A20">
      <w:pPr>
        <w:pStyle w:val="affffff1"/>
        <w:widowControl w:val="0"/>
        <w:snapToGrid w:val="0"/>
        <w:spacing w:before="0" w:beforeAutospacing="0" w:after="0" w:afterAutospacing="0" w:line="360" w:lineRule="auto"/>
        <w:jc w:val="both"/>
      </w:pPr>
      <w:r>
        <w:rPr>
          <w:rFonts w:ascii="Times New Roman" w:hAnsi="Times New Roman"/>
          <w:kern w:val="2"/>
        </w:rPr>
        <w:tab/>
      </w:r>
      <w:r>
        <w:rPr>
          <w:rFonts w:ascii="Times New Roman" w:hAnsi="Times New Roman"/>
          <w:kern w:val="2"/>
        </w:rPr>
        <w:tab/>
      </w:r>
      <w:r>
        <w:rPr>
          <w:rFonts w:ascii="Times New Roman" w:hAnsi="Times New Roman"/>
          <w:kern w:val="2"/>
        </w:rPr>
        <w:t>“</w:t>
      </w:r>
      <w:proofErr w:type="spellStart"/>
      <w:r>
        <w:rPr>
          <w:rFonts w:ascii="Times New Roman" w:hAnsi="Times New Roman"/>
          <w:kern w:val="2"/>
        </w:rPr>
        <w:t>resultCode</w:t>
      </w:r>
      <w:proofErr w:type="spellEnd"/>
      <w:r>
        <w:rPr>
          <w:rFonts w:ascii="Times New Roman" w:hAnsi="Times New Roman"/>
          <w:kern w:val="2"/>
        </w:rPr>
        <w:t>”:””,</w:t>
      </w:r>
    </w:p>
    <w:p w14:paraId="03CE55D7" w14:textId="77777777" w:rsidR="002866F3" w:rsidRDefault="00832A20">
      <w:pPr>
        <w:pStyle w:val="affffff1"/>
        <w:widowControl w:val="0"/>
        <w:snapToGrid w:val="0"/>
        <w:spacing w:before="0" w:beforeAutospacing="0" w:after="0" w:afterAutospacing="0" w:line="360" w:lineRule="auto"/>
        <w:jc w:val="both"/>
      </w:pPr>
      <w:r>
        <w:rPr>
          <w:rFonts w:ascii="Times New Roman" w:hAnsi="Times New Roman"/>
          <w:kern w:val="2"/>
        </w:rPr>
        <w:lastRenderedPageBreak/>
        <w:tab/>
      </w:r>
      <w:r>
        <w:rPr>
          <w:rFonts w:ascii="Times New Roman" w:hAnsi="Times New Roman"/>
          <w:kern w:val="2"/>
        </w:rPr>
        <w:tab/>
        <w:t>“token”:’’”</w:t>
      </w:r>
    </w:p>
    <w:p w14:paraId="6F0D59F3" w14:textId="77777777" w:rsidR="002866F3" w:rsidRDefault="00832A20">
      <w:pPr>
        <w:pStyle w:val="affffff1"/>
        <w:widowControl w:val="0"/>
        <w:snapToGrid w:val="0"/>
        <w:spacing w:before="0" w:beforeAutospacing="0" w:after="0" w:afterAutospacing="0" w:line="360" w:lineRule="auto"/>
        <w:jc w:val="both"/>
      </w:pPr>
      <w:r>
        <w:rPr>
          <w:rFonts w:ascii="Times New Roman" w:hAnsi="Times New Roman"/>
          <w:kern w:val="2"/>
        </w:rPr>
        <w:t>}</w:t>
      </w:r>
    </w:p>
    <w:p w14:paraId="41F99F67" w14:textId="77777777" w:rsidR="002866F3" w:rsidRDefault="00832A20">
      <w:pPr>
        <w:tabs>
          <w:tab w:val="left" w:pos="0"/>
          <w:tab w:val="left" w:pos="420"/>
        </w:tabs>
        <w:snapToGrid w:val="0"/>
        <w:spacing w:line="360" w:lineRule="auto"/>
        <w:ind w:firstLineChars="200" w:firstLine="480"/>
      </w:pPr>
      <w:r>
        <w:rPr>
          <w:rFonts w:cs="宋体" w:hint="eastAsia"/>
          <w:kern w:val="0"/>
        </w:rPr>
        <w:t>认证成功</w:t>
      </w:r>
      <w:proofErr w:type="spellStart"/>
      <w:r>
        <w:rPr>
          <w:kern w:val="0"/>
        </w:rPr>
        <w:t>resultCode</w:t>
      </w:r>
      <w:proofErr w:type="spellEnd"/>
      <w:r>
        <w:rPr>
          <w:rFonts w:cs="宋体" w:hint="eastAsia"/>
          <w:kern w:val="0"/>
        </w:rPr>
        <w:t>返回</w:t>
      </w:r>
      <w:r>
        <w:rPr>
          <w:kern w:val="0"/>
        </w:rPr>
        <w:t>1</w:t>
      </w:r>
      <w:r>
        <w:rPr>
          <w:rFonts w:cs="宋体" w:hint="eastAsia"/>
          <w:kern w:val="0"/>
        </w:rPr>
        <w:t>，同时返回</w:t>
      </w:r>
      <w:r>
        <w:rPr>
          <w:kern w:val="0"/>
        </w:rPr>
        <w:t>token</w:t>
      </w:r>
      <w:r>
        <w:rPr>
          <w:rFonts w:cs="宋体" w:hint="eastAsia"/>
          <w:kern w:val="0"/>
        </w:rPr>
        <w:t>作为后续调用的认证令牌，每次调用均需携带。</w:t>
      </w:r>
    </w:p>
    <w:p w14:paraId="17BC0744" w14:textId="77777777" w:rsidR="002866F3" w:rsidRDefault="00832A20">
      <w:pPr>
        <w:pStyle w:val="affffff1"/>
        <w:widowControl w:val="0"/>
        <w:numPr>
          <w:ilvl w:val="0"/>
          <w:numId w:val="119"/>
        </w:numPr>
        <w:tabs>
          <w:tab w:val="clear" w:pos="0"/>
          <w:tab w:val="left" w:pos="420"/>
        </w:tabs>
        <w:adjustRightInd/>
        <w:spacing w:before="0" w:beforeAutospacing="0" w:after="160" w:afterAutospacing="0" w:line="360" w:lineRule="auto"/>
        <w:ind w:leftChars="0" w:left="1260" w:hanging="420"/>
        <w:jc w:val="both"/>
        <w:rPr>
          <w:rFonts w:ascii="Times New Roman" w:hAnsi="Times New Roman"/>
        </w:rPr>
      </w:pPr>
      <w:r>
        <w:rPr>
          <w:rFonts w:ascii="Times New Roman" w:hAnsi="Times New Roman"/>
          <w:kern w:val="2"/>
        </w:rPr>
        <w:t>设备列表接口：</w:t>
      </w:r>
      <w:proofErr w:type="gramStart"/>
      <w:r>
        <w:rPr>
          <w:rFonts w:ascii="Times New Roman" w:hAnsi="Times New Roman"/>
          <w:kern w:val="2"/>
        </w:rPr>
        <w:t>POST:HTTP://</w:t>
      </w:r>
      <w:proofErr w:type="spellStart"/>
      <w:r>
        <w:rPr>
          <w:rFonts w:ascii="Times New Roman" w:hAnsi="Times New Roman"/>
          <w:kern w:val="2"/>
        </w:rPr>
        <w:t>serverIp:serverPort</w:t>
      </w:r>
      <w:proofErr w:type="spellEnd"/>
      <w:r>
        <w:rPr>
          <w:rFonts w:ascii="Times New Roman" w:hAnsi="Times New Roman"/>
          <w:kern w:val="2"/>
        </w:rPr>
        <w:t>/</w:t>
      </w:r>
      <w:proofErr w:type="spellStart"/>
      <w:r>
        <w:rPr>
          <w:rFonts w:ascii="Times New Roman" w:hAnsi="Times New Roman"/>
          <w:kern w:val="2"/>
        </w:rPr>
        <w:t>restapi</w:t>
      </w:r>
      <w:proofErr w:type="spellEnd"/>
      <w:r>
        <w:rPr>
          <w:rFonts w:ascii="Times New Roman" w:hAnsi="Times New Roman"/>
          <w:kern w:val="2"/>
        </w:rPr>
        <w:t>/</w:t>
      </w:r>
      <w:proofErr w:type="spellStart"/>
      <w:r>
        <w:rPr>
          <w:rFonts w:ascii="Times New Roman" w:hAnsi="Times New Roman"/>
          <w:kern w:val="2"/>
        </w:rPr>
        <w:t>deviceList</w:t>
      </w:r>
      <w:proofErr w:type="spellEnd"/>
      <w:proofErr w:type="gramEnd"/>
    </w:p>
    <w:p w14:paraId="275B5D0A" w14:textId="77777777" w:rsidR="002866F3" w:rsidRDefault="00832A20">
      <w:pPr>
        <w:pStyle w:val="affffff1"/>
        <w:widowControl w:val="0"/>
        <w:snapToGrid w:val="0"/>
        <w:spacing w:before="0" w:beforeAutospacing="0" w:after="0" w:afterAutospacing="0" w:line="360" w:lineRule="auto"/>
        <w:jc w:val="both"/>
      </w:pPr>
      <w:r>
        <w:rPr>
          <w:rFonts w:ascii="Times New Roman" w:hAnsi="Times New Roman"/>
          <w:kern w:val="2"/>
        </w:rPr>
        <w:t>参数：</w:t>
      </w:r>
    </w:p>
    <w:p w14:paraId="709BF44F" w14:textId="77777777" w:rsidR="002866F3" w:rsidRDefault="00832A20">
      <w:pPr>
        <w:pStyle w:val="affffff1"/>
        <w:widowControl w:val="0"/>
        <w:snapToGrid w:val="0"/>
        <w:spacing w:before="0" w:beforeAutospacing="0" w:after="0" w:afterAutospacing="0" w:line="360" w:lineRule="auto"/>
        <w:jc w:val="both"/>
      </w:pPr>
      <w:r>
        <w:rPr>
          <w:rFonts w:ascii="Times New Roman" w:hAnsi="Times New Roman"/>
          <w:kern w:val="2"/>
        </w:rPr>
        <w:t>{</w:t>
      </w:r>
    </w:p>
    <w:p w14:paraId="458A239C" w14:textId="77777777" w:rsidR="002866F3" w:rsidRDefault="00832A20">
      <w:pPr>
        <w:pStyle w:val="affffff1"/>
        <w:widowControl w:val="0"/>
        <w:snapToGrid w:val="0"/>
        <w:spacing w:before="0" w:beforeAutospacing="0" w:after="0" w:afterAutospacing="0" w:line="360" w:lineRule="auto"/>
        <w:jc w:val="both"/>
      </w:pPr>
      <w:r>
        <w:rPr>
          <w:rFonts w:ascii="Times New Roman" w:hAnsi="Times New Roman"/>
          <w:kern w:val="2"/>
        </w:rPr>
        <w:tab/>
      </w:r>
      <w:r>
        <w:rPr>
          <w:rFonts w:ascii="Times New Roman" w:hAnsi="Times New Roman"/>
          <w:kern w:val="2"/>
        </w:rPr>
        <w:tab/>
        <w:t>“token”:””</w:t>
      </w:r>
    </w:p>
    <w:p w14:paraId="396EF74D" w14:textId="77777777" w:rsidR="002866F3" w:rsidRDefault="00832A20">
      <w:pPr>
        <w:pStyle w:val="affffff1"/>
        <w:widowControl w:val="0"/>
        <w:snapToGrid w:val="0"/>
        <w:spacing w:before="0" w:beforeAutospacing="0" w:after="0" w:afterAutospacing="0" w:line="360" w:lineRule="auto"/>
        <w:jc w:val="both"/>
      </w:pPr>
      <w:r>
        <w:rPr>
          <w:rFonts w:ascii="Times New Roman" w:hAnsi="Times New Roman"/>
          <w:kern w:val="2"/>
        </w:rPr>
        <w:t>}</w:t>
      </w:r>
    </w:p>
    <w:p w14:paraId="42BFDD69" w14:textId="77777777" w:rsidR="002866F3" w:rsidRDefault="00832A20">
      <w:pPr>
        <w:pStyle w:val="affffff1"/>
        <w:widowControl w:val="0"/>
        <w:snapToGrid w:val="0"/>
        <w:spacing w:before="0" w:beforeAutospacing="0" w:after="0" w:afterAutospacing="0" w:line="360" w:lineRule="auto"/>
        <w:jc w:val="both"/>
      </w:pPr>
      <w:r>
        <w:rPr>
          <w:rFonts w:ascii="Times New Roman" w:hAnsi="Times New Roman"/>
          <w:kern w:val="2"/>
        </w:rPr>
        <w:t>返回值：</w:t>
      </w:r>
    </w:p>
    <w:p w14:paraId="6E84314F" w14:textId="77777777" w:rsidR="002866F3" w:rsidRDefault="00832A20">
      <w:pPr>
        <w:pStyle w:val="affffff1"/>
        <w:widowControl w:val="0"/>
        <w:snapToGrid w:val="0"/>
        <w:spacing w:before="0" w:beforeAutospacing="0" w:after="0" w:afterAutospacing="0" w:line="360" w:lineRule="auto"/>
        <w:jc w:val="both"/>
      </w:pPr>
      <w:r>
        <w:rPr>
          <w:rFonts w:ascii="Times New Roman" w:hAnsi="Times New Roman"/>
          <w:kern w:val="2"/>
        </w:rPr>
        <w:t>{</w:t>
      </w:r>
    </w:p>
    <w:p w14:paraId="1C0294C7" w14:textId="77777777" w:rsidR="002866F3" w:rsidRDefault="00832A20">
      <w:pPr>
        <w:pStyle w:val="affffff1"/>
        <w:widowControl w:val="0"/>
        <w:snapToGrid w:val="0"/>
        <w:spacing w:before="0" w:beforeAutospacing="0" w:after="0" w:afterAutospacing="0" w:line="360" w:lineRule="auto"/>
        <w:jc w:val="both"/>
      </w:pPr>
      <w:r>
        <w:rPr>
          <w:rFonts w:ascii="Times New Roman" w:hAnsi="Times New Roman"/>
          <w:kern w:val="2"/>
        </w:rPr>
        <w:tab/>
      </w:r>
      <w:r>
        <w:rPr>
          <w:rFonts w:ascii="Times New Roman" w:hAnsi="Times New Roman"/>
          <w:kern w:val="2"/>
        </w:rPr>
        <w:tab/>
        <w:t>“</w:t>
      </w:r>
      <w:proofErr w:type="spellStart"/>
      <w:r>
        <w:rPr>
          <w:rFonts w:ascii="Times New Roman" w:hAnsi="Times New Roman"/>
          <w:kern w:val="2"/>
        </w:rPr>
        <w:t>resultCode</w:t>
      </w:r>
      <w:proofErr w:type="spellEnd"/>
      <w:r>
        <w:rPr>
          <w:rFonts w:ascii="Times New Roman" w:hAnsi="Times New Roman"/>
          <w:kern w:val="2"/>
        </w:rPr>
        <w:t>”:””,</w:t>
      </w:r>
    </w:p>
    <w:p w14:paraId="77058DCC" w14:textId="77777777" w:rsidR="002866F3" w:rsidRDefault="00832A20">
      <w:pPr>
        <w:pStyle w:val="affffff1"/>
        <w:widowControl w:val="0"/>
        <w:snapToGrid w:val="0"/>
        <w:spacing w:before="0" w:beforeAutospacing="0" w:after="0" w:afterAutospacing="0" w:line="360" w:lineRule="auto"/>
        <w:jc w:val="both"/>
      </w:pPr>
      <w:r>
        <w:rPr>
          <w:rFonts w:ascii="Times New Roman" w:hAnsi="Times New Roman"/>
          <w:kern w:val="2"/>
        </w:rPr>
        <w:tab/>
      </w:r>
      <w:r>
        <w:rPr>
          <w:rFonts w:ascii="Times New Roman" w:hAnsi="Times New Roman"/>
          <w:kern w:val="2"/>
        </w:rPr>
        <w:tab/>
        <w:t>“</w:t>
      </w:r>
      <w:proofErr w:type="spellStart"/>
      <w:r>
        <w:rPr>
          <w:rFonts w:ascii="Times New Roman" w:hAnsi="Times New Roman"/>
          <w:kern w:val="2"/>
        </w:rPr>
        <w:t>deviceLlist</w:t>
      </w:r>
      <w:proofErr w:type="spellEnd"/>
      <w:proofErr w:type="gramStart"/>
      <w:r>
        <w:rPr>
          <w:rFonts w:ascii="Times New Roman" w:hAnsi="Times New Roman"/>
          <w:kern w:val="2"/>
        </w:rPr>
        <w:t>”:[</w:t>
      </w:r>
      <w:proofErr w:type="gramEnd"/>
    </w:p>
    <w:p w14:paraId="7E7B1035" w14:textId="77777777" w:rsidR="002866F3" w:rsidRDefault="00832A20">
      <w:pPr>
        <w:pStyle w:val="affffff1"/>
        <w:widowControl w:val="0"/>
        <w:snapToGrid w:val="0"/>
        <w:spacing w:before="0" w:beforeAutospacing="0" w:after="0" w:afterAutospacing="0" w:line="360" w:lineRule="auto"/>
        <w:jc w:val="both"/>
      </w:pPr>
      <w:r>
        <w:rPr>
          <w:rFonts w:ascii="Times New Roman" w:hAnsi="Times New Roman"/>
          <w:kern w:val="2"/>
        </w:rPr>
        <w:tab/>
      </w:r>
      <w:r>
        <w:rPr>
          <w:rFonts w:ascii="Times New Roman" w:hAnsi="Times New Roman"/>
          <w:kern w:val="2"/>
        </w:rPr>
        <w:tab/>
      </w:r>
      <w:r>
        <w:rPr>
          <w:rFonts w:ascii="Times New Roman" w:hAnsi="Times New Roman"/>
          <w:kern w:val="2"/>
        </w:rPr>
        <w:tab/>
        <w:t>{</w:t>
      </w:r>
    </w:p>
    <w:p w14:paraId="7303FB79" w14:textId="77777777" w:rsidR="002866F3" w:rsidRDefault="00832A20">
      <w:pPr>
        <w:pStyle w:val="affffff1"/>
        <w:widowControl w:val="0"/>
        <w:snapToGrid w:val="0"/>
        <w:spacing w:before="0" w:beforeAutospacing="0" w:after="0" w:afterAutospacing="0" w:line="360" w:lineRule="auto"/>
        <w:jc w:val="both"/>
      </w:pPr>
      <w:r>
        <w:rPr>
          <w:rFonts w:ascii="Times New Roman" w:hAnsi="Times New Roman"/>
          <w:kern w:val="2"/>
        </w:rPr>
        <w:tab/>
      </w:r>
      <w:r>
        <w:rPr>
          <w:rFonts w:ascii="Times New Roman" w:hAnsi="Times New Roman"/>
          <w:kern w:val="2"/>
        </w:rPr>
        <w:tab/>
      </w:r>
      <w:r>
        <w:rPr>
          <w:rFonts w:ascii="Times New Roman" w:hAnsi="Times New Roman"/>
          <w:kern w:val="2"/>
        </w:rPr>
        <w:tab/>
      </w:r>
      <w:r>
        <w:rPr>
          <w:rFonts w:ascii="Times New Roman" w:hAnsi="Times New Roman"/>
          <w:kern w:val="2"/>
        </w:rPr>
        <w:tab/>
        <w:t>“id”:””,</w:t>
      </w:r>
    </w:p>
    <w:p w14:paraId="69FB70E7" w14:textId="77777777" w:rsidR="002866F3" w:rsidRDefault="00832A20">
      <w:pPr>
        <w:pStyle w:val="affffff1"/>
        <w:widowControl w:val="0"/>
        <w:snapToGrid w:val="0"/>
        <w:spacing w:before="0" w:beforeAutospacing="0" w:after="0" w:afterAutospacing="0" w:line="360" w:lineRule="auto"/>
        <w:jc w:val="both"/>
      </w:pPr>
      <w:r>
        <w:rPr>
          <w:rFonts w:ascii="Times New Roman" w:hAnsi="Times New Roman"/>
          <w:kern w:val="2"/>
        </w:rPr>
        <w:tab/>
      </w:r>
      <w:r>
        <w:rPr>
          <w:rFonts w:ascii="Times New Roman" w:hAnsi="Times New Roman"/>
          <w:kern w:val="2"/>
        </w:rPr>
        <w:tab/>
      </w:r>
      <w:r>
        <w:rPr>
          <w:rFonts w:ascii="Times New Roman" w:hAnsi="Times New Roman"/>
          <w:kern w:val="2"/>
        </w:rPr>
        <w:tab/>
      </w:r>
      <w:r>
        <w:rPr>
          <w:rFonts w:ascii="Times New Roman" w:hAnsi="Times New Roman"/>
          <w:kern w:val="2"/>
        </w:rPr>
        <w:tab/>
        <w:t>“name”:””,</w:t>
      </w:r>
    </w:p>
    <w:p w14:paraId="3F5B1D74" w14:textId="77777777" w:rsidR="002866F3" w:rsidRDefault="00832A20">
      <w:pPr>
        <w:pStyle w:val="affffff1"/>
        <w:widowControl w:val="0"/>
        <w:snapToGrid w:val="0"/>
        <w:spacing w:before="0" w:beforeAutospacing="0" w:after="0" w:afterAutospacing="0" w:line="360" w:lineRule="auto"/>
        <w:jc w:val="both"/>
      </w:pPr>
      <w:r>
        <w:rPr>
          <w:rFonts w:ascii="Times New Roman" w:hAnsi="Times New Roman"/>
          <w:kern w:val="2"/>
        </w:rPr>
        <w:tab/>
      </w:r>
      <w:r>
        <w:rPr>
          <w:rFonts w:ascii="Times New Roman" w:hAnsi="Times New Roman"/>
          <w:kern w:val="2"/>
        </w:rPr>
        <w:tab/>
      </w:r>
      <w:r>
        <w:rPr>
          <w:rFonts w:ascii="Times New Roman" w:hAnsi="Times New Roman"/>
          <w:kern w:val="2"/>
        </w:rPr>
        <w:tab/>
      </w:r>
      <w:r>
        <w:rPr>
          <w:rFonts w:ascii="Times New Roman" w:hAnsi="Times New Roman"/>
          <w:kern w:val="2"/>
        </w:rPr>
        <w:tab/>
        <w:t>…</w:t>
      </w:r>
    </w:p>
    <w:p w14:paraId="6DAB6BEA" w14:textId="77777777" w:rsidR="002866F3" w:rsidRDefault="00832A20">
      <w:pPr>
        <w:pStyle w:val="affffff1"/>
        <w:widowControl w:val="0"/>
        <w:snapToGrid w:val="0"/>
        <w:spacing w:before="0" w:beforeAutospacing="0" w:after="0" w:afterAutospacing="0" w:line="360" w:lineRule="auto"/>
        <w:ind w:firstLine="2"/>
        <w:jc w:val="both"/>
      </w:pPr>
      <w:r>
        <w:rPr>
          <w:rFonts w:ascii="Times New Roman" w:hAnsi="Times New Roman"/>
          <w:kern w:val="2"/>
        </w:rPr>
        <w:t>}</w:t>
      </w:r>
    </w:p>
    <w:p w14:paraId="1DD813D2" w14:textId="77777777" w:rsidR="002866F3" w:rsidRDefault="00832A20">
      <w:pPr>
        <w:pStyle w:val="affffff1"/>
        <w:widowControl w:val="0"/>
        <w:snapToGrid w:val="0"/>
        <w:spacing w:before="0" w:beforeAutospacing="0" w:after="0" w:afterAutospacing="0" w:line="360" w:lineRule="auto"/>
        <w:ind w:firstLine="1"/>
        <w:jc w:val="both"/>
      </w:pPr>
      <w:r>
        <w:rPr>
          <w:rFonts w:ascii="Times New Roman" w:hAnsi="Times New Roman"/>
          <w:kern w:val="2"/>
        </w:rPr>
        <w:t>]</w:t>
      </w:r>
    </w:p>
    <w:p w14:paraId="581B852D" w14:textId="77777777" w:rsidR="002866F3" w:rsidRDefault="00832A20">
      <w:pPr>
        <w:pStyle w:val="affffff1"/>
        <w:widowControl w:val="0"/>
        <w:snapToGrid w:val="0"/>
        <w:spacing w:before="0" w:beforeAutospacing="0" w:after="0" w:afterAutospacing="0" w:line="360" w:lineRule="auto"/>
        <w:jc w:val="both"/>
      </w:pPr>
      <w:r>
        <w:rPr>
          <w:rFonts w:ascii="Times New Roman" w:hAnsi="Times New Roman"/>
          <w:kern w:val="2"/>
        </w:rPr>
        <w:t>}</w:t>
      </w:r>
    </w:p>
    <w:p w14:paraId="3737CEC3" w14:textId="77777777" w:rsidR="002866F3" w:rsidRDefault="00832A20">
      <w:pPr>
        <w:tabs>
          <w:tab w:val="left" w:pos="0"/>
          <w:tab w:val="left" w:pos="420"/>
        </w:tabs>
        <w:snapToGrid w:val="0"/>
        <w:spacing w:line="360" w:lineRule="auto"/>
        <w:ind w:firstLineChars="200" w:firstLine="480"/>
      </w:pPr>
      <w:r>
        <w:rPr>
          <w:rFonts w:cs="宋体" w:hint="eastAsia"/>
          <w:kern w:val="0"/>
        </w:rPr>
        <w:t>执行成功</w:t>
      </w:r>
      <w:proofErr w:type="spellStart"/>
      <w:r>
        <w:rPr>
          <w:kern w:val="0"/>
        </w:rPr>
        <w:t>resultCode</w:t>
      </w:r>
      <w:proofErr w:type="spellEnd"/>
      <w:r>
        <w:rPr>
          <w:rFonts w:cs="宋体" w:hint="eastAsia"/>
          <w:kern w:val="0"/>
        </w:rPr>
        <w:t>返回</w:t>
      </w:r>
      <w:r>
        <w:rPr>
          <w:kern w:val="0"/>
        </w:rPr>
        <w:t>1</w:t>
      </w:r>
      <w:r>
        <w:rPr>
          <w:rFonts w:cs="宋体" w:hint="eastAsia"/>
          <w:kern w:val="0"/>
        </w:rPr>
        <w:t>，同时返回设备列表数组，包含站点所管理的所有设备的</w:t>
      </w:r>
      <w:r>
        <w:rPr>
          <w:kern w:val="0"/>
        </w:rPr>
        <w:t>id</w:t>
      </w:r>
      <w:r>
        <w:rPr>
          <w:rFonts w:cs="宋体" w:hint="eastAsia"/>
          <w:kern w:val="0"/>
        </w:rPr>
        <w:t>值、名称等信息。</w:t>
      </w:r>
    </w:p>
    <w:p w14:paraId="01E0E5B9" w14:textId="77777777" w:rsidR="002866F3" w:rsidRDefault="00832A20">
      <w:pPr>
        <w:pStyle w:val="affffff1"/>
        <w:widowControl w:val="0"/>
        <w:numPr>
          <w:ilvl w:val="0"/>
          <w:numId w:val="119"/>
        </w:numPr>
        <w:tabs>
          <w:tab w:val="clear" w:pos="0"/>
          <w:tab w:val="left" w:pos="420"/>
        </w:tabs>
        <w:adjustRightInd/>
        <w:spacing w:before="0" w:beforeAutospacing="0" w:after="160" w:afterAutospacing="0" w:line="360" w:lineRule="auto"/>
        <w:ind w:leftChars="0" w:left="1260" w:hanging="420"/>
        <w:jc w:val="both"/>
        <w:rPr>
          <w:rFonts w:ascii="Times New Roman" w:hAnsi="Times New Roman"/>
        </w:rPr>
      </w:pPr>
      <w:r>
        <w:rPr>
          <w:rFonts w:ascii="Times New Roman" w:hAnsi="Times New Roman"/>
          <w:kern w:val="2"/>
        </w:rPr>
        <w:t>设备状态接口：</w:t>
      </w:r>
      <w:proofErr w:type="gramStart"/>
      <w:r>
        <w:rPr>
          <w:rFonts w:ascii="Times New Roman" w:hAnsi="Times New Roman"/>
          <w:kern w:val="2"/>
        </w:rPr>
        <w:t>POST:HTTP://</w:t>
      </w:r>
      <w:proofErr w:type="spellStart"/>
      <w:r>
        <w:rPr>
          <w:rFonts w:ascii="Times New Roman" w:hAnsi="Times New Roman"/>
          <w:kern w:val="2"/>
        </w:rPr>
        <w:t>serverIp:serverPort</w:t>
      </w:r>
      <w:proofErr w:type="spellEnd"/>
      <w:r>
        <w:rPr>
          <w:rFonts w:ascii="Times New Roman" w:hAnsi="Times New Roman"/>
          <w:kern w:val="2"/>
        </w:rPr>
        <w:t>/</w:t>
      </w:r>
      <w:proofErr w:type="spellStart"/>
      <w:r>
        <w:rPr>
          <w:rFonts w:ascii="Times New Roman" w:hAnsi="Times New Roman"/>
          <w:kern w:val="2"/>
        </w:rPr>
        <w:t>restapi</w:t>
      </w:r>
      <w:proofErr w:type="spellEnd"/>
      <w:r>
        <w:rPr>
          <w:rFonts w:ascii="Times New Roman" w:hAnsi="Times New Roman"/>
          <w:kern w:val="2"/>
        </w:rPr>
        <w:t>/</w:t>
      </w:r>
      <w:proofErr w:type="spellStart"/>
      <w:r>
        <w:rPr>
          <w:rFonts w:ascii="Times New Roman" w:hAnsi="Times New Roman"/>
          <w:kern w:val="2"/>
        </w:rPr>
        <w:t>deviceStatus</w:t>
      </w:r>
      <w:proofErr w:type="spellEnd"/>
      <w:proofErr w:type="gramEnd"/>
    </w:p>
    <w:p w14:paraId="0AABFEFA" w14:textId="77777777" w:rsidR="002866F3" w:rsidRDefault="00832A20">
      <w:pPr>
        <w:tabs>
          <w:tab w:val="left" w:pos="0"/>
          <w:tab w:val="left" w:pos="420"/>
        </w:tabs>
        <w:snapToGrid w:val="0"/>
        <w:spacing w:line="360" w:lineRule="auto"/>
      </w:pPr>
      <w:r>
        <w:rPr>
          <w:rFonts w:cs="宋体" w:hint="eastAsia"/>
          <w:kern w:val="0"/>
        </w:rPr>
        <w:t>参数：</w:t>
      </w:r>
    </w:p>
    <w:p w14:paraId="25C5803B" w14:textId="77777777" w:rsidR="002866F3" w:rsidRDefault="00832A20">
      <w:pPr>
        <w:tabs>
          <w:tab w:val="left" w:pos="0"/>
          <w:tab w:val="left" w:pos="420"/>
        </w:tabs>
        <w:snapToGrid w:val="0"/>
        <w:spacing w:line="360" w:lineRule="auto"/>
      </w:pPr>
      <w:r>
        <w:rPr>
          <w:kern w:val="0"/>
        </w:rPr>
        <w:t>{</w:t>
      </w:r>
    </w:p>
    <w:p w14:paraId="6FE605B8" w14:textId="77777777" w:rsidR="002866F3" w:rsidRDefault="00832A20">
      <w:pPr>
        <w:tabs>
          <w:tab w:val="left" w:pos="0"/>
          <w:tab w:val="left" w:pos="420"/>
        </w:tabs>
        <w:snapToGrid w:val="0"/>
        <w:spacing w:line="360" w:lineRule="auto"/>
      </w:pPr>
      <w:r>
        <w:rPr>
          <w:kern w:val="0"/>
        </w:rPr>
        <w:tab/>
      </w:r>
      <w:r>
        <w:rPr>
          <w:kern w:val="0"/>
        </w:rPr>
        <w:tab/>
        <w:t>“token”:””,</w:t>
      </w:r>
    </w:p>
    <w:p w14:paraId="6524C173" w14:textId="77777777" w:rsidR="002866F3" w:rsidRDefault="00832A20">
      <w:pPr>
        <w:tabs>
          <w:tab w:val="left" w:pos="0"/>
          <w:tab w:val="left" w:pos="420"/>
        </w:tabs>
        <w:snapToGrid w:val="0"/>
        <w:spacing w:line="360" w:lineRule="auto"/>
      </w:pPr>
      <w:r>
        <w:rPr>
          <w:kern w:val="0"/>
        </w:rPr>
        <w:tab/>
      </w:r>
      <w:r>
        <w:rPr>
          <w:kern w:val="0"/>
        </w:rPr>
        <w:tab/>
        <w:t>“</w:t>
      </w:r>
      <w:proofErr w:type="spellStart"/>
      <w:r>
        <w:rPr>
          <w:kern w:val="0"/>
        </w:rPr>
        <w:t>deviceId</w:t>
      </w:r>
      <w:proofErr w:type="spellEnd"/>
      <w:r>
        <w:rPr>
          <w:kern w:val="0"/>
        </w:rPr>
        <w:t>”:””</w:t>
      </w:r>
    </w:p>
    <w:p w14:paraId="3FCEDC6E" w14:textId="77777777" w:rsidR="002866F3" w:rsidRDefault="00832A20">
      <w:pPr>
        <w:tabs>
          <w:tab w:val="left" w:pos="0"/>
          <w:tab w:val="left" w:pos="420"/>
        </w:tabs>
        <w:snapToGrid w:val="0"/>
        <w:spacing w:line="360" w:lineRule="auto"/>
      </w:pPr>
      <w:r>
        <w:rPr>
          <w:kern w:val="0"/>
        </w:rPr>
        <w:t>}</w:t>
      </w:r>
    </w:p>
    <w:p w14:paraId="03933B4B" w14:textId="77777777" w:rsidR="002866F3" w:rsidRDefault="00832A20">
      <w:pPr>
        <w:tabs>
          <w:tab w:val="left" w:pos="0"/>
          <w:tab w:val="left" w:pos="420"/>
        </w:tabs>
        <w:snapToGrid w:val="0"/>
        <w:spacing w:line="360" w:lineRule="auto"/>
      </w:pPr>
      <w:r>
        <w:rPr>
          <w:rFonts w:cs="宋体" w:hint="eastAsia"/>
          <w:kern w:val="0"/>
        </w:rPr>
        <w:t>返回值：</w:t>
      </w:r>
    </w:p>
    <w:p w14:paraId="3ECD3228" w14:textId="77777777" w:rsidR="002866F3" w:rsidRDefault="00832A20">
      <w:pPr>
        <w:tabs>
          <w:tab w:val="left" w:pos="0"/>
          <w:tab w:val="left" w:pos="420"/>
        </w:tabs>
        <w:snapToGrid w:val="0"/>
        <w:spacing w:line="360" w:lineRule="auto"/>
      </w:pPr>
      <w:r>
        <w:rPr>
          <w:kern w:val="0"/>
        </w:rPr>
        <w:lastRenderedPageBreak/>
        <w:t>{</w:t>
      </w:r>
    </w:p>
    <w:p w14:paraId="4A343FB7" w14:textId="77777777" w:rsidR="002866F3" w:rsidRDefault="00832A20">
      <w:pPr>
        <w:tabs>
          <w:tab w:val="left" w:pos="0"/>
          <w:tab w:val="left" w:pos="420"/>
        </w:tabs>
        <w:snapToGrid w:val="0"/>
        <w:spacing w:line="360" w:lineRule="auto"/>
      </w:pPr>
      <w:r>
        <w:rPr>
          <w:kern w:val="0"/>
        </w:rPr>
        <w:tab/>
      </w:r>
      <w:r>
        <w:rPr>
          <w:kern w:val="0"/>
        </w:rPr>
        <w:tab/>
        <w:t>“</w:t>
      </w:r>
      <w:proofErr w:type="spellStart"/>
      <w:r>
        <w:rPr>
          <w:kern w:val="0"/>
        </w:rPr>
        <w:t>resultCode</w:t>
      </w:r>
      <w:proofErr w:type="spellEnd"/>
      <w:r>
        <w:rPr>
          <w:kern w:val="0"/>
        </w:rPr>
        <w:t>”:””,</w:t>
      </w:r>
    </w:p>
    <w:p w14:paraId="2E7CCDD3" w14:textId="77777777" w:rsidR="002866F3" w:rsidRDefault="00832A20">
      <w:pPr>
        <w:tabs>
          <w:tab w:val="left" w:pos="0"/>
          <w:tab w:val="left" w:pos="420"/>
        </w:tabs>
        <w:snapToGrid w:val="0"/>
        <w:spacing w:line="360" w:lineRule="auto"/>
      </w:pPr>
      <w:r>
        <w:rPr>
          <w:kern w:val="0"/>
        </w:rPr>
        <w:tab/>
      </w:r>
      <w:r>
        <w:rPr>
          <w:kern w:val="0"/>
        </w:rPr>
        <w:tab/>
        <w:t>“</w:t>
      </w:r>
      <w:proofErr w:type="spellStart"/>
      <w:r>
        <w:rPr>
          <w:kern w:val="0"/>
        </w:rPr>
        <w:t>deviceStatus</w:t>
      </w:r>
      <w:proofErr w:type="spellEnd"/>
      <w:proofErr w:type="gramStart"/>
      <w:r>
        <w:rPr>
          <w:kern w:val="0"/>
        </w:rPr>
        <w:t>”:[</w:t>
      </w:r>
      <w:proofErr w:type="gramEnd"/>
    </w:p>
    <w:p w14:paraId="367CFD08" w14:textId="77777777" w:rsidR="002866F3" w:rsidRDefault="00832A20">
      <w:pPr>
        <w:tabs>
          <w:tab w:val="left" w:pos="0"/>
          <w:tab w:val="left" w:pos="420"/>
        </w:tabs>
        <w:snapToGrid w:val="0"/>
        <w:spacing w:line="360" w:lineRule="auto"/>
      </w:pPr>
      <w:r>
        <w:rPr>
          <w:kern w:val="0"/>
        </w:rPr>
        <w:tab/>
      </w:r>
      <w:r>
        <w:rPr>
          <w:kern w:val="0"/>
        </w:rPr>
        <w:tab/>
      </w:r>
      <w:r>
        <w:rPr>
          <w:kern w:val="0"/>
        </w:rPr>
        <w:tab/>
        <w:t>{</w:t>
      </w:r>
    </w:p>
    <w:p w14:paraId="0D1FD9F2" w14:textId="77777777" w:rsidR="002866F3" w:rsidRDefault="00832A20">
      <w:pPr>
        <w:tabs>
          <w:tab w:val="left" w:pos="0"/>
          <w:tab w:val="left" w:pos="420"/>
        </w:tabs>
        <w:snapToGrid w:val="0"/>
        <w:spacing w:line="360" w:lineRule="auto"/>
      </w:pPr>
      <w:r>
        <w:rPr>
          <w:kern w:val="0"/>
        </w:rPr>
        <w:tab/>
      </w:r>
      <w:r>
        <w:rPr>
          <w:kern w:val="0"/>
        </w:rPr>
        <w:tab/>
      </w:r>
      <w:r>
        <w:rPr>
          <w:kern w:val="0"/>
        </w:rPr>
        <w:tab/>
      </w:r>
      <w:r>
        <w:rPr>
          <w:kern w:val="0"/>
        </w:rPr>
        <w:tab/>
        <w:t>“key”:””,</w:t>
      </w:r>
    </w:p>
    <w:p w14:paraId="7CA17416" w14:textId="77777777" w:rsidR="002866F3" w:rsidRDefault="00832A20">
      <w:pPr>
        <w:tabs>
          <w:tab w:val="left" w:pos="0"/>
          <w:tab w:val="left" w:pos="420"/>
        </w:tabs>
        <w:snapToGrid w:val="0"/>
        <w:spacing w:line="360" w:lineRule="auto"/>
      </w:pPr>
      <w:r>
        <w:rPr>
          <w:kern w:val="0"/>
        </w:rPr>
        <w:tab/>
      </w:r>
      <w:r>
        <w:rPr>
          <w:kern w:val="0"/>
        </w:rPr>
        <w:tab/>
      </w:r>
      <w:r>
        <w:rPr>
          <w:kern w:val="0"/>
        </w:rPr>
        <w:tab/>
      </w:r>
      <w:r>
        <w:rPr>
          <w:kern w:val="0"/>
        </w:rPr>
        <w:tab/>
        <w:t>“value”:””,</w:t>
      </w:r>
    </w:p>
    <w:p w14:paraId="5DCDA6D5" w14:textId="77777777" w:rsidR="002866F3" w:rsidRDefault="00832A20">
      <w:pPr>
        <w:tabs>
          <w:tab w:val="left" w:pos="0"/>
          <w:tab w:val="left" w:pos="420"/>
        </w:tabs>
        <w:snapToGrid w:val="0"/>
        <w:spacing w:line="360" w:lineRule="auto"/>
      </w:pPr>
      <w:r>
        <w:rPr>
          <w:kern w:val="0"/>
        </w:rPr>
        <w:t>},</w:t>
      </w:r>
    </w:p>
    <w:p w14:paraId="1C241565" w14:textId="77777777" w:rsidR="002866F3" w:rsidRDefault="00832A20">
      <w:pPr>
        <w:tabs>
          <w:tab w:val="left" w:pos="0"/>
          <w:tab w:val="left" w:pos="420"/>
        </w:tabs>
        <w:snapToGrid w:val="0"/>
        <w:spacing w:line="360" w:lineRule="auto"/>
      </w:pPr>
      <w:r>
        <w:rPr>
          <w:kern w:val="0"/>
        </w:rPr>
        <w:t>{</w:t>
      </w:r>
    </w:p>
    <w:p w14:paraId="4EC3D36C" w14:textId="77777777" w:rsidR="002866F3" w:rsidRDefault="00832A20">
      <w:pPr>
        <w:tabs>
          <w:tab w:val="left" w:pos="0"/>
          <w:tab w:val="left" w:pos="420"/>
        </w:tabs>
        <w:snapToGrid w:val="0"/>
        <w:spacing w:line="360" w:lineRule="auto"/>
      </w:pPr>
      <w:r>
        <w:rPr>
          <w:kern w:val="0"/>
        </w:rPr>
        <w:tab/>
      </w:r>
      <w:r>
        <w:rPr>
          <w:kern w:val="0"/>
        </w:rPr>
        <w:tab/>
      </w:r>
      <w:r>
        <w:rPr>
          <w:kern w:val="0"/>
        </w:rPr>
        <w:tab/>
      </w:r>
      <w:r>
        <w:rPr>
          <w:kern w:val="0"/>
        </w:rPr>
        <w:tab/>
      </w:r>
      <w:r>
        <w:rPr>
          <w:kern w:val="0"/>
        </w:rPr>
        <w:t>“key”:””,</w:t>
      </w:r>
    </w:p>
    <w:p w14:paraId="2BE43737" w14:textId="77777777" w:rsidR="002866F3" w:rsidRDefault="00832A20">
      <w:pPr>
        <w:tabs>
          <w:tab w:val="left" w:pos="0"/>
          <w:tab w:val="left" w:pos="420"/>
        </w:tabs>
        <w:snapToGrid w:val="0"/>
        <w:spacing w:line="360" w:lineRule="auto"/>
      </w:pPr>
      <w:r>
        <w:rPr>
          <w:kern w:val="0"/>
        </w:rPr>
        <w:tab/>
      </w:r>
      <w:r>
        <w:rPr>
          <w:kern w:val="0"/>
        </w:rPr>
        <w:tab/>
      </w:r>
      <w:r>
        <w:rPr>
          <w:kern w:val="0"/>
        </w:rPr>
        <w:tab/>
      </w:r>
      <w:r>
        <w:rPr>
          <w:kern w:val="0"/>
        </w:rPr>
        <w:tab/>
        <w:t>“value”:””,</w:t>
      </w:r>
    </w:p>
    <w:p w14:paraId="0F6D1026" w14:textId="77777777" w:rsidR="002866F3" w:rsidRDefault="00832A20">
      <w:pPr>
        <w:tabs>
          <w:tab w:val="left" w:pos="0"/>
          <w:tab w:val="left" w:pos="420"/>
        </w:tabs>
        <w:snapToGrid w:val="0"/>
        <w:spacing w:line="360" w:lineRule="auto"/>
      </w:pPr>
      <w:r>
        <w:rPr>
          <w:kern w:val="0"/>
        </w:rPr>
        <w:t>},</w:t>
      </w:r>
    </w:p>
    <w:p w14:paraId="2BA4EC50" w14:textId="77777777" w:rsidR="002866F3" w:rsidRDefault="00832A20">
      <w:pPr>
        <w:tabs>
          <w:tab w:val="left" w:pos="0"/>
          <w:tab w:val="left" w:pos="420"/>
        </w:tabs>
        <w:snapToGrid w:val="0"/>
        <w:spacing w:line="360" w:lineRule="auto"/>
      </w:pPr>
      <w:r>
        <w:rPr>
          <w:kern w:val="0"/>
        </w:rPr>
        <w:t>…</w:t>
      </w:r>
    </w:p>
    <w:p w14:paraId="35853CCF" w14:textId="77777777" w:rsidR="002866F3" w:rsidRDefault="00832A20">
      <w:pPr>
        <w:tabs>
          <w:tab w:val="left" w:pos="0"/>
          <w:tab w:val="left" w:pos="420"/>
        </w:tabs>
        <w:snapToGrid w:val="0"/>
        <w:spacing w:line="360" w:lineRule="auto"/>
      </w:pPr>
      <w:r>
        <w:rPr>
          <w:kern w:val="0"/>
        </w:rPr>
        <w:t>]</w:t>
      </w:r>
    </w:p>
    <w:p w14:paraId="7B31B789" w14:textId="77777777" w:rsidR="002866F3" w:rsidRDefault="00832A20">
      <w:pPr>
        <w:tabs>
          <w:tab w:val="left" w:pos="0"/>
          <w:tab w:val="left" w:pos="420"/>
        </w:tabs>
        <w:snapToGrid w:val="0"/>
        <w:spacing w:line="360" w:lineRule="auto"/>
      </w:pPr>
      <w:r>
        <w:rPr>
          <w:kern w:val="0"/>
        </w:rPr>
        <w:t>}</w:t>
      </w:r>
    </w:p>
    <w:p w14:paraId="1D73A069" w14:textId="77777777" w:rsidR="002866F3" w:rsidRDefault="00832A20">
      <w:pPr>
        <w:tabs>
          <w:tab w:val="left" w:pos="0"/>
          <w:tab w:val="left" w:pos="420"/>
        </w:tabs>
        <w:snapToGrid w:val="0"/>
        <w:spacing w:line="360" w:lineRule="auto"/>
        <w:ind w:firstLineChars="200" w:firstLine="480"/>
      </w:pPr>
      <w:r>
        <w:rPr>
          <w:rFonts w:cs="宋体" w:hint="eastAsia"/>
          <w:kern w:val="0"/>
        </w:rPr>
        <w:t>根据设备</w:t>
      </w:r>
      <w:r>
        <w:rPr>
          <w:kern w:val="0"/>
        </w:rPr>
        <w:t>id</w:t>
      </w:r>
      <w:r>
        <w:rPr>
          <w:rFonts w:cs="宋体" w:hint="eastAsia"/>
          <w:kern w:val="0"/>
        </w:rPr>
        <w:t>查询设备状态数据，执行成功</w:t>
      </w:r>
      <w:proofErr w:type="spellStart"/>
      <w:r>
        <w:rPr>
          <w:kern w:val="0"/>
        </w:rPr>
        <w:t>resultCode</w:t>
      </w:r>
      <w:proofErr w:type="spellEnd"/>
      <w:r>
        <w:rPr>
          <w:rFonts w:cs="宋体" w:hint="eastAsia"/>
          <w:kern w:val="0"/>
        </w:rPr>
        <w:t>返回</w:t>
      </w:r>
      <w:r>
        <w:rPr>
          <w:kern w:val="0"/>
        </w:rPr>
        <w:t>1</w:t>
      </w:r>
      <w:r>
        <w:rPr>
          <w:rFonts w:cs="宋体" w:hint="eastAsia"/>
          <w:kern w:val="0"/>
        </w:rPr>
        <w:t>，同时返回设备状态数据数组，以</w:t>
      </w:r>
      <w:r>
        <w:rPr>
          <w:kern w:val="0"/>
        </w:rPr>
        <w:t>key-value</w:t>
      </w:r>
      <w:r>
        <w:rPr>
          <w:rFonts w:cs="宋体" w:hint="eastAsia"/>
          <w:kern w:val="0"/>
        </w:rPr>
        <w:t>方式表示。</w:t>
      </w:r>
    </w:p>
    <w:p w14:paraId="74270A2B" w14:textId="77777777" w:rsidR="002866F3" w:rsidRDefault="00832A20">
      <w:pPr>
        <w:pStyle w:val="affffff1"/>
        <w:widowControl w:val="0"/>
        <w:numPr>
          <w:ilvl w:val="0"/>
          <w:numId w:val="119"/>
        </w:numPr>
        <w:tabs>
          <w:tab w:val="clear" w:pos="0"/>
          <w:tab w:val="left" w:pos="420"/>
        </w:tabs>
        <w:adjustRightInd/>
        <w:spacing w:before="0" w:beforeAutospacing="0" w:after="160" w:afterAutospacing="0" w:line="360" w:lineRule="auto"/>
        <w:ind w:leftChars="0" w:left="1260" w:hanging="420"/>
        <w:rPr>
          <w:rFonts w:ascii="Times New Roman" w:hAnsi="Times New Roman"/>
        </w:rPr>
      </w:pPr>
      <w:r>
        <w:rPr>
          <w:rFonts w:ascii="Times New Roman" w:hAnsi="Times New Roman"/>
          <w:kern w:val="2"/>
        </w:rPr>
        <w:t>设备控制接口：</w:t>
      </w:r>
      <w:proofErr w:type="gramStart"/>
      <w:r>
        <w:rPr>
          <w:rFonts w:ascii="Times New Roman" w:hAnsi="Times New Roman"/>
          <w:kern w:val="2"/>
        </w:rPr>
        <w:t>POST:HTTP://</w:t>
      </w:r>
      <w:proofErr w:type="spellStart"/>
      <w:r>
        <w:rPr>
          <w:rFonts w:ascii="Times New Roman" w:hAnsi="Times New Roman"/>
          <w:kern w:val="2"/>
        </w:rPr>
        <w:t>serverIp:serverPort</w:t>
      </w:r>
      <w:proofErr w:type="spellEnd"/>
      <w:r>
        <w:rPr>
          <w:rFonts w:ascii="Times New Roman" w:hAnsi="Times New Roman"/>
          <w:kern w:val="2"/>
        </w:rPr>
        <w:t>/</w:t>
      </w:r>
      <w:proofErr w:type="spellStart"/>
      <w:r>
        <w:rPr>
          <w:rFonts w:ascii="Times New Roman" w:hAnsi="Times New Roman"/>
          <w:kern w:val="2"/>
        </w:rPr>
        <w:t>restapi</w:t>
      </w:r>
      <w:proofErr w:type="spellEnd"/>
      <w:r>
        <w:rPr>
          <w:rFonts w:ascii="Times New Roman" w:hAnsi="Times New Roman"/>
          <w:kern w:val="2"/>
        </w:rPr>
        <w:t>/</w:t>
      </w:r>
      <w:proofErr w:type="spellStart"/>
      <w:r>
        <w:rPr>
          <w:rFonts w:ascii="Times New Roman" w:hAnsi="Times New Roman"/>
          <w:kern w:val="2"/>
        </w:rPr>
        <w:t>deviceControl</w:t>
      </w:r>
      <w:proofErr w:type="spellEnd"/>
      <w:proofErr w:type="gramEnd"/>
    </w:p>
    <w:p w14:paraId="7FC36036" w14:textId="77777777" w:rsidR="002866F3" w:rsidRDefault="00832A20">
      <w:pPr>
        <w:tabs>
          <w:tab w:val="left" w:pos="0"/>
          <w:tab w:val="left" w:pos="420"/>
        </w:tabs>
        <w:snapToGrid w:val="0"/>
        <w:spacing w:line="360" w:lineRule="auto"/>
      </w:pPr>
      <w:r>
        <w:rPr>
          <w:rFonts w:cs="宋体" w:hint="eastAsia"/>
          <w:kern w:val="0"/>
        </w:rPr>
        <w:t>参数：</w:t>
      </w:r>
    </w:p>
    <w:p w14:paraId="104237E6" w14:textId="77777777" w:rsidR="002866F3" w:rsidRDefault="00832A20">
      <w:pPr>
        <w:tabs>
          <w:tab w:val="left" w:pos="0"/>
          <w:tab w:val="left" w:pos="420"/>
        </w:tabs>
        <w:snapToGrid w:val="0"/>
        <w:spacing w:line="360" w:lineRule="auto"/>
      </w:pPr>
      <w:r>
        <w:rPr>
          <w:kern w:val="0"/>
        </w:rPr>
        <w:t>{</w:t>
      </w:r>
    </w:p>
    <w:p w14:paraId="60C9D10D" w14:textId="77777777" w:rsidR="002866F3" w:rsidRDefault="00832A20">
      <w:pPr>
        <w:tabs>
          <w:tab w:val="left" w:pos="0"/>
          <w:tab w:val="left" w:pos="420"/>
        </w:tabs>
        <w:snapToGrid w:val="0"/>
        <w:spacing w:line="360" w:lineRule="auto"/>
      </w:pPr>
      <w:r>
        <w:rPr>
          <w:kern w:val="0"/>
        </w:rPr>
        <w:tab/>
      </w:r>
      <w:r>
        <w:rPr>
          <w:kern w:val="0"/>
        </w:rPr>
        <w:tab/>
        <w:t>“token”:””,</w:t>
      </w:r>
    </w:p>
    <w:p w14:paraId="3FE03CF4" w14:textId="77777777" w:rsidR="002866F3" w:rsidRDefault="00832A20">
      <w:pPr>
        <w:tabs>
          <w:tab w:val="left" w:pos="0"/>
          <w:tab w:val="left" w:pos="420"/>
        </w:tabs>
        <w:snapToGrid w:val="0"/>
        <w:spacing w:line="360" w:lineRule="auto"/>
      </w:pPr>
      <w:r>
        <w:rPr>
          <w:kern w:val="0"/>
        </w:rPr>
        <w:tab/>
      </w:r>
      <w:r>
        <w:rPr>
          <w:kern w:val="0"/>
        </w:rPr>
        <w:tab/>
        <w:t>“</w:t>
      </w:r>
      <w:proofErr w:type="spellStart"/>
      <w:r>
        <w:rPr>
          <w:kern w:val="0"/>
        </w:rPr>
        <w:t>deviceId</w:t>
      </w:r>
      <w:proofErr w:type="spellEnd"/>
      <w:r>
        <w:rPr>
          <w:kern w:val="0"/>
        </w:rPr>
        <w:t>”:””</w:t>
      </w:r>
    </w:p>
    <w:p w14:paraId="01F55CC4" w14:textId="77777777" w:rsidR="002866F3" w:rsidRDefault="00832A20">
      <w:pPr>
        <w:tabs>
          <w:tab w:val="left" w:pos="0"/>
          <w:tab w:val="left" w:pos="420"/>
        </w:tabs>
        <w:snapToGrid w:val="0"/>
        <w:spacing w:line="360" w:lineRule="auto"/>
      </w:pPr>
      <w:r>
        <w:rPr>
          <w:kern w:val="0"/>
        </w:rPr>
        <w:tab/>
      </w:r>
      <w:r>
        <w:rPr>
          <w:kern w:val="0"/>
        </w:rPr>
        <w:tab/>
        <w:t>“</w:t>
      </w:r>
      <w:proofErr w:type="spellStart"/>
      <w:r>
        <w:rPr>
          <w:kern w:val="0"/>
        </w:rPr>
        <w:t>deviceControl</w:t>
      </w:r>
      <w:proofErr w:type="spellEnd"/>
      <w:proofErr w:type="gramStart"/>
      <w:r>
        <w:rPr>
          <w:kern w:val="0"/>
        </w:rPr>
        <w:t>”:[</w:t>
      </w:r>
      <w:proofErr w:type="gramEnd"/>
    </w:p>
    <w:p w14:paraId="32483835" w14:textId="77777777" w:rsidR="002866F3" w:rsidRDefault="00832A20">
      <w:pPr>
        <w:tabs>
          <w:tab w:val="left" w:pos="0"/>
          <w:tab w:val="left" w:pos="420"/>
        </w:tabs>
        <w:snapToGrid w:val="0"/>
        <w:spacing w:line="360" w:lineRule="auto"/>
      </w:pPr>
      <w:r>
        <w:rPr>
          <w:kern w:val="0"/>
        </w:rPr>
        <w:tab/>
      </w:r>
      <w:r>
        <w:rPr>
          <w:kern w:val="0"/>
        </w:rPr>
        <w:tab/>
      </w:r>
      <w:r>
        <w:rPr>
          <w:kern w:val="0"/>
        </w:rPr>
        <w:tab/>
        <w:t>{</w:t>
      </w:r>
    </w:p>
    <w:p w14:paraId="74813B02" w14:textId="77777777" w:rsidR="002866F3" w:rsidRDefault="00832A20">
      <w:pPr>
        <w:tabs>
          <w:tab w:val="left" w:pos="0"/>
          <w:tab w:val="left" w:pos="420"/>
        </w:tabs>
        <w:snapToGrid w:val="0"/>
        <w:spacing w:line="360" w:lineRule="auto"/>
      </w:pPr>
      <w:r>
        <w:rPr>
          <w:kern w:val="0"/>
        </w:rPr>
        <w:tab/>
      </w:r>
      <w:r>
        <w:rPr>
          <w:kern w:val="0"/>
        </w:rPr>
        <w:tab/>
      </w:r>
      <w:r>
        <w:rPr>
          <w:kern w:val="0"/>
        </w:rPr>
        <w:tab/>
      </w:r>
      <w:r>
        <w:rPr>
          <w:kern w:val="0"/>
        </w:rPr>
        <w:tab/>
        <w:t>“key”:””,</w:t>
      </w:r>
    </w:p>
    <w:p w14:paraId="1A637C1B" w14:textId="77777777" w:rsidR="002866F3" w:rsidRDefault="00832A20">
      <w:pPr>
        <w:tabs>
          <w:tab w:val="left" w:pos="0"/>
          <w:tab w:val="left" w:pos="420"/>
        </w:tabs>
        <w:snapToGrid w:val="0"/>
        <w:spacing w:line="360" w:lineRule="auto"/>
      </w:pPr>
      <w:r>
        <w:rPr>
          <w:kern w:val="0"/>
        </w:rPr>
        <w:tab/>
      </w:r>
      <w:r>
        <w:rPr>
          <w:kern w:val="0"/>
        </w:rPr>
        <w:tab/>
      </w:r>
      <w:r>
        <w:rPr>
          <w:kern w:val="0"/>
        </w:rPr>
        <w:tab/>
      </w:r>
      <w:r>
        <w:rPr>
          <w:kern w:val="0"/>
        </w:rPr>
        <w:tab/>
      </w:r>
      <w:r>
        <w:rPr>
          <w:kern w:val="0"/>
        </w:rPr>
        <w:t>“value”:””,</w:t>
      </w:r>
    </w:p>
    <w:p w14:paraId="56DB32BA" w14:textId="77777777" w:rsidR="002866F3" w:rsidRDefault="00832A20">
      <w:pPr>
        <w:tabs>
          <w:tab w:val="left" w:pos="0"/>
          <w:tab w:val="left" w:pos="420"/>
        </w:tabs>
        <w:snapToGrid w:val="0"/>
        <w:spacing w:line="360" w:lineRule="auto"/>
      </w:pPr>
      <w:r>
        <w:rPr>
          <w:kern w:val="0"/>
        </w:rPr>
        <w:t>},</w:t>
      </w:r>
    </w:p>
    <w:p w14:paraId="21FF6A9A" w14:textId="77777777" w:rsidR="002866F3" w:rsidRDefault="00832A20">
      <w:pPr>
        <w:tabs>
          <w:tab w:val="left" w:pos="0"/>
          <w:tab w:val="left" w:pos="420"/>
        </w:tabs>
        <w:snapToGrid w:val="0"/>
        <w:spacing w:line="360" w:lineRule="auto"/>
      </w:pPr>
      <w:r>
        <w:rPr>
          <w:kern w:val="0"/>
        </w:rPr>
        <w:t>{</w:t>
      </w:r>
    </w:p>
    <w:p w14:paraId="7D03442B" w14:textId="77777777" w:rsidR="002866F3" w:rsidRDefault="00832A20">
      <w:pPr>
        <w:tabs>
          <w:tab w:val="left" w:pos="0"/>
          <w:tab w:val="left" w:pos="420"/>
        </w:tabs>
        <w:snapToGrid w:val="0"/>
        <w:spacing w:line="360" w:lineRule="auto"/>
      </w:pPr>
      <w:r>
        <w:rPr>
          <w:kern w:val="0"/>
        </w:rPr>
        <w:tab/>
      </w:r>
      <w:r>
        <w:rPr>
          <w:kern w:val="0"/>
        </w:rPr>
        <w:tab/>
      </w:r>
      <w:r>
        <w:rPr>
          <w:kern w:val="0"/>
        </w:rPr>
        <w:tab/>
      </w:r>
      <w:r>
        <w:rPr>
          <w:kern w:val="0"/>
        </w:rPr>
        <w:tab/>
        <w:t>“key”:””,</w:t>
      </w:r>
    </w:p>
    <w:p w14:paraId="51C59F62" w14:textId="77777777" w:rsidR="002866F3" w:rsidRDefault="00832A20">
      <w:pPr>
        <w:tabs>
          <w:tab w:val="left" w:pos="0"/>
          <w:tab w:val="left" w:pos="420"/>
        </w:tabs>
        <w:snapToGrid w:val="0"/>
        <w:spacing w:line="360" w:lineRule="auto"/>
      </w:pPr>
      <w:r>
        <w:rPr>
          <w:kern w:val="0"/>
        </w:rPr>
        <w:tab/>
      </w:r>
      <w:r>
        <w:rPr>
          <w:kern w:val="0"/>
        </w:rPr>
        <w:tab/>
      </w:r>
      <w:r>
        <w:rPr>
          <w:kern w:val="0"/>
        </w:rPr>
        <w:tab/>
      </w:r>
      <w:r>
        <w:rPr>
          <w:kern w:val="0"/>
        </w:rPr>
        <w:tab/>
        <w:t>“value”:””,</w:t>
      </w:r>
    </w:p>
    <w:p w14:paraId="4E24D9C7" w14:textId="77777777" w:rsidR="002866F3" w:rsidRDefault="00832A20">
      <w:pPr>
        <w:tabs>
          <w:tab w:val="left" w:pos="0"/>
          <w:tab w:val="left" w:pos="420"/>
        </w:tabs>
        <w:snapToGrid w:val="0"/>
        <w:spacing w:line="360" w:lineRule="auto"/>
      </w:pPr>
      <w:r>
        <w:rPr>
          <w:kern w:val="0"/>
        </w:rPr>
        <w:t>},</w:t>
      </w:r>
    </w:p>
    <w:p w14:paraId="6FD0E2AF" w14:textId="77777777" w:rsidR="002866F3" w:rsidRDefault="00832A20">
      <w:pPr>
        <w:tabs>
          <w:tab w:val="left" w:pos="0"/>
          <w:tab w:val="left" w:pos="420"/>
        </w:tabs>
        <w:snapToGrid w:val="0"/>
        <w:spacing w:line="360" w:lineRule="auto"/>
      </w:pPr>
      <w:r>
        <w:rPr>
          <w:kern w:val="0"/>
        </w:rPr>
        <w:lastRenderedPageBreak/>
        <w:t>…</w:t>
      </w:r>
    </w:p>
    <w:p w14:paraId="5BE9D878" w14:textId="77777777" w:rsidR="002866F3" w:rsidRDefault="00832A20">
      <w:pPr>
        <w:tabs>
          <w:tab w:val="left" w:pos="0"/>
          <w:tab w:val="left" w:pos="420"/>
        </w:tabs>
        <w:snapToGrid w:val="0"/>
        <w:spacing w:line="360" w:lineRule="auto"/>
      </w:pPr>
      <w:r>
        <w:rPr>
          <w:kern w:val="0"/>
        </w:rPr>
        <w:t>]</w:t>
      </w:r>
    </w:p>
    <w:p w14:paraId="003F1B6C" w14:textId="77777777" w:rsidR="002866F3" w:rsidRDefault="00832A20">
      <w:pPr>
        <w:tabs>
          <w:tab w:val="left" w:pos="0"/>
          <w:tab w:val="left" w:pos="420"/>
        </w:tabs>
        <w:snapToGrid w:val="0"/>
        <w:spacing w:line="360" w:lineRule="auto"/>
      </w:pPr>
      <w:r>
        <w:rPr>
          <w:kern w:val="0"/>
        </w:rPr>
        <w:t>}</w:t>
      </w:r>
    </w:p>
    <w:p w14:paraId="55045AA0" w14:textId="77777777" w:rsidR="002866F3" w:rsidRDefault="00832A20">
      <w:pPr>
        <w:tabs>
          <w:tab w:val="left" w:pos="0"/>
          <w:tab w:val="left" w:pos="420"/>
        </w:tabs>
        <w:snapToGrid w:val="0"/>
        <w:spacing w:line="360" w:lineRule="auto"/>
      </w:pPr>
      <w:r>
        <w:rPr>
          <w:rFonts w:cs="宋体" w:hint="eastAsia"/>
          <w:kern w:val="0"/>
        </w:rPr>
        <w:t>返回值：</w:t>
      </w:r>
    </w:p>
    <w:p w14:paraId="4C195D6A" w14:textId="77777777" w:rsidR="002866F3" w:rsidRDefault="00832A20">
      <w:pPr>
        <w:tabs>
          <w:tab w:val="left" w:pos="0"/>
          <w:tab w:val="left" w:pos="420"/>
        </w:tabs>
        <w:snapToGrid w:val="0"/>
        <w:spacing w:line="360" w:lineRule="auto"/>
      </w:pPr>
      <w:r>
        <w:rPr>
          <w:kern w:val="0"/>
        </w:rPr>
        <w:t>{</w:t>
      </w:r>
    </w:p>
    <w:p w14:paraId="09A745DB" w14:textId="77777777" w:rsidR="002866F3" w:rsidRDefault="00832A20">
      <w:pPr>
        <w:tabs>
          <w:tab w:val="left" w:pos="0"/>
          <w:tab w:val="left" w:pos="420"/>
        </w:tabs>
        <w:snapToGrid w:val="0"/>
        <w:spacing w:line="360" w:lineRule="auto"/>
      </w:pPr>
      <w:r>
        <w:rPr>
          <w:kern w:val="0"/>
        </w:rPr>
        <w:tab/>
      </w:r>
      <w:r>
        <w:rPr>
          <w:kern w:val="0"/>
        </w:rPr>
        <w:tab/>
        <w:t>“</w:t>
      </w:r>
      <w:proofErr w:type="spellStart"/>
      <w:r>
        <w:rPr>
          <w:kern w:val="0"/>
        </w:rPr>
        <w:t>resultCode</w:t>
      </w:r>
      <w:proofErr w:type="spellEnd"/>
      <w:r>
        <w:rPr>
          <w:kern w:val="0"/>
        </w:rPr>
        <w:t>”:””,</w:t>
      </w:r>
    </w:p>
    <w:p w14:paraId="39A72F7E" w14:textId="77777777" w:rsidR="002866F3" w:rsidRDefault="00832A20">
      <w:pPr>
        <w:tabs>
          <w:tab w:val="left" w:pos="0"/>
          <w:tab w:val="left" w:pos="420"/>
        </w:tabs>
        <w:snapToGrid w:val="0"/>
        <w:spacing w:line="360" w:lineRule="auto"/>
      </w:pPr>
      <w:r>
        <w:rPr>
          <w:kern w:val="0"/>
        </w:rPr>
        <w:tab/>
      </w:r>
      <w:r>
        <w:rPr>
          <w:kern w:val="0"/>
        </w:rPr>
        <w:tab/>
        <w:t>“</w:t>
      </w:r>
      <w:proofErr w:type="spellStart"/>
      <w:r>
        <w:rPr>
          <w:kern w:val="0"/>
        </w:rPr>
        <w:t>deviceStatus</w:t>
      </w:r>
      <w:proofErr w:type="spellEnd"/>
      <w:proofErr w:type="gramStart"/>
      <w:r>
        <w:rPr>
          <w:kern w:val="0"/>
        </w:rPr>
        <w:t>”:[</w:t>
      </w:r>
      <w:proofErr w:type="gramEnd"/>
    </w:p>
    <w:p w14:paraId="7035EA64" w14:textId="77777777" w:rsidR="002866F3" w:rsidRDefault="00832A20">
      <w:pPr>
        <w:tabs>
          <w:tab w:val="left" w:pos="0"/>
          <w:tab w:val="left" w:pos="420"/>
        </w:tabs>
        <w:snapToGrid w:val="0"/>
        <w:spacing w:line="360" w:lineRule="auto"/>
      </w:pPr>
      <w:r>
        <w:rPr>
          <w:kern w:val="0"/>
        </w:rPr>
        <w:tab/>
      </w:r>
      <w:r>
        <w:rPr>
          <w:kern w:val="0"/>
        </w:rPr>
        <w:tab/>
      </w:r>
      <w:r>
        <w:rPr>
          <w:kern w:val="0"/>
        </w:rPr>
        <w:tab/>
        <w:t>{</w:t>
      </w:r>
    </w:p>
    <w:p w14:paraId="03F0F599" w14:textId="77777777" w:rsidR="002866F3" w:rsidRDefault="00832A20">
      <w:pPr>
        <w:tabs>
          <w:tab w:val="left" w:pos="0"/>
          <w:tab w:val="left" w:pos="420"/>
        </w:tabs>
        <w:snapToGrid w:val="0"/>
        <w:spacing w:line="360" w:lineRule="auto"/>
      </w:pPr>
      <w:r>
        <w:rPr>
          <w:kern w:val="0"/>
        </w:rPr>
        <w:tab/>
      </w:r>
      <w:r>
        <w:rPr>
          <w:kern w:val="0"/>
        </w:rPr>
        <w:tab/>
      </w:r>
      <w:r>
        <w:rPr>
          <w:kern w:val="0"/>
        </w:rPr>
        <w:tab/>
      </w:r>
      <w:r>
        <w:rPr>
          <w:kern w:val="0"/>
        </w:rPr>
        <w:tab/>
        <w:t>“key”:””,</w:t>
      </w:r>
    </w:p>
    <w:p w14:paraId="0300EE31" w14:textId="77777777" w:rsidR="002866F3" w:rsidRDefault="00832A20">
      <w:pPr>
        <w:tabs>
          <w:tab w:val="left" w:pos="0"/>
          <w:tab w:val="left" w:pos="420"/>
        </w:tabs>
        <w:snapToGrid w:val="0"/>
        <w:spacing w:line="360" w:lineRule="auto"/>
      </w:pPr>
      <w:r>
        <w:rPr>
          <w:kern w:val="0"/>
        </w:rPr>
        <w:tab/>
      </w:r>
      <w:r>
        <w:rPr>
          <w:kern w:val="0"/>
        </w:rPr>
        <w:tab/>
      </w:r>
      <w:r>
        <w:rPr>
          <w:kern w:val="0"/>
        </w:rPr>
        <w:tab/>
      </w:r>
      <w:r>
        <w:rPr>
          <w:kern w:val="0"/>
        </w:rPr>
        <w:tab/>
        <w:t>“value”:””,</w:t>
      </w:r>
    </w:p>
    <w:p w14:paraId="538D29E8" w14:textId="77777777" w:rsidR="002866F3" w:rsidRDefault="00832A20">
      <w:pPr>
        <w:tabs>
          <w:tab w:val="left" w:pos="0"/>
          <w:tab w:val="left" w:pos="420"/>
        </w:tabs>
        <w:snapToGrid w:val="0"/>
        <w:spacing w:line="360" w:lineRule="auto"/>
      </w:pPr>
      <w:r>
        <w:rPr>
          <w:kern w:val="0"/>
        </w:rPr>
        <w:t>},</w:t>
      </w:r>
    </w:p>
    <w:p w14:paraId="7B9B3A2D" w14:textId="77777777" w:rsidR="002866F3" w:rsidRDefault="00832A20">
      <w:pPr>
        <w:tabs>
          <w:tab w:val="left" w:pos="0"/>
          <w:tab w:val="left" w:pos="420"/>
        </w:tabs>
        <w:snapToGrid w:val="0"/>
        <w:spacing w:line="360" w:lineRule="auto"/>
      </w:pPr>
      <w:r>
        <w:rPr>
          <w:kern w:val="0"/>
        </w:rPr>
        <w:t>{</w:t>
      </w:r>
    </w:p>
    <w:p w14:paraId="1DCD80BF" w14:textId="77777777" w:rsidR="002866F3" w:rsidRDefault="00832A20">
      <w:pPr>
        <w:tabs>
          <w:tab w:val="left" w:pos="0"/>
          <w:tab w:val="left" w:pos="420"/>
        </w:tabs>
        <w:snapToGrid w:val="0"/>
        <w:spacing w:line="360" w:lineRule="auto"/>
      </w:pPr>
      <w:r>
        <w:rPr>
          <w:kern w:val="0"/>
        </w:rPr>
        <w:tab/>
      </w:r>
      <w:r>
        <w:rPr>
          <w:kern w:val="0"/>
        </w:rPr>
        <w:tab/>
      </w:r>
      <w:r>
        <w:rPr>
          <w:kern w:val="0"/>
        </w:rPr>
        <w:tab/>
      </w:r>
      <w:r>
        <w:rPr>
          <w:kern w:val="0"/>
        </w:rPr>
        <w:tab/>
        <w:t>“key”:””,</w:t>
      </w:r>
    </w:p>
    <w:p w14:paraId="33FD4833" w14:textId="77777777" w:rsidR="002866F3" w:rsidRDefault="00832A20">
      <w:pPr>
        <w:tabs>
          <w:tab w:val="left" w:pos="0"/>
          <w:tab w:val="left" w:pos="420"/>
        </w:tabs>
        <w:snapToGrid w:val="0"/>
        <w:spacing w:line="360" w:lineRule="auto"/>
      </w:pPr>
      <w:r>
        <w:rPr>
          <w:kern w:val="0"/>
        </w:rPr>
        <w:tab/>
      </w:r>
      <w:r>
        <w:rPr>
          <w:kern w:val="0"/>
        </w:rPr>
        <w:tab/>
      </w:r>
      <w:r>
        <w:rPr>
          <w:kern w:val="0"/>
        </w:rPr>
        <w:tab/>
      </w:r>
      <w:r>
        <w:rPr>
          <w:kern w:val="0"/>
        </w:rPr>
        <w:tab/>
        <w:t>“value”:””,</w:t>
      </w:r>
    </w:p>
    <w:p w14:paraId="45FCDB83" w14:textId="77777777" w:rsidR="002866F3" w:rsidRDefault="00832A20">
      <w:pPr>
        <w:tabs>
          <w:tab w:val="left" w:pos="0"/>
          <w:tab w:val="left" w:pos="420"/>
        </w:tabs>
        <w:snapToGrid w:val="0"/>
        <w:spacing w:line="360" w:lineRule="auto"/>
      </w:pPr>
      <w:r>
        <w:rPr>
          <w:kern w:val="0"/>
        </w:rPr>
        <w:t>},</w:t>
      </w:r>
    </w:p>
    <w:p w14:paraId="2E764744" w14:textId="77777777" w:rsidR="002866F3" w:rsidRDefault="00832A20">
      <w:pPr>
        <w:tabs>
          <w:tab w:val="left" w:pos="0"/>
          <w:tab w:val="left" w:pos="420"/>
        </w:tabs>
        <w:snapToGrid w:val="0"/>
        <w:spacing w:line="360" w:lineRule="auto"/>
      </w:pPr>
      <w:r>
        <w:rPr>
          <w:kern w:val="0"/>
        </w:rPr>
        <w:t>…</w:t>
      </w:r>
    </w:p>
    <w:p w14:paraId="5AFCFD0E" w14:textId="77777777" w:rsidR="002866F3" w:rsidRDefault="00832A20">
      <w:pPr>
        <w:tabs>
          <w:tab w:val="left" w:pos="0"/>
          <w:tab w:val="left" w:pos="420"/>
        </w:tabs>
        <w:snapToGrid w:val="0"/>
        <w:spacing w:line="360" w:lineRule="auto"/>
      </w:pPr>
      <w:r>
        <w:rPr>
          <w:kern w:val="0"/>
        </w:rPr>
        <w:t>]</w:t>
      </w:r>
    </w:p>
    <w:p w14:paraId="730F6981" w14:textId="77777777" w:rsidR="002866F3" w:rsidRDefault="00832A20">
      <w:pPr>
        <w:tabs>
          <w:tab w:val="left" w:pos="0"/>
          <w:tab w:val="left" w:pos="420"/>
        </w:tabs>
        <w:snapToGrid w:val="0"/>
        <w:spacing w:line="360" w:lineRule="auto"/>
      </w:pPr>
      <w:r>
        <w:rPr>
          <w:kern w:val="0"/>
        </w:rPr>
        <w:t>}</w:t>
      </w:r>
    </w:p>
    <w:p w14:paraId="65BD91E5" w14:textId="77777777" w:rsidR="002866F3" w:rsidRDefault="00832A20">
      <w:pPr>
        <w:tabs>
          <w:tab w:val="left" w:pos="0"/>
          <w:tab w:val="left" w:pos="420"/>
        </w:tabs>
        <w:snapToGrid w:val="0"/>
        <w:spacing w:line="360" w:lineRule="auto"/>
        <w:ind w:firstLineChars="200" w:firstLine="480"/>
      </w:pPr>
      <w:r>
        <w:rPr>
          <w:rFonts w:cs="宋体" w:hint="eastAsia"/>
          <w:kern w:val="0"/>
        </w:rPr>
        <w:t>根据设备</w:t>
      </w:r>
      <w:r>
        <w:rPr>
          <w:kern w:val="0"/>
        </w:rPr>
        <w:t>id</w:t>
      </w:r>
      <w:r>
        <w:rPr>
          <w:rFonts w:cs="宋体" w:hint="eastAsia"/>
          <w:kern w:val="0"/>
        </w:rPr>
        <w:t>和控制</w:t>
      </w:r>
      <w:r>
        <w:rPr>
          <w:kern w:val="0"/>
        </w:rPr>
        <w:t>key-value</w:t>
      </w:r>
      <w:r>
        <w:rPr>
          <w:rFonts w:cs="宋体" w:hint="eastAsia"/>
          <w:kern w:val="0"/>
        </w:rPr>
        <w:t>数组实现设备的远程控制，执行成功</w:t>
      </w:r>
      <w:proofErr w:type="spellStart"/>
      <w:r>
        <w:rPr>
          <w:kern w:val="0"/>
        </w:rPr>
        <w:t>resultCode</w:t>
      </w:r>
      <w:proofErr w:type="spellEnd"/>
      <w:r>
        <w:rPr>
          <w:rFonts w:cs="宋体" w:hint="eastAsia"/>
          <w:kern w:val="0"/>
        </w:rPr>
        <w:t>返回</w:t>
      </w:r>
      <w:r>
        <w:rPr>
          <w:kern w:val="0"/>
        </w:rPr>
        <w:t>1</w:t>
      </w:r>
      <w:r>
        <w:rPr>
          <w:rFonts w:cs="宋体" w:hint="eastAsia"/>
          <w:kern w:val="0"/>
        </w:rPr>
        <w:t>，同时返回设备状态数据数组。</w:t>
      </w:r>
    </w:p>
    <w:p w14:paraId="7420BAC9" w14:textId="77777777" w:rsidR="002866F3" w:rsidRDefault="00832A20">
      <w:pPr>
        <w:pStyle w:val="affffff1"/>
        <w:widowControl w:val="0"/>
        <w:numPr>
          <w:ilvl w:val="0"/>
          <w:numId w:val="118"/>
        </w:numPr>
        <w:tabs>
          <w:tab w:val="clear" w:pos="0"/>
          <w:tab w:val="left" w:pos="420"/>
        </w:tabs>
        <w:adjustRightInd/>
        <w:spacing w:before="0" w:beforeAutospacing="0" w:after="160" w:afterAutospacing="0" w:line="360" w:lineRule="auto"/>
        <w:ind w:leftChars="0" w:left="-567" w:firstLine="567"/>
        <w:jc w:val="both"/>
        <w:rPr>
          <w:rFonts w:ascii="Times New Roman" w:hAnsi="Times New Roman"/>
        </w:rPr>
      </w:pPr>
      <w:r>
        <w:rPr>
          <w:rFonts w:ascii="Times New Roman" w:hAnsi="Times New Roman"/>
          <w:kern w:val="2"/>
        </w:rPr>
        <w:t>面向设备通信接口</w:t>
      </w:r>
    </w:p>
    <w:p w14:paraId="65A35A29" w14:textId="77777777" w:rsidR="002866F3" w:rsidRDefault="00832A20">
      <w:pPr>
        <w:tabs>
          <w:tab w:val="left" w:pos="0"/>
          <w:tab w:val="left" w:pos="420"/>
        </w:tabs>
        <w:snapToGrid w:val="0"/>
        <w:spacing w:line="360" w:lineRule="auto"/>
        <w:ind w:firstLineChars="200" w:firstLine="480"/>
      </w:pPr>
      <w:r>
        <w:rPr>
          <w:rFonts w:cs="宋体" w:hint="eastAsia"/>
          <w:kern w:val="0"/>
        </w:rPr>
        <w:t>馈电测试控制前端软件对外通信主要是与馈电基带设备、协议网关、变频通道等设备。其系统内所有可通信的设备通过网络实现基于</w:t>
      </w:r>
      <w:r>
        <w:rPr>
          <w:kern w:val="0"/>
        </w:rPr>
        <w:t>TCP</w:t>
      </w:r>
      <w:r>
        <w:rPr>
          <w:rFonts w:cs="宋体" w:hint="eastAsia"/>
          <w:kern w:val="0"/>
        </w:rPr>
        <w:t>或</w:t>
      </w:r>
      <w:r>
        <w:rPr>
          <w:kern w:val="0"/>
        </w:rPr>
        <w:t>UDP</w:t>
      </w:r>
      <w:r>
        <w:rPr>
          <w:rFonts w:cs="宋体" w:hint="eastAsia"/>
          <w:kern w:val="0"/>
        </w:rPr>
        <w:t>的通信，主要功能在于数据的</w:t>
      </w:r>
      <w:r>
        <w:rPr>
          <w:kern w:val="0"/>
        </w:rPr>
        <w:t>“</w:t>
      </w:r>
      <w:r>
        <w:rPr>
          <w:rFonts w:cs="宋体" w:hint="eastAsia"/>
          <w:kern w:val="0"/>
        </w:rPr>
        <w:t>路由</w:t>
      </w:r>
      <w:r>
        <w:rPr>
          <w:kern w:val="0"/>
        </w:rPr>
        <w:t>”</w:t>
      </w:r>
      <w:r>
        <w:rPr>
          <w:rFonts w:cs="宋体" w:hint="eastAsia"/>
          <w:kern w:val="0"/>
        </w:rPr>
        <w:t>和解析。内部接口相对简单，主要是各个模块之间的数据交换；外部接口相对复杂，主要是与所有外部设备进行网络通信，传输指令类信息。</w:t>
      </w:r>
    </w:p>
    <w:p w14:paraId="2CD0F6EA" w14:textId="77777777" w:rsidR="002866F3" w:rsidRDefault="00832A20">
      <w:pPr>
        <w:pStyle w:val="40"/>
        <w:spacing w:before="120" w:after="120"/>
        <w:ind w:leftChars="0" w:left="1080" w:hanging="1080"/>
      </w:pPr>
      <w:r>
        <w:rPr>
          <w:rFonts w:hint="eastAsia"/>
        </w:rPr>
        <w:lastRenderedPageBreak/>
        <w:t>通信模式</w:t>
      </w:r>
    </w:p>
    <w:p w14:paraId="014F9D0D" w14:textId="77777777" w:rsidR="002866F3" w:rsidRDefault="00832A20">
      <w:pPr>
        <w:pStyle w:val="50"/>
        <w:spacing w:before="120" w:after="120"/>
        <w:ind w:leftChars="0" w:left="1080" w:hanging="1080"/>
      </w:pPr>
      <w:r>
        <w:rPr>
          <w:rFonts w:hint="eastAsia"/>
        </w:rPr>
        <w:t>TCP/IP</w:t>
      </w:r>
      <w:r>
        <w:rPr>
          <w:rFonts w:hint="eastAsia"/>
        </w:rPr>
        <w:t>通信</w:t>
      </w:r>
    </w:p>
    <w:p w14:paraId="07C52253" w14:textId="77777777" w:rsidR="002866F3" w:rsidRDefault="00832A20">
      <w:pPr>
        <w:tabs>
          <w:tab w:val="left" w:pos="0"/>
          <w:tab w:val="left" w:pos="420"/>
        </w:tabs>
        <w:snapToGrid w:val="0"/>
        <w:spacing w:line="360" w:lineRule="auto"/>
        <w:ind w:firstLineChars="200" w:firstLine="480"/>
      </w:pPr>
      <w:r>
        <w:rPr>
          <w:rFonts w:cs="宋体" w:hint="eastAsia"/>
          <w:kern w:val="0"/>
        </w:rPr>
        <w:t>前端监控管理</w:t>
      </w:r>
      <w:r>
        <w:rPr>
          <w:rFonts w:cs="宋体" w:hint="eastAsia"/>
          <w:kern w:val="0"/>
        </w:rPr>
        <w:t>a</w:t>
      </w:r>
      <w:r>
        <w:rPr>
          <w:rFonts w:cs="宋体" w:hint="eastAsia"/>
          <w:kern w:val="0"/>
        </w:rPr>
        <w:t>系统与各个设备的通信方式为网络通信，协议为</w:t>
      </w:r>
      <w:r>
        <w:rPr>
          <w:kern w:val="0"/>
        </w:rPr>
        <w:t>TCP</w:t>
      </w:r>
      <w:r>
        <w:rPr>
          <w:rFonts w:cs="宋体" w:hint="eastAsia"/>
          <w:kern w:val="0"/>
        </w:rPr>
        <w:t>或</w:t>
      </w:r>
      <w:r>
        <w:rPr>
          <w:kern w:val="0"/>
        </w:rPr>
        <w:t>UDP</w:t>
      </w:r>
      <w:r>
        <w:rPr>
          <w:rFonts w:cs="宋体" w:hint="eastAsia"/>
          <w:kern w:val="0"/>
        </w:rPr>
        <w:t>。前端监控管理系统接收来自终端用户通过浏览器接收的键盘、鼠标等设备的输入，并将命令通过网络发送到具体设备。</w:t>
      </w:r>
      <w:r>
        <w:rPr>
          <w:rFonts w:cs="宋体" w:hint="eastAsia"/>
          <w:kern w:val="0"/>
        </w:rPr>
        <w:t>设备接收到命令，经过数据处理，执行相应的动作行为，并将执行结果的状态信息返回给前端监控管理，再通过</w:t>
      </w:r>
      <w:r>
        <w:rPr>
          <w:kern w:val="0"/>
        </w:rPr>
        <w:t>WebSocket</w:t>
      </w:r>
      <w:r>
        <w:rPr>
          <w:rFonts w:cs="宋体" w:hint="eastAsia"/>
          <w:kern w:val="0"/>
        </w:rPr>
        <w:t>推送给终端用户，依次完成设备的监控、管理、测试等功能。</w:t>
      </w:r>
    </w:p>
    <w:p w14:paraId="728EECD7" w14:textId="77777777" w:rsidR="002866F3" w:rsidRDefault="00832A20">
      <w:pPr>
        <w:tabs>
          <w:tab w:val="left" w:pos="0"/>
          <w:tab w:val="left" w:pos="420"/>
        </w:tabs>
        <w:snapToGrid w:val="0"/>
        <w:spacing w:line="360" w:lineRule="auto"/>
        <w:ind w:firstLineChars="200" w:firstLine="480"/>
      </w:pPr>
      <w:r>
        <w:rPr>
          <w:rFonts w:cs="宋体" w:hint="eastAsia"/>
          <w:kern w:val="0"/>
        </w:rPr>
        <w:t>前端监控管理系统与设备之间基于客户端</w:t>
      </w:r>
      <w:r>
        <w:rPr>
          <w:kern w:val="0"/>
        </w:rPr>
        <w:t>/</w:t>
      </w:r>
      <w:r>
        <w:rPr>
          <w:rFonts w:cs="宋体" w:hint="eastAsia"/>
          <w:kern w:val="0"/>
        </w:rPr>
        <w:t>服务端通信模式进行信息交换，其通信模式如下图所示。</w:t>
      </w:r>
    </w:p>
    <w:p w14:paraId="44DC712D" w14:textId="77777777" w:rsidR="002866F3" w:rsidRDefault="00832A20">
      <w:pPr>
        <w:pStyle w:val="affffffffffffffffffffffffffffff0"/>
        <w:widowControl/>
        <w:spacing w:line="360" w:lineRule="auto"/>
        <w:rPr>
          <w:rFonts w:ascii="Times New Roman" w:hAnsi="Times New Roman"/>
        </w:rPr>
      </w:pPr>
      <w:r>
        <w:rPr>
          <w:rFonts w:ascii="Times New Roman" w:hAnsi="Times New Roman"/>
          <w:noProof/>
        </w:rPr>
        <w:drawing>
          <wp:inline distT="0" distB="0" distL="0" distR="0">
            <wp:extent cx="4738370" cy="3990340"/>
            <wp:effectExtent l="0" t="0" r="0" b="0"/>
            <wp:docPr id="1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2"/>
                    <pic:cNvPicPr>
                      <a:picLocks noChangeAspect="1" noChangeArrowheads="1"/>
                    </pic:cNvPicPr>
                  </pic:nvPicPr>
                  <pic:blipFill>
                    <a:blip r:embed="rId16"/>
                    <a:srcRect/>
                    <a:stretch>
                      <a:fillRect/>
                    </a:stretch>
                  </pic:blipFill>
                  <pic:spPr>
                    <a:xfrm>
                      <a:off x="0" y="0"/>
                      <a:ext cx="4738370" cy="3990340"/>
                    </a:xfrm>
                    <a:prstGeom prst="rect">
                      <a:avLst/>
                    </a:prstGeom>
                    <a:noFill/>
                    <a:ln w="9525">
                      <a:noFill/>
                      <a:miter lim="800000"/>
                      <a:headEnd/>
                      <a:tailEnd/>
                    </a:ln>
                  </pic:spPr>
                </pic:pic>
              </a:graphicData>
            </a:graphic>
          </wp:inline>
        </w:drawing>
      </w:r>
    </w:p>
    <w:p w14:paraId="7209D509" w14:textId="77777777" w:rsidR="002866F3" w:rsidRDefault="00832A20">
      <w:pPr>
        <w:tabs>
          <w:tab w:val="left" w:pos="0"/>
          <w:tab w:val="left" w:pos="420"/>
        </w:tabs>
        <w:snapToGrid w:val="0"/>
        <w:spacing w:line="360" w:lineRule="auto"/>
        <w:ind w:firstLine="482"/>
        <w:jc w:val="center"/>
        <w:rPr>
          <w:color w:val="000000"/>
          <w:sz w:val="20"/>
          <w:szCs w:val="20"/>
        </w:rPr>
      </w:pPr>
      <w:r>
        <w:rPr>
          <w:rFonts w:cs="宋体" w:hint="eastAsia"/>
          <w:color w:val="000000"/>
          <w:kern w:val="0"/>
          <w:sz w:val="20"/>
          <w:szCs w:val="20"/>
        </w:rPr>
        <w:t>图</w:t>
      </w:r>
      <w:r>
        <w:rPr>
          <w:color w:val="000000"/>
          <w:kern w:val="0"/>
          <w:sz w:val="20"/>
          <w:szCs w:val="20"/>
        </w:rPr>
        <w:fldChar w:fldCharType="begin"/>
      </w:r>
      <w:r>
        <w:rPr>
          <w:color w:val="000000"/>
          <w:kern w:val="0"/>
          <w:sz w:val="20"/>
          <w:szCs w:val="20"/>
        </w:rPr>
        <w:instrText xml:space="preserve"> STYLEREF 1 \s </w:instrText>
      </w:r>
      <w:r>
        <w:rPr>
          <w:color w:val="000000"/>
          <w:kern w:val="0"/>
          <w:sz w:val="20"/>
          <w:szCs w:val="20"/>
        </w:rPr>
        <w:fldChar w:fldCharType="separate"/>
      </w:r>
      <w:r>
        <w:rPr>
          <w:color w:val="000000"/>
          <w:kern w:val="0"/>
          <w:sz w:val="20"/>
          <w:szCs w:val="20"/>
        </w:rPr>
        <w:t>3</w:t>
      </w:r>
      <w:r>
        <w:rPr>
          <w:color w:val="000000"/>
          <w:kern w:val="0"/>
          <w:sz w:val="20"/>
          <w:szCs w:val="20"/>
        </w:rPr>
        <w:fldChar w:fldCharType="end"/>
      </w:r>
      <w:r>
        <w:rPr>
          <w:color w:val="000000"/>
          <w:kern w:val="0"/>
          <w:sz w:val="20"/>
          <w:szCs w:val="20"/>
        </w:rPr>
        <w:t>-</w:t>
      </w:r>
      <w:r>
        <w:rPr>
          <w:color w:val="000000"/>
          <w:kern w:val="0"/>
          <w:sz w:val="20"/>
          <w:szCs w:val="20"/>
        </w:rPr>
        <w:fldChar w:fldCharType="begin"/>
      </w:r>
      <w:r>
        <w:rPr>
          <w:color w:val="000000"/>
          <w:kern w:val="0"/>
          <w:sz w:val="20"/>
          <w:szCs w:val="20"/>
        </w:rPr>
        <w:instrText xml:space="preserve"> SEQ </w:instrText>
      </w:r>
      <w:r>
        <w:rPr>
          <w:rFonts w:cs="宋体" w:hint="eastAsia"/>
          <w:color w:val="000000"/>
          <w:kern w:val="0"/>
          <w:sz w:val="20"/>
          <w:szCs w:val="20"/>
        </w:rPr>
        <w:instrText>图</w:instrText>
      </w:r>
      <w:r>
        <w:rPr>
          <w:color w:val="000000"/>
          <w:kern w:val="0"/>
          <w:sz w:val="20"/>
          <w:szCs w:val="20"/>
        </w:rPr>
        <w:instrText xml:space="preserve"> \* ARABIC \s 1 </w:instrText>
      </w:r>
      <w:r>
        <w:rPr>
          <w:color w:val="000000"/>
          <w:kern w:val="0"/>
          <w:sz w:val="20"/>
          <w:szCs w:val="20"/>
        </w:rPr>
        <w:fldChar w:fldCharType="separate"/>
      </w:r>
      <w:r>
        <w:rPr>
          <w:color w:val="000000"/>
          <w:kern w:val="0"/>
          <w:sz w:val="20"/>
          <w:szCs w:val="20"/>
        </w:rPr>
        <w:t>9</w:t>
      </w:r>
      <w:r>
        <w:rPr>
          <w:color w:val="000000"/>
          <w:kern w:val="0"/>
          <w:sz w:val="20"/>
          <w:szCs w:val="20"/>
        </w:rPr>
        <w:fldChar w:fldCharType="end"/>
      </w:r>
      <w:r>
        <w:rPr>
          <w:rFonts w:cs="宋体" w:hint="eastAsia"/>
          <w:color w:val="000000"/>
          <w:kern w:val="0"/>
          <w:sz w:val="20"/>
          <w:szCs w:val="20"/>
        </w:rPr>
        <w:t>客户机与服务器间信息交换示意图</w:t>
      </w:r>
    </w:p>
    <w:p w14:paraId="5FA90CFE" w14:textId="77777777" w:rsidR="002866F3" w:rsidRDefault="00832A20">
      <w:pPr>
        <w:pStyle w:val="50"/>
        <w:spacing w:before="120" w:after="120"/>
        <w:ind w:leftChars="0" w:left="1080" w:hanging="1080"/>
      </w:pPr>
      <w:r>
        <w:rPr>
          <w:rFonts w:hint="eastAsia"/>
        </w:rPr>
        <w:t>WebSocket</w:t>
      </w:r>
      <w:r>
        <w:rPr>
          <w:rFonts w:hint="eastAsia"/>
        </w:rPr>
        <w:t>通信</w:t>
      </w:r>
    </w:p>
    <w:p w14:paraId="3C72D2C9" w14:textId="77777777" w:rsidR="002866F3" w:rsidRDefault="00832A20">
      <w:pPr>
        <w:tabs>
          <w:tab w:val="left" w:pos="0"/>
          <w:tab w:val="left" w:pos="420"/>
        </w:tabs>
        <w:snapToGrid w:val="0"/>
        <w:spacing w:line="360" w:lineRule="auto"/>
        <w:ind w:firstLineChars="300" w:firstLine="720"/>
      </w:pPr>
      <w:r>
        <w:rPr>
          <w:kern w:val="0"/>
        </w:rPr>
        <w:t>WebSocket</w:t>
      </w:r>
      <w:r>
        <w:rPr>
          <w:rFonts w:cs="宋体" w:hint="eastAsia"/>
          <w:kern w:val="0"/>
        </w:rPr>
        <w:t>是</w:t>
      </w:r>
      <w:r>
        <w:rPr>
          <w:kern w:val="0"/>
        </w:rPr>
        <w:t>HTML5</w:t>
      </w:r>
      <w:r>
        <w:rPr>
          <w:rFonts w:cs="宋体" w:hint="eastAsia"/>
          <w:kern w:val="0"/>
        </w:rPr>
        <w:t>开始提供的一种在单个</w:t>
      </w:r>
      <w:r>
        <w:rPr>
          <w:kern w:val="0"/>
        </w:rPr>
        <w:t>TCP</w:t>
      </w:r>
      <w:r>
        <w:rPr>
          <w:rFonts w:cs="宋体" w:hint="eastAsia"/>
          <w:kern w:val="0"/>
        </w:rPr>
        <w:t>连接上进行全双工通信协议。</w:t>
      </w:r>
      <w:r>
        <w:rPr>
          <w:kern w:val="0"/>
        </w:rPr>
        <w:t>WebSocket</w:t>
      </w:r>
      <w:r>
        <w:rPr>
          <w:rFonts w:cs="宋体" w:hint="eastAsia"/>
          <w:kern w:val="0"/>
        </w:rPr>
        <w:t>使得客户端和服务器之间的数据交换变得更加简单，允许服务</w:t>
      </w:r>
      <w:proofErr w:type="gramStart"/>
      <w:r>
        <w:rPr>
          <w:rFonts w:cs="宋体" w:hint="eastAsia"/>
          <w:kern w:val="0"/>
        </w:rPr>
        <w:lastRenderedPageBreak/>
        <w:t>端主动</w:t>
      </w:r>
      <w:proofErr w:type="gramEnd"/>
      <w:r>
        <w:rPr>
          <w:rFonts w:cs="宋体" w:hint="eastAsia"/>
          <w:kern w:val="0"/>
        </w:rPr>
        <w:t>向客户端推送数据。在</w:t>
      </w:r>
      <w:r>
        <w:rPr>
          <w:kern w:val="0"/>
        </w:rPr>
        <w:t>WebSocket API</w:t>
      </w:r>
      <w:r>
        <w:rPr>
          <w:rFonts w:cs="宋体" w:hint="eastAsia"/>
          <w:kern w:val="0"/>
        </w:rPr>
        <w:t>中，浏览器和服务器只需要完成一次握手，两者之间就直接可以创建持久性的连接，并进行双向数据传输。</w:t>
      </w:r>
    </w:p>
    <w:p w14:paraId="5F6B2A39" w14:textId="77777777" w:rsidR="002866F3" w:rsidRDefault="00832A20">
      <w:pPr>
        <w:tabs>
          <w:tab w:val="left" w:pos="0"/>
          <w:tab w:val="left" w:pos="420"/>
        </w:tabs>
        <w:snapToGrid w:val="0"/>
        <w:spacing w:line="360" w:lineRule="auto"/>
        <w:ind w:firstLineChars="200" w:firstLine="480"/>
      </w:pPr>
      <w:r>
        <w:rPr>
          <w:rFonts w:cs="宋体" w:hint="eastAsia"/>
          <w:kern w:val="0"/>
        </w:rPr>
        <w:t>为实现终端浏览器与前端监控管理系统之间的长连接通信，提高响应速度，本系统采用</w:t>
      </w:r>
      <w:r>
        <w:rPr>
          <w:kern w:val="0"/>
        </w:rPr>
        <w:t>WebSocket</w:t>
      </w:r>
      <w:r>
        <w:rPr>
          <w:rFonts w:cs="宋体" w:hint="eastAsia"/>
          <w:kern w:val="0"/>
        </w:rPr>
        <w:t>通信协议。为了更好的保证通用性及于上级载荷准入控制系统交互接口协议要求，所有原始报文信息采用</w:t>
      </w:r>
      <w:r>
        <w:rPr>
          <w:kern w:val="0"/>
        </w:rPr>
        <w:t>PDXP</w:t>
      </w:r>
      <w:r>
        <w:rPr>
          <w:rFonts w:cs="宋体" w:hint="eastAsia"/>
          <w:kern w:val="0"/>
        </w:rPr>
        <w:t>进行二次封装，如下表所示。</w:t>
      </w:r>
    </w:p>
    <w:p w14:paraId="2F4A6C1E" w14:textId="77777777" w:rsidR="002866F3" w:rsidRDefault="00832A20">
      <w:pPr>
        <w:pStyle w:val="afffffffffffffffffffffffffffff9"/>
        <w:widowControl/>
        <w:spacing w:line="360" w:lineRule="auto"/>
        <w:rPr>
          <w:rFonts w:ascii="Times New Roman" w:eastAsia="宋体" w:hAnsi="Times New Roman"/>
          <w:sz w:val="24"/>
          <w:szCs w:val="24"/>
        </w:rPr>
      </w:pPr>
      <w:r>
        <w:rPr>
          <w:rFonts w:ascii="Times New Roman" w:hAnsi="Times New Roman" w:hint="eastAsia"/>
        </w:rPr>
        <w:t>表</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t>-</w:t>
      </w:r>
      <w:r>
        <w:rPr>
          <w:rFonts w:ascii="Times New Roman" w:hAnsi="Times New Roman"/>
        </w:rPr>
        <w:fldChar w:fldCharType="begin"/>
      </w:r>
      <w:r>
        <w:rPr>
          <w:rFonts w:ascii="Times New Roman" w:hAnsi="Times New Roman"/>
        </w:rPr>
        <w:instrText xml:space="preserve"> </w:instrText>
      </w:r>
      <w:r>
        <w:rPr>
          <w:rFonts w:ascii="Times New Roman" w:hAnsi="Times New Roman"/>
        </w:rPr>
        <w:instrText xml:space="preserve">SEQ </w:instrText>
      </w:r>
      <w:r>
        <w:rPr>
          <w:rFonts w:ascii="Times New Roman" w:hAnsi="Times New Roman" w:hint="eastAsia"/>
        </w:rPr>
        <w:instrText>表</w:instrText>
      </w:r>
      <w:r>
        <w:rPr>
          <w:rFonts w:ascii="Times New Roman" w:hAnsi="Times New Roman"/>
        </w:rPr>
        <w:instrText xml:space="preserve"> \* ARABIC \s 1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t xml:space="preserve"> PDXP</w:t>
      </w:r>
      <w:r>
        <w:rPr>
          <w:rFonts w:ascii="Times New Roman" w:hAnsi="Times New Roman" w:hint="eastAsia"/>
        </w:rPr>
        <w:t>二次封装</w:t>
      </w:r>
      <w:r>
        <w:rPr>
          <w:rFonts w:hint="eastAsia"/>
        </w:rPr>
        <w:fldChar w:fldCharType="begin"/>
      </w:r>
      <w:r>
        <w:instrText xml:space="preserve"> REF _Ref89372133 \h  \* MERGEFORMAT </w:instrText>
      </w:r>
      <w:r>
        <w:rPr>
          <w:rFonts w:hint="eastAsia"/>
        </w:rPr>
      </w:r>
      <w:r>
        <w:rPr>
          <w:rFonts w:hint="eastAsia"/>
        </w:rPr>
        <w:fldChar w:fldCharType="separate"/>
      </w:r>
      <w:r>
        <w:rPr>
          <w:b/>
        </w:rPr>
        <w:t>错误！未定义书签。</w:t>
      </w:r>
      <w:r>
        <w:rPr>
          <w:rFonts w:ascii="Times New Roman" w:hAnsi="Times New Roman" w:hint="eastAsia"/>
          <w:b/>
          <w:szCs w:val="24"/>
        </w:rPr>
        <w:fldChar w:fldCharType="end"/>
      </w:r>
    </w:p>
    <w:tbl>
      <w:tblPr>
        <w:tblW w:w="5000" w:type="pct"/>
        <w:tblCellMar>
          <w:left w:w="0" w:type="dxa"/>
          <w:right w:w="0" w:type="dxa"/>
        </w:tblCellMar>
        <w:tblLook w:val="04A0" w:firstRow="1" w:lastRow="0" w:firstColumn="1" w:lastColumn="0" w:noHBand="0" w:noVBand="1"/>
      </w:tblPr>
      <w:tblGrid>
        <w:gridCol w:w="861"/>
        <w:gridCol w:w="1426"/>
        <w:gridCol w:w="1292"/>
        <w:gridCol w:w="1480"/>
        <w:gridCol w:w="1581"/>
        <w:gridCol w:w="1114"/>
        <w:gridCol w:w="213"/>
        <w:gridCol w:w="1047"/>
      </w:tblGrid>
      <w:tr w:rsidR="002866F3" w14:paraId="51F50994" w14:textId="77777777">
        <w:trPr>
          <w:trHeight w:val="340"/>
        </w:trPr>
        <w:tc>
          <w:tcPr>
            <w:tcW w:w="259" w:type="pct"/>
            <w:tcBorders>
              <w:top w:val="single" w:sz="12" w:space="0" w:color="000000"/>
              <w:left w:val="single" w:sz="12" w:space="0" w:color="000000"/>
              <w:bottom w:val="single" w:sz="8" w:space="0" w:color="000000"/>
              <w:right w:val="single" w:sz="8" w:space="0" w:color="000000"/>
            </w:tcBorders>
            <w:shd w:val="clear" w:color="auto" w:fill="D9D9D9"/>
            <w:tcMar>
              <w:top w:w="15" w:type="dxa"/>
              <w:left w:w="85" w:type="dxa"/>
              <w:right w:w="85" w:type="dxa"/>
            </w:tcMar>
            <w:vAlign w:val="center"/>
          </w:tcPr>
          <w:p w14:paraId="6D7681A7" w14:textId="77777777" w:rsidR="002866F3" w:rsidRDefault="00832A20">
            <w:pPr>
              <w:pStyle w:val="affffff1"/>
              <w:widowControl w:val="0"/>
              <w:snapToGrid w:val="0"/>
              <w:spacing w:before="0" w:beforeAutospacing="0" w:after="0" w:afterAutospacing="0" w:line="360" w:lineRule="auto"/>
              <w:jc w:val="center"/>
              <w:rPr>
                <w:sz w:val="21"/>
                <w:szCs w:val="21"/>
              </w:rPr>
            </w:pPr>
            <w:r>
              <w:rPr>
                <w:rFonts w:ascii="Times New Roman" w:hAnsi="Times New Roman"/>
                <w:b/>
                <w:kern w:val="2"/>
                <w:sz w:val="21"/>
                <w:szCs w:val="21"/>
              </w:rPr>
              <w:t>序号</w:t>
            </w:r>
          </w:p>
        </w:tc>
        <w:tc>
          <w:tcPr>
            <w:tcW w:w="948" w:type="pct"/>
            <w:tcBorders>
              <w:top w:val="single" w:sz="12" w:space="0" w:color="000000"/>
              <w:left w:val="single" w:sz="8" w:space="0" w:color="000000"/>
              <w:bottom w:val="single" w:sz="8" w:space="0" w:color="000000"/>
              <w:right w:val="single" w:sz="8" w:space="0" w:color="000000"/>
            </w:tcBorders>
            <w:shd w:val="clear" w:color="auto" w:fill="D9D9D9"/>
            <w:tcMar>
              <w:top w:w="15" w:type="dxa"/>
              <w:left w:w="85" w:type="dxa"/>
              <w:right w:w="85" w:type="dxa"/>
            </w:tcMar>
            <w:vAlign w:val="center"/>
          </w:tcPr>
          <w:p w14:paraId="6C01EFFE" w14:textId="77777777" w:rsidR="002866F3" w:rsidRDefault="00832A20">
            <w:pPr>
              <w:pStyle w:val="affffff1"/>
              <w:widowControl w:val="0"/>
              <w:snapToGrid w:val="0"/>
              <w:spacing w:before="0" w:beforeAutospacing="0" w:after="0" w:afterAutospacing="0" w:line="360" w:lineRule="auto"/>
              <w:jc w:val="center"/>
              <w:rPr>
                <w:sz w:val="21"/>
                <w:szCs w:val="21"/>
              </w:rPr>
            </w:pPr>
            <w:r>
              <w:rPr>
                <w:rFonts w:ascii="Times New Roman" w:hAnsi="Times New Roman"/>
                <w:b/>
                <w:kern w:val="2"/>
                <w:sz w:val="21"/>
                <w:szCs w:val="21"/>
              </w:rPr>
              <w:t>名称</w:t>
            </w:r>
          </w:p>
        </w:tc>
        <w:tc>
          <w:tcPr>
            <w:tcW w:w="517" w:type="pct"/>
            <w:tcBorders>
              <w:top w:val="single" w:sz="12" w:space="0" w:color="000000"/>
              <w:left w:val="single" w:sz="8" w:space="0" w:color="000000"/>
              <w:bottom w:val="single" w:sz="8" w:space="0" w:color="000000"/>
              <w:right w:val="single" w:sz="8" w:space="0" w:color="000000"/>
            </w:tcBorders>
            <w:shd w:val="clear" w:color="auto" w:fill="D9D9D9"/>
            <w:tcMar>
              <w:top w:w="15" w:type="dxa"/>
              <w:left w:w="85" w:type="dxa"/>
              <w:right w:w="85" w:type="dxa"/>
            </w:tcMar>
            <w:vAlign w:val="center"/>
          </w:tcPr>
          <w:p w14:paraId="794C7F55" w14:textId="77777777" w:rsidR="002866F3" w:rsidRDefault="00832A20">
            <w:pPr>
              <w:pStyle w:val="affffff1"/>
              <w:widowControl w:val="0"/>
              <w:snapToGrid w:val="0"/>
              <w:spacing w:before="0" w:beforeAutospacing="0" w:after="0" w:afterAutospacing="0" w:line="360" w:lineRule="auto"/>
              <w:jc w:val="center"/>
              <w:rPr>
                <w:sz w:val="21"/>
                <w:szCs w:val="21"/>
              </w:rPr>
            </w:pPr>
            <w:r>
              <w:rPr>
                <w:rFonts w:ascii="Times New Roman" w:hAnsi="Times New Roman"/>
                <w:b/>
                <w:kern w:val="2"/>
                <w:sz w:val="21"/>
                <w:szCs w:val="21"/>
              </w:rPr>
              <w:t>类型</w:t>
            </w:r>
          </w:p>
        </w:tc>
        <w:tc>
          <w:tcPr>
            <w:tcW w:w="604" w:type="pct"/>
            <w:tcBorders>
              <w:top w:val="single" w:sz="12" w:space="0" w:color="000000"/>
              <w:left w:val="single" w:sz="8" w:space="0" w:color="000000"/>
              <w:bottom w:val="single" w:sz="8" w:space="0" w:color="000000"/>
              <w:right w:val="single" w:sz="8" w:space="0" w:color="000000"/>
            </w:tcBorders>
            <w:shd w:val="clear" w:color="auto" w:fill="D9D9D9"/>
            <w:tcMar>
              <w:top w:w="15" w:type="dxa"/>
              <w:left w:w="85" w:type="dxa"/>
              <w:right w:w="85" w:type="dxa"/>
            </w:tcMar>
            <w:vAlign w:val="center"/>
          </w:tcPr>
          <w:p w14:paraId="01DDABAE" w14:textId="77777777" w:rsidR="002866F3" w:rsidRDefault="00832A20">
            <w:pPr>
              <w:pStyle w:val="affffff1"/>
              <w:widowControl w:val="0"/>
              <w:snapToGrid w:val="0"/>
              <w:spacing w:before="0" w:beforeAutospacing="0" w:after="0" w:afterAutospacing="0" w:line="360" w:lineRule="auto"/>
              <w:jc w:val="center"/>
              <w:rPr>
                <w:b/>
                <w:sz w:val="21"/>
                <w:szCs w:val="21"/>
              </w:rPr>
            </w:pPr>
            <w:r>
              <w:rPr>
                <w:rFonts w:ascii="Times New Roman" w:hAnsi="Times New Roman"/>
                <w:b/>
                <w:kern w:val="2"/>
                <w:sz w:val="21"/>
                <w:szCs w:val="21"/>
              </w:rPr>
              <w:t>长度</w:t>
            </w:r>
          </w:p>
          <w:p w14:paraId="3511819E" w14:textId="77777777" w:rsidR="002866F3" w:rsidRDefault="00832A20">
            <w:pPr>
              <w:pStyle w:val="affffff1"/>
              <w:widowControl w:val="0"/>
              <w:snapToGrid w:val="0"/>
              <w:spacing w:before="0" w:beforeAutospacing="0" w:after="0" w:afterAutospacing="0" w:line="360" w:lineRule="auto"/>
              <w:jc w:val="center"/>
              <w:rPr>
                <w:sz w:val="21"/>
                <w:szCs w:val="21"/>
              </w:rPr>
            </w:pPr>
            <w:r>
              <w:rPr>
                <w:rFonts w:ascii="Times New Roman" w:hAnsi="Times New Roman"/>
                <w:b/>
                <w:kern w:val="2"/>
                <w:sz w:val="21"/>
                <w:szCs w:val="21"/>
              </w:rPr>
              <w:t>（</w:t>
            </w:r>
            <w:r>
              <w:rPr>
                <w:rFonts w:ascii="Times New Roman" w:hAnsi="Times New Roman" w:cs="Times New Roman"/>
                <w:b/>
                <w:kern w:val="2"/>
                <w:sz w:val="21"/>
                <w:szCs w:val="21"/>
              </w:rPr>
              <w:t>Byte</w:t>
            </w:r>
            <w:r>
              <w:rPr>
                <w:rFonts w:ascii="Times New Roman" w:hAnsi="Times New Roman"/>
                <w:b/>
                <w:kern w:val="2"/>
                <w:sz w:val="21"/>
                <w:szCs w:val="21"/>
              </w:rPr>
              <w:t>）</w:t>
            </w:r>
          </w:p>
        </w:tc>
        <w:tc>
          <w:tcPr>
            <w:tcW w:w="1034" w:type="pct"/>
            <w:tcBorders>
              <w:top w:val="single" w:sz="12" w:space="0" w:color="000000"/>
              <w:left w:val="single" w:sz="8" w:space="0" w:color="000000"/>
              <w:bottom w:val="single" w:sz="8" w:space="0" w:color="000000"/>
              <w:right w:val="single" w:sz="8" w:space="0" w:color="000000"/>
            </w:tcBorders>
            <w:shd w:val="clear" w:color="auto" w:fill="D9D9D9"/>
            <w:tcMar>
              <w:top w:w="15" w:type="dxa"/>
              <w:left w:w="85" w:type="dxa"/>
              <w:right w:w="85" w:type="dxa"/>
            </w:tcMar>
            <w:vAlign w:val="center"/>
          </w:tcPr>
          <w:p w14:paraId="477F7EB9" w14:textId="77777777" w:rsidR="002866F3" w:rsidRDefault="00832A20">
            <w:pPr>
              <w:pStyle w:val="affffff1"/>
              <w:widowControl w:val="0"/>
              <w:snapToGrid w:val="0"/>
              <w:spacing w:before="0" w:beforeAutospacing="0" w:after="0" w:afterAutospacing="0" w:line="360" w:lineRule="auto"/>
              <w:jc w:val="center"/>
              <w:rPr>
                <w:sz w:val="21"/>
                <w:szCs w:val="21"/>
              </w:rPr>
            </w:pPr>
            <w:r>
              <w:rPr>
                <w:rFonts w:ascii="Times New Roman" w:hAnsi="Times New Roman"/>
                <w:b/>
                <w:kern w:val="2"/>
                <w:sz w:val="21"/>
                <w:szCs w:val="21"/>
              </w:rPr>
              <w:t>范围</w:t>
            </w:r>
            <w:r>
              <w:rPr>
                <w:rFonts w:ascii="Times New Roman" w:hAnsi="Times New Roman" w:cs="Times New Roman"/>
                <w:b/>
                <w:kern w:val="2"/>
                <w:sz w:val="21"/>
                <w:szCs w:val="21"/>
              </w:rPr>
              <w:t>/</w:t>
            </w:r>
            <w:r>
              <w:rPr>
                <w:rFonts w:ascii="Times New Roman" w:hAnsi="Times New Roman"/>
                <w:b/>
                <w:kern w:val="2"/>
                <w:sz w:val="21"/>
                <w:szCs w:val="21"/>
              </w:rPr>
              <w:t>枚举</w:t>
            </w:r>
          </w:p>
        </w:tc>
        <w:tc>
          <w:tcPr>
            <w:tcW w:w="775" w:type="pct"/>
            <w:tcBorders>
              <w:top w:val="single" w:sz="12" w:space="0" w:color="000000"/>
              <w:left w:val="single" w:sz="8" w:space="0" w:color="000000"/>
              <w:bottom w:val="single" w:sz="8" w:space="0" w:color="000000"/>
              <w:right w:val="single" w:sz="8" w:space="0" w:color="000000"/>
            </w:tcBorders>
            <w:shd w:val="clear" w:color="auto" w:fill="D9D9D9"/>
            <w:tcMar>
              <w:top w:w="15" w:type="dxa"/>
              <w:left w:w="85" w:type="dxa"/>
              <w:right w:w="85" w:type="dxa"/>
            </w:tcMar>
            <w:vAlign w:val="center"/>
          </w:tcPr>
          <w:p w14:paraId="534577F2" w14:textId="77777777" w:rsidR="002866F3" w:rsidRDefault="00832A20">
            <w:pPr>
              <w:pStyle w:val="affffff1"/>
              <w:widowControl w:val="0"/>
              <w:snapToGrid w:val="0"/>
              <w:spacing w:before="0" w:beforeAutospacing="0" w:after="0" w:afterAutospacing="0" w:line="360" w:lineRule="auto"/>
              <w:jc w:val="center"/>
              <w:rPr>
                <w:sz w:val="21"/>
                <w:szCs w:val="21"/>
              </w:rPr>
            </w:pPr>
            <w:r>
              <w:rPr>
                <w:rFonts w:ascii="Times New Roman" w:hAnsi="Times New Roman"/>
                <w:b/>
                <w:kern w:val="2"/>
                <w:sz w:val="21"/>
                <w:szCs w:val="21"/>
              </w:rPr>
              <w:t>准确性</w:t>
            </w:r>
            <w:r>
              <w:rPr>
                <w:rFonts w:ascii="Times New Roman" w:hAnsi="Times New Roman" w:cs="Times New Roman"/>
                <w:b/>
                <w:kern w:val="2"/>
                <w:sz w:val="21"/>
                <w:szCs w:val="21"/>
              </w:rPr>
              <w:t>/</w:t>
            </w:r>
            <w:r>
              <w:rPr>
                <w:rFonts w:ascii="Times New Roman" w:hAnsi="Times New Roman"/>
                <w:b/>
                <w:kern w:val="2"/>
                <w:sz w:val="21"/>
                <w:szCs w:val="21"/>
              </w:rPr>
              <w:t>精度</w:t>
            </w:r>
            <w:r>
              <w:rPr>
                <w:rFonts w:ascii="Times New Roman" w:hAnsi="Times New Roman"/>
                <w:b/>
                <w:kern w:val="2"/>
                <w:sz w:val="21"/>
                <w:szCs w:val="21"/>
                <w:u w:val="single"/>
              </w:rPr>
              <w:t>取值范围</w:t>
            </w:r>
          </w:p>
        </w:tc>
        <w:tc>
          <w:tcPr>
            <w:tcW w:w="259" w:type="pct"/>
            <w:tcBorders>
              <w:top w:val="single" w:sz="12" w:space="0" w:color="000000"/>
              <w:left w:val="single" w:sz="8" w:space="0" w:color="000000"/>
              <w:bottom w:val="single" w:sz="8" w:space="0" w:color="000000"/>
              <w:right w:val="single" w:sz="8" w:space="0" w:color="000000"/>
            </w:tcBorders>
            <w:shd w:val="clear" w:color="auto" w:fill="D9D9D9"/>
            <w:tcMar>
              <w:top w:w="15" w:type="dxa"/>
              <w:left w:w="85" w:type="dxa"/>
              <w:right w:w="85" w:type="dxa"/>
            </w:tcMar>
            <w:vAlign w:val="center"/>
          </w:tcPr>
          <w:p w14:paraId="71416588" w14:textId="77777777" w:rsidR="002866F3" w:rsidRDefault="00832A20">
            <w:pPr>
              <w:pStyle w:val="affffff1"/>
              <w:widowControl w:val="0"/>
              <w:snapToGrid w:val="0"/>
              <w:spacing w:before="0" w:beforeAutospacing="0" w:after="0" w:afterAutospacing="0" w:line="360" w:lineRule="auto"/>
              <w:ind w:leftChars="-35" w:left="-84" w:rightChars="-35" w:right="-84"/>
              <w:jc w:val="center"/>
              <w:rPr>
                <w:sz w:val="21"/>
                <w:szCs w:val="21"/>
              </w:rPr>
            </w:pPr>
            <w:r>
              <w:rPr>
                <w:rFonts w:ascii="Times New Roman" w:hAnsi="Times New Roman"/>
                <w:b/>
                <w:kern w:val="2"/>
                <w:sz w:val="21"/>
                <w:szCs w:val="21"/>
              </w:rPr>
              <w:t>其它特性</w:t>
            </w:r>
          </w:p>
        </w:tc>
        <w:tc>
          <w:tcPr>
            <w:tcW w:w="603" w:type="pct"/>
            <w:tcBorders>
              <w:top w:val="single" w:sz="12" w:space="0" w:color="000000"/>
              <w:left w:val="single" w:sz="8" w:space="0" w:color="000000"/>
              <w:bottom w:val="single" w:sz="8" w:space="0" w:color="000000"/>
              <w:right w:val="single" w:sz="12" w:space="0" w:color="000000"/>
            </w:tcBorders>
            <w:shd w:val="clear" w:color="auto" w:fill="D9D9D9"/>
            <w:tcMar>
              <w:top w:w="15" w:type="dxa"/>
              <w:left w:w="85" w:type="dxa"/>
              <w:right w:w="85" w:type="dxa"/>
            </w:tcMar>
            <w:vAlign w:val="center"/>
          </w:tcPr>
          <w:p w14:paraId="575BB273" w14:textId="77777777" w:rsidR="002866F3" w:rsidRDefault="00832A20">
            <w:pPr>
              <w:pStyle w:val="affffff1"/>
              <w:widowControl w:val="0"/>
              <w:snapToGrid w:val="0"/>
              <w:spacing w:before="0" w:beforeAutospacing="0" w:after="0" w:afterAutospacing="0" w:line="360" w:lineRule="auto"/>
              <w:jc w:val="center"/>
              <w:rPr>
                <w:sz w:val="21"/>
                <w:szCs w:val="21"/>
              </w:rPr>
            </w:pPr>
            <w:r>
              <w:rPr>
                <w:rFonts w:ascii="Times New Roman" w:hAnsi="Times New Roman"/>
                <w:b/>
                <w:kern w:val="2"/>
                <w:sz w:val="21"/>
                <w:szCs w:val="21"/>
              </w:rPr>
              <w:t>说明</w:t>
            </w:r>
          </w:p>
        </w:tc>
      </w:tr>
      <w:tr w:rsidR="002866F3" w14:paraId="57953C5E" w14:textId="77777777">
        <w:trPr>
          <w:trHeight w:val="340"/>
        </w:trPr>
        <w:tc>
          <w:tcPr>
            <w:tcW w:w="259" w:type="pct"/>
            <w:tcBorders>
              <w:top w:val="single" w:sz="8" w:space="0" w:color="000000"/>
              <w:left w:val="single" w:sz="12" w:space="0" w:color="000000"/>
              <w:bottom w:val="single" w:sz="8" w:space="0" w:color="000000"/>
              <w:right w:val="single" w:sz="8" w:space="0" w:color="000000"/>
            </w:tcBorders>
            <w:tcMar>
              <w:top w:w="15" w:type="dxa"/>
              <w:left w:w="85" w:type="dxa"/>
              <w:right w:w="85" w:type="dxa"/>
            </w:tcMar>
            <w:vAlign w:val="center"/>
          </w:tcPr>
          <w:p w14:paraId="4D0502A4"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1</w:t>
            </w:r>
          </w:p>
        </w:tc>
        <w:tc>
          <w:tcPr>
            <w:tcW w:w="948"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678E555A" w14:textId="77777777" w:rsidR="002866F3" w:rsidRDefault="00832A20">
            <w:pPr>
              <w:pStyle w:val="affffff1"/>
              <w:widowControl w:val="0"/>
              <w:snapToGrid w:val="0"/>
              <w:spacing w:before="0" w:beforeAutospacing="0" w:after="0" w:afterAutospacing="0" w:line="360" w:lineRule="auto"/>
              <w:rPr>
                <w:sz w:val="21"/>
                <w:szCs w:val="21"/>
              </w:rPr>
            </w:pPr>
            <w:r>
              <w:rPr>
                <w:rFonts w:ascii="Times New Roman" w:hAnsi="Times New Roman"/>
                <w:kern w:val="2"/>
                <w:sz w:val="21"/>
                <w:szCs w:val="21"/>
              </w:rPr>
              <w:t>版本号</w:t>
            </w:r>
          </w:p>
        </w:tc>
        <w:tc>
          <w:tcPr>
            <w:tcW w:w="517"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1EC47C49"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quint8</w:t>
            </w:r>
          </w:p>
        </w:tc>
        <w:tc>
          <w:tcPr>
            <w:tcW w:w="604"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02D99D4D"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1</w:t>
            </w:r>
          </w:p>
        </w:tc>
        <w:tc>
          <w:tcPr>
            <w:tcW w:w="1034"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5813B8E7"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0x80</w:t>
            </w:r>
          </w:p>
        </w:tc>
        <w:tc>
          <w:tcPr>
            <w:tcW w:w="775"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0572DF62"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259"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2BFE8089"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603" w:type="pct"/>
            <w:tcBorders>
              <w:top w:val="single" w:sz="8" w:space="0" w:color="000000"/>
              <w:left w:val="single" w:sz="8" w:space="0" w:color="000000"/>
              <w:bottom w:val="single" w:sz="8" w:space="0" w:color="000000"/>
              <w:right w:val="single" w:sz="12" w:space="0" w:color="000000"/>
            </w:tcBorders>
            <w:tcMar>
              <w:top w:w="15" w:type="dxa"/>
              <w:left w:w="85" w:type="dxa"/>
              <w:right w:w="85" w:type="dxa"/>
            </w:tcMar>
            <w:vAlign w:val="center"/>
          </w:tcPr>
          <w:p w14:paraId="6B1502C5" w14:textId="77777777" w:rsidR="002866F3" w:rsidRDefault="00832A20">
            <w:pPr>
              <w:pStyle w:val="affffff1"/>
              <w:widowControl w:val="0"/>
              <w:snapToGrid w:val="0"/>
              <w:spacing w:before="0" w:beforeAutospacing="0" w:after="0" w:afterAutospacing="0" w:line="360" w:lineRule="auto"/>
              <w:jc w:val="both"/>
              <w:rPr>
                <w:sz w:val="21"/>
                <w:szCs w:val="21"/>
              </w:rPr>
            </w:pPr>
            <w:proofErr w:type="spellStart"/>
            <w:r>
              <w:rPr>
                <w:rFonts w:ascii="Times New Roman" w:hAnsi="Times New Roman" w:cs="Times New Roman"/>
                <w:kern w:val="2"/>
                <w:sz w:val="21"/>
                <w:szCs w:val="21"/>
              </w:rPr>
              <w:t>ver</w:t>
            </w:r>
            <w:proofErr w:type="spellEnd"/>
          </w:p>
        </w:tc>
      </w:tr>
      <w:tr w:rsidR="002866F3" w14:paraId="58861AAD" w14:textId="77777777">
        <w:trPr>
          <w:trHeight w:val="340"/>
        </w:trPr>
        <w:tc>
          <w:tcPr>
            <w:tcW w:w="259" w:type="pct"/>
            <w:tcBorders>
              <w:top w:val="single" w:sz="8" w:space="0" w:color="000000"/>
              <w:left w:val="single" w:sz="12" w:space="0" w:color="000000"/>
              <w:bottom w:val="single" w:sz="8" w:space="0" w:color="000000"/>
              <w:right w:val="single" w:sz="8" w:space="0" w:color="000000"/>
            </w:tcBorders>
            <w:tcMar>
              <w:top w:w="15" w:type="dxa"/>
              <w:left w:w="85" w:type="dxa"/>
              <w:right w:w="85" w:type="dxa"/>
            </w:tcMar>
            <w:vAlign w:val="center"/>
          </w:tcPr>
          <w:p w14:paraId="62690B2D"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2</w:t>
            </w:r>
          </w:p>
        </w:tc>
        <w:tc>
          <w:tcPr>
            <w:tcW w:w="948"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3DE1CF8A"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kern w:val="2"/>
                <w:sz w:val="21"/>
                <w:szCs w:val="21"/>
              </w:rPr>
              <w:t>任务代号</w:t>
            </w:r>
          </w:p>
        </w:tc>
        <w:tc>
          <w:tcPr>
            <w:tcW w:w="517"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13FA4457"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quint16</w:t>
            </w:r>
          </w:p>
        </w:tc>
        <w:tc>
          <w:tcPr>
            <w:tcW w:w="604"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55620A8D"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2</w:t>
            </w:r>
          </w:p>
        </w:tc>
        <w:tc>
          <w:tcPr>
            <w:tcW w:w="1034"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6747A189"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0x0000(</w:t>
            </w:r>
            <w:r>
              <w:rPr>
                <w:rFonts w:ascii="Times New Roman" w:hAnsi="Times New Roman"/>
                <w:kern w:val="2"/>
                <w:sz w:val="21"/>
                <w:szCs w:val="21"/>
              </w:rPr>
              <w:t>暂定</w:t>
            </w:r>
            <w:r>
              <w:rPr>
                <w:rFonts w:ascii="Times New Roman" w:hAnsi="Times New Roman" w:cs="Times New Roman"/>
                <w:kern w:val="2"/>
                <w:sz w:val="21"/>
                <w:szCs w:val="21"/>
              </w:rPr>
              <w:t>)</w:t>
            </w:r>
          </w:p>
        </w:tc>
        <w:tc>
          <w:tcPr>
            <w:tcW w:w="775"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32F2D25A"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259"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392D43E6"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603" w:type="pct"/>
            <w:tcBorders>
              <w:top w:val="single" w:sz="8" w:space="0" w:color="000000"/>
              <w:left w:val="single" w:sz="8" w:space="0" w:color="000000"/>
              <w:bottom w:val="single" w:sz="8" w:space="0" w:color="000000"/>
              <w:right w:val="single" w:sz="12" w:space="0" w:color="000000"/>
            </w:tcBorders>
            <w:tcMar>
              <w:top w:w="15" w:type="dxa"/>
              <w:left w:w="85" w:type="dxa"/>
              <w:right w:w="85" w:type="dxa"/>
            </w:tcMar>
            <w:vAlign w:val="center"/>
          </w:tcPr>
          <w:p w14:paraId="2D88799D"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mid</w:t>
            </w:r>
          </w:p>
        </w:tc>
      </w:tr>
      <w:tr w:rsidR="002866F3" w14:paraId="1AFAC5A5" w14:textId="77777777">
        <w:trPr>
          <w:trHeight w:val="340"/>
        </w:trPr>
        <w:tc>
          <w:tcPr>
            <w:tcW w:w="259" w:type="pct"/>
            <w:tcBorders>
              <w:top w:val="single" w:sz="8" w:space="0" w:color="000000"/>
              <w:left w:val="single" w:sz="12" w:space="0" w:color="000000"/>
              <w:bottom w:val="single" w:sz="8" w:space="0" w:color="000000"/>
              <w:right w:val="single" w:sz="8" w:space="0" w:color="000000"/>
            </w:tcBorders>
            <w:tcMar>
              <w:top w:w="15" w:type="dxa"/>
              <w:left w:w="85" w:type="dxa"/>
              <w:right w:w="85" w:type="dxa"/>
            </w:tcMar>
            <w:vAlign w:val="center"/>
          </w:tcPr>
          <w:p w14:paraId="344CBE68"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3</w:t>
            </w:r>
          </w:p>
        </w:tc>
        <w:tc>
          <w:tcPr>
            <w:tcW w:w="948"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42866444" w14:textId="77777777" w:rsidR="002866F3" w:rsidRDefault="00832A20">
            <w:pPr>
              <w:pStyle w:val="affffff1"/>
              <w:widowControl w:val="0"/>
              <w:snapToGrid w:val="0"/>
              <w:spacing w:before="0" w:beforeAutospacing="0" w:after="0" w:afterAutospacing="0" w:line="360" w:lineRule="auto"/>
              <w:rPr>
                <w:sz w:val="21"/>
                <w:szCs w:val="21"/>
              </w:rPr>
            </w:pPr>
            <w:r>
              <w:rPr>
                <w:rFonts w:ascii="Times New Roman" w:hAnsi="Times New Roman"/>
                <w:kern w:val="2"/>
                <w:sz w:val="21"/>
                <w:szCs w:val="21"/>
              </w:rPr>
              <w:t>信源</w:t>
            </w:r>
          </w:p>
        </w:tc>
        <w:tc>
          <w:tcPr>
            <w:tcW w:w="517"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1418CDB5"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quint8</w:t>
            </w:r>
          </w:p>
        </w:tc>
        <w:tc>
          <w:tcPr>
            <w:tcW w:w="604"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22802114"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1</w:t>
            </w:r>
          </w:p>
        </w:tc>
        <w:tc>
          <w:tcPr>
            <w:tcW w:w="1034"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7F457D38"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775"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506FD627"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259"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72A4699C"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603" w:type="pct"/>
            <w:tcBorders>
              <w:top w:val="single" w:sz="8" w:space="0" w:color="000000"/>
              <w:left w:val="single" w:sz="8" w:space="0" w:color="000000"/>
              <w:bottom w:val="single" w:sz="8" w:space="0" w:color="000000"/>
              <w:right w:val="single" w:sz="12" w:space="0" w:color="000000"/>
            </w:tcBorders>
            <w:tcMar>
              <w:top w:w="15" w:type="dxa"/>
              <w:left w:w="85" w:type="dxa"/>
              <w:right w:w="85" w:type="dxa"/>
            </w:tcMar>
            <w:vAlign w:val="center"/>
          </w:tcPr>
          <w:p w14:paraId="14C18D09" w14:textId="77777777" w:rsidR="002866F3" w:rsidRDefault="00832A20">
            <w:pPr>
              <w:pStyle w:val="affffff1"/>
              <w:widowControl w:val="0"/>
              <w:snapToGrid w:val="0"/>
              <w:spacing w:before="0" w:beforeAutospacing="0" w:after="0" w:afterAutospacing="0" w:line="360" w:lineRule="auto"/>
              <w:jc w:val="both"/>
              <w:rPr>
                <w:sz w:val="21"/>
                <w:szCs w:val="21"/>
              </w:rPr>
            </w:pPr>
            <w:proofErr w:type="spellStart"/>
            <w:r>
              <w:rPr>
                <w:rFonts w:ascii="Times New Roman" w:hAnsi="Times New Roman" w:cs="Times New Roman"/>
                <w:kern w:val="2"/>
                <w:sz w:val="21"/>
                <w:szCs w:val="21"/>
              </w:rPr>
              <w:t>sid</w:t>
            </w:r>
            <w:proofErr w:type="spellEnd"/>
          </w:p>
        </w:tc>
      </w:tr>
      <w:tr w:rsidR="002866F3" w14:paraId="39E6B54F" w14:textId="77777777">
        <w:trPr>
          <w:trHeight w:val="340"/>
        </w:trPr>
        <w:tc>
          <w:tcPr>
            <w:tcW w:w="259" w:type="pct"/>
            <w:tcBorders>
              <w:top w:val="single" w:sz="8" w:space="0" w:color="000000"/>
              <w:left w:val="single" w:sz="12" w:space="0" w:color="000000"/>
              <w:bottom w:val="single" w:sz="8" w:space="0" w:color="000000"/>
              <w:right w:val="single" w:sz="8" w:space="0" w:color="000000"/>
            </w:tcBorders>
            <w:tcMar>
              <w:top w:w="15" w:type="dxa"/>
              <w:left w:w="85" w:type="dxa"/>
              <w:right w:w="85" w:type="dxa"/>
            </w:tcMar>
            <w:vAlign w:val="center"/>
          </w:tcPr>
          <w:p w14:paraId="56BE82F8"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4</w:t>
            </w:r>
          </w:p>
        </w:tc>
        <w:tc>
          <w:tcPr>
            <w:tcW w:w="948"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0214F9F1" w14:textId="77777777" w:rsidR="002866F3" w:rsidRDefault="00832A20">
            <w:pPr>
              <w:pStyle w:val="affffff1"/>
              <w:widowControl w:val="0"/>
              <w:snapToGrid w:val="0"/>
              <w:spacing w:before="0" w:beforeAutospacing="0" w:after="0" w:afterAutospacing="0" w:line="360" w:lineRule="auto"/>
              <w:rPr>
                <w:sz w:val="21"/>
                <w:szCs w:val="21"/>
              </w:rPr>
            </w:pPr>
            <w:r>
              <w:rPr>
                <w:rFonts w:ascii="Times New Roman" w:hAnsi="Times New Roman"/>
                <w:kern w:val="2"/>
                <w:sz w:val="21"/>
                <w:szCs w:val="21"/>
              </w:rPr>
              <w:t>信宿</w:t>
            </w:r>
          </w:p>
        </w:tc>
        <w:tc>
          <w:tcPr>
            <w:tcW w:w="517"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2979A9A2"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quint8</w:t>
            </w:r>
          </w:p>
        </w:tc>
        <w:tc>
          <w:tcPr>
            <w:tcW w:w="604"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63ED0ED8"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1</w:t>
            </w:r>
          </w:p>
        </w:tc>
        <w:tc>
          <w:tcPr>
            <w:tcW w:w="1034"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4639367B"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775"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380F1D5A"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259"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606F1000"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603" w:type="pct"/>
            <w:tcBorders>
              <w:top w:val="single" w:sz="8" w:space="0" w:color="000000"/>
              <w:left w:val="single" w:sz="8" w:space="0" w:color="000000"/>
              <w:bottom w:val="single" w:sz="8" w:space="0" w:color="000000"/>
              <w:right w:val="single" w:sz="12" w:space="0" w:color="000000"/>
            </w:tcBorders>
            <w:tcMar>
              <w:top w:w="15" w:type="dxa"/>
              <w:left w:w="85" w:type="dxa"/>
              <w:right w:w="85" w:type="dxa"/>
            </w:tcMar>
            <w:vAlign w:val="center"/>
          </w:tcPr>
          <w:p w14:paraId="4F730F27"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did</w:t>
            </w:r>
          </w:p>
        </w:tc>
      </w:tr>
      <w:tr w:rsidR="002866F3" w14:paraId="2EA215B9" w14:textId="77777777">
        <w:trPr>
          <w:trHeight w:val="340"/>
        </w:trPr>
        <w:tc>
          <w:tcPr>
            <w:tcW w:w="259" w:type="pct"/>
            <w:tcBorders>
              <w:top w:val="single" w:sz="8" w:space="0" w:color="000000"/>
              <w:left w:val="single" w:sz="12" w:space="0" w:color="000000"/>
              <w:bottom w:val="single" w:sz="8" w:space="0" w:color="000000"/>
              <w:right w:val="single" w:sz="8" w:space="0" w:color="000000"/>
            </w:tcBorders>
            <w:tcMar>
              <w:top w:w="15" w:type="dxa"/>
              <w:left w:w="85" w:type="dxa"/>
              <w:right w:w="85" w:type="dxa"/>
            </w:tcMar>
            <w:vAlign w:val="center"/>
          </w:tcPr>
          <w:p w14:paraId="37E0EB64"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5</w:t>
            </w:r>
          </w:p>
        </w:tc>
        <w:tc>
          <w:tcPr>
            <w:tcW w:w="948"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1BA63BEC" w14:textId="77777777" w:rsidR="002866F3" w:rsidRDefault="00832A20">
            <w:pPr>
              <w:pStyle w:val="affffff1"/>
              <w:widowControl w:val="0"/>
              <w:snapToGrid w:val="0"/>
              <w:spacing w:before="0" w:beforeAutospacing="0" w:after="0" w:afterAutospacing="0" w:line="360" w:lineRule="auto"/>
              <w:rPr>
                <w:sz w:val="21"/>
                <w:szCs w:val="21"/>
              </w:rPr>
            </w:pPr>
            <w:r>
              <w:rPr>
                <w:rFonts w:ascii="Times New Roman" w:hAnsi="Times New Roman"/>
                <w:kern w:val="2"/>
                <w:sz w:val="21"/>
                <w:szCs w:val="21"/>
              </w:rPr>
              <w:t>数据类型</w:t>
            </w:r>
          </w:p>
        </w:tc>
        <w:tc>
          <w:tcPr>
            <w:tcW w:w="517"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6A6A73EE"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quint16</w:t>
            </w:r>
          </w:p>
        </w:tc>
        <w:tc>
          <w:tcPr>
            <w:tcW w:w="604"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3F4D7187"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2</w:t>
            </w:r>
          </w:p>
        </w:tc>
        <w:tc>
          <w:tcPr>
            <w:tcW w:w="1034"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62588D14"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775"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014D33E8"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259"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3FC26A00"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603" w:type="pct"/>
            <w:tcBorders>
              <w:top w:val="single" w:sz="8" w:space="0" w:color="000000"/>
              <w:left w:val="single" w:sz="8" w:space="0" w:color="000000"/>
              <w:bottom w:val="single" w:sz="8" w:space="0" w:color="000000"/>
              <w:right w:val="single" w:sz="12" w:space="0" w:color="000000"/>
            </w:tcBorders>
            <w:tcMar>
              <w:top w:w="15" w:type="dxa"/>
              <w:left w:w="85" w:type="dxa"/>
              <w:right w:w="85" w:type="dxa"/>
            </w:tcMar>
            <w:vAlign w:val="center"/>
          </w:tcPr>
          <w:p w14:paraId="1E655ED4"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bid</w:t>
            </w:r>
          </w:p>
        </w:tc>
      </w:tr>
      <w:tr w:rsidR="002866F3" w14:paraId="2F5B37A1" w14:textId="77777777">
        <w:trPr>
          <w:trHeight w:val="340"/>
        </w:trPr>
        <w:tc>
          <w:tcPr>
            <w:tcW w:w="259" w:type="pct"/>
            <w:tcBorders>
              <w:top w:val="single" w:sz="8" w:space="0" w:color="000000"/>
              <w:left w:val="single" w:sz="12" w:space="0" w:color="000000"/>
              <w:bottom w:val="single" w:sz="8" w:space="0" w:color="000000"/>
              <w:right w:val="single" w:sz="8" w:space="0" w:color="000000"/>
            </w:tcBorders>
            <w:tcMar>
              <w:top w:w="15" w:type="dxa"/>
              <w:left w:w="85" w:type="dxa"/>
              <w:right w:w="85" w:type="dxa"/>
            </w:tcMar>
            <w:vAlign w:val="center"/>
          </w:tcPr>
          <w:p w14:paraId="6F446271"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6</w:t>
            </w:r>
          </w:p>
        </w:tc>
        <w:tc>
          <w:tcPr>
            <w:tcW w:w="948"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694F46E6" w14:textId="77777777" w:rsidR="002866F3" w:rsidRDefault="00832A20">
            <w:pPr>
              <w:pStyle w:val="affffff1"/>
              <w:widowControl w:val="0"/>
              <w:snapToGrid w:val="0"/>
              <w:spacing w:before="0" w:beforeAutospacing="0" w:after="0" w:afterAutospacing="0" w:line="360" w:lineRule="auto"/>
              <w:rPr>
                <w:sz w:val="21"/>
                <w:szCs w:val="21"/>
              </w:rPr>
            </w:pPr>
            <w:r>
              <w:rPr>
                <w:rFonts w:ascii="Times New Roman" w:hAnsi="Times New Roman"/>
                <w:kern w:val="2"/>
                <w:sz w:val="21"/>
                <w:szCs w:val="21"/>
              </w:rPr>
              <w:t>包序号</w:t>
            </w:r>
          </w:p>
        </w:tc>
        <w:tc>
          <w:tcPr>
            <w:tcW w:w="517"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330841BA"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quint16</w:t>
            </w:r>
          </w:p>
        </w:tc>
        <w:tc>
          <w:tcPr>
            <w:tcW w:w="604"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5353A4CB"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2</w:t>
            </w:r>
          </w:p>
        </w:tc>
        <w:tc>
          <w:tcPr>
            <w:tcW w:w="1034"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3AD5DDAB"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775"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1F90202F"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259"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1E16358B"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603" w:type="pct"/>
            <w:tcBorders>
              <w:top w:val="single" w:sz="8" w:space="0" w:color="000000"/>
              <w:left w:val="single" w:sz="8" w:space="0" w:color="000000"/>
              <w:bottom w:val="single" w:sz="8" w:space="0" w:color="000000"/>
              <w:right w:val="single" w:sz="12" w:space="0" w:color="000000"/>
            </w:tcBorders>
            <w:tcMar>
              <w:top w:w="15" w:type="dxa"/>
              <w:left w:w="85" w:type="dxa"/>
              <w:right w:w="85" w:type="dxa"/>
            </w:tcMar>
            <w:vAlign w:val="center"/>
          </w:tcPr>
          <w:p w14:paraId="6A6163A0"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no</w:t>
            </w:r>
          </w:p>
        </w:tc>
      </w:tr>
      <w:tr w:rsidR="002866F3" w14:paraId="6B4B0940" w14:textId="77777777">
        <w:trPr>
          <w:trHeight w:val="340"/>
        </w:trPr>
        <w:tc>
          <w:tcPr>
            <w:tcW w:w="259" w:type="pct"/>
            <w:tcBorders>
              <w:top w:val="single" w:sz="8" w:space="0" w:color="000000"/>
              <w:left w:val="single" w:sz="12" w:space="0" w:color="000000"/>
              <w:bottom w:val="single" w:sz="8" w:space="0" w:color="000000"/>
              <w:right w:val="single" w:sz="8" w:space="0" w:color="000000"/>
            </w:tcBorders>
            <w:tcMar>
              <w:top w:w="15" w:type="dxa"/>
              <w:left w:w="85" w:type="dxa"/>
              <w:right w:w="85" w:type="dxa"/>
            </w:tcMar>
            <w:vAlign w:val="center"/>
          </w:tcPr>
          <w:p w14:paraId="2B557B06"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7</w:t>
            </w:r>
          </w:p>
        </w:tc>
        <w:tc>
          <w:tcPr>
            <w:tcW w:w="948"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4F00C11B" w14:textId="77777777" w:rsidR="002866F3" w:rsidRDefault="00832A20">
            <w:pPr>
              <w:pStyle w:val="affffff1"/>
              <w:widowControl w:val="0"/>
              <w:snapToGrid w:val="0"/>
              <w:spacing w:before="0" w:beforeAutospacing="0" w:after="0" w:afterAutospacing="0" w:line="360" w:lineRule="auto"/>
              <w:rPr>
                <w:sz w:val="21"/>
                <w:szCs w:val="21"/>
              </w:rPr>
            </w:pPr>
            <w:r>
              <w:rPr>
                <w:rFonts w:ascii="Times New Roman" w:hAnsi="Times New Roman"/>
                <w:kern w:val="2"/>
                <w:sz w:val="21"/>
                <w:szCs w:val="21"/>
              </w:rPr>
              <w:t>数据处理标志</w:t>
            </w:r>
          </w:p>
        </w:tc>
        <w:tc>
          <w:tcPr>
            <w:tcW w:w="517"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78054EF4"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quint8</w:t>
            </w:r>
          </w:p>
        </w:tc>
        <w:tc>
          <w:tcPr>
            <w:tcW w:w="604"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308AAEF9"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1</w:t>
            </w:r>
          </w:p>
        </w:tc>
        <w:tc>
          <w:tcPr>
            <w:tcW w:w="1034"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5EB0FD82"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775"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6C3F4C0B"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259"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70CB2817"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603" w:type="pct"/>
            <w:tcBorders>
              <w:top w:val="single" w:sz="8" w:space="0" w:color="000000"/>
              <w:left w:val="single" w:sz="8" w:space="0" w:color="000000"/>
              <w:bottom w:val="single" w:sz="8" w:space="0" w:color="000000"/>
              <w:right w:val="single" w:sz="12" w:space="0" w:color="000000"/>
            </w:tcBorders>
            <w:tcMar>
              <w:top w:w="15" w:type="dxa"/>
              <w:left w:w="85" w:type="dxa"/>
              <w:right w:w="85" w:type="dxa"/>
            </w:tcMar>
            <w:vAlign w:val="center"/>
          </w:tcPr>
          <w:p w14:paraId="7B4915C8" w14:textId="77777777" w:rsidR="002866F3" w:rsidRDefault="00832A20">
            <w:pPr>
              <w:pStyle w:val="affffff1"/>
              <w:widowControl w:val="0"/>
              <w:snapToGrid w:val="0"/>
              <w:spacing w:before="0" w:beforeAutospacing="0" w:after="0" w:afterAutospacing="0" w:line="360" w:lineRule="auto"/>
              <w:jc w:val="both"/>
              <w:rPr>
                <w:sz w:val="21"/>
                <w:szCs w:val="21"/>
              </w:rPr>
            </w:pPr>
            <w:proofErr w:type="spellStart"/>
            <w:r>
              <w:rPr>
                <w:rFonts w:ascii="Times New Roman" w:hAnsi="Times New Roman" w:cs="Times New Roman"/>
                <w:kern w:val="2"/>
                <w:sz w:val="21"/>
                <w:szCs w:val="21"/>
              </w:rPr>
              <w:t>fg</w:t>
            </w:r>
            <w:proofErr w:type="spellEnd"/>
          </w:p>
        </w:tc>
      </w:tr>
      <w:tr w:rsidR="002866F3" w14:paraId="035A40D0" w14:textId="77777777">
        <w:trPr>
          <w:trHeight w:val="340"/>
        </w:trPr>
        <w:tc>
          <w:tcPr>
            <w:tcW w:w="259" w:type="pct"/>
            <w:tcBorders>
              <w:top w:val="single" w:sz="8" w:space="0" w:color="000000"/>
              <w:left w:val="single" w:sz="12" w:space="0" w:color="000000"/>
              <w:bottom w:val="single" w:sz="8" w:space="0" w:color="000000"/>
              <w:right w:val="single" w:sz="8" w:space="0" w:color="000000"/>
            </w:tcBorders>
            <w:tcMar>
              <w:top w:w="15" w:type="dxa"/>
              <w:left w:w="85" w:type="dxa"/>
              <w:right w:w="85" w:type="dxa"/>
            </w:tcMar>
            <w:vAlign w:val="center"/>
          </w:tcPr>
          <w:p w14:paraId="23C4EF6A"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8</w:t>
            </w:r>
          </w:p>
        </w:tc>
        <w:tc>
          <w:tcPr>
            <w:tcW w:w="948"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72DF9BCE" w14:textId="77777777" w:rsidR="002866F3" w:rsidRDefault="00832A20">
            <w:pPr>
              <w:pStyle w:val="affffff1"/>
              <w:widowControl w:val="0"/>
              <w:snapToGrid w:val="0"/>
              <w:spacing w:before="0" w:beforeAutospacing="0" w:after="0" w:afterAutospacing="0" w:line="360" w:lineRule="auto"/>
              <w:rPr>
                <w:sz w:val="21"/>
                <w:szCs w:val="21"/>
              </w:rPr>
            </w:pPr>
            <w:r>
              <w:rPr>
                <w:rFonts w:ascii="Times New Roman" w:hAnsi="Times New Roman"/>
                <w:kern w:val="2"/>
                <w:sz w:val="21"/>
                <w:szCs w:val="21"/>
              </w:rPr>
              <w:t>保留</w:t>
            </w:r>
          </w:p>
        </w:tc>
        <w:tc>
          <w:tcPr>
            <w:tcW w:w="517"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520F8AB2"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quint32</w:t>
            </w:r>
          </w:p>
        </w:tc>
        <w:tc>
          <w:tcPr>
            <w:tcW w:w="604"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37B363C8"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4</w:t>
            </w:r>
          </w:p>
        </w:tc>
        <w:tc>
          <w:tcPr>
            <w:tcW w:w="1034"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3A818778"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kern w:val="2"/>
                <w:sz w:val="21"/>
                <w:szCs w:val="21"/>
              </w:rPr>
              <w:t>缺省状态</w:t>
            </w:r>
            <w:r>
              <w:rPr>
                <w:rFonts w:ascii="Times New Roman" w:hAnsi="Times New Roman" w:cs="Times New Roman"/>
                <w:kern w:val="2"/>
                <w:sz w:val="21"/>
                <w:szCs w:val="21"/>
              </w:rPr>
              <w:t>0x0000</w:t>
            </w:r>
          </w:p>
        </w:tc>
        <w:tc>
          <w:tcPr>
            <w:tcW w:w="775"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70F9B6F1"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259"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644BA4AE"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603" w:type="pct"/>
            <w:tcBorders>
              <w:top w:val="single" w:sz="8" w:space="0" w:color="000000"/>
              <w:left w:val="single" w:sz="8" w:space="0" w:color="000000"/>
              <w:bottom w:val="single" w:sz="8" w:space="0" w:color="000000"/>
              <w:right w:val="single" w:sz="12" w:space="0" w:color="000000"/>
            </w:tcBorders>
            <w:tcMar>
              <w:top w:w="15" w:type="dxa"/>
              <w:left w:w="85" w:type="dxa"/>
              <w:right w:w="85" w:type="dxa"/>
            </w:tcMar>
            <w:vAlign w:val="center"/>
          </w:tcPr>
          <w:p w14:paraId="5AEF8766"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res</w:t>
            </w:r>
          </w:p>
        </w:tc>
      </w:tr>
      <w:tr w:rsidR="002866F3" w14:paraId="0BD3CF20" w14:textId="77777777">
        <w:trPr>
          <w:trHeight w:val="340"/>
        </w:trPr>
        <w:tc>
          <w:tcPr>
            <w:tcW w:w="259" w:type="pct"/>
            <w:tcBorders>
              <w:top w:val="single" w:sz="8" w:space="0" w:color="000000"/>
              <w:left w:val="single" w:sz="12" w:space="0" w:color="000000"/>
              <w:bottom w:val="single" w:sz="8" w:space="0" w:color="000000"/>
              <w:right w:val="single" w:sz="8" w:space="0" w:color="000000"/>
            </w:tcBorders>
            <w:tcMar>
              <w:top w:w="15" w:type="dxa"/>
              <w:left w:w="85" w:type="dxa"/>
              <w:right w:w="85" w:type="dxa"/>
            </w:tcMar>
            <w:vAlign w:val="center"/>
          </w:tcPr>
          <w:p w14:paraId="0E969987"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9</w:t>
            </w:r>
          </w:p>
        </w:tc>
        <w:tc>
          <w:tcPr>
            <w:tcW w:w="948"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2D1BE43B" w14:textId="77777777" w:rsidR="002866F3" w:rsidRDefault="00832A20">
            <w:pPr>
              <w:pStyle w:val="affffff1"/>
              <w:widowControl w:val="0"/>
              <w:snapToGrid w:val="0"/>
              <w:spacing w:before="0" w:beforeAutospacing="0" w:after="0" w:afterAutospacing="0" w:line="360" w:lineRule="auto"/>
              <w:rPr>
                <w:sz w:val="21"/>
                <w:szCs w:val="21"/>
              </w:rPr>
            </w:pPr>
            <w:r>
              <w:rPr>
                <w:rFonts w:ascii="Times New Roman" w:hAnsi="Times New Roman"/>
                <w:kern w:val="2"/>
                <w:sz w:val="21"/>
                <w:szCs w:val="21"/>
              </w:rPr>
              <w:t>积日</w:t>
            </w:r>
          </w:p>
        </w:tc>
        <w:tc>
          <w:tcPr>
            <w:tcW w:w="517"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6DE5E38B"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quint16</w:t>
            </w:r>
          </w:p>
        </w:tc>
        <w:tc>
          <w:tcPr>
            <w:tcW w:w="604"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4B931BA0"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2</w:t>
            </w:r>
          </w:p>
        </w:tc>
        <w:tc>
          <w:tcPr>
            <w:tcW w:w="1034"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6EE20FD4"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775"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37091550"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259"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79690B3C"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603" w:type="pct"/>
            <w:tcBorders>
              <w:top w:val="single" w:sz="8" w:space="0" w:color="000000"/>
              <w:left w:val="single" w:sz="8" w:space="0" w:color="000000"/>
              <w:bottom w:val="single" w:sz="8" w:space="0" w:color="000000"/>
              <w:right w:val="single" w:sz="12" w:space="0" w:color="000000"/>
            </w:tcBorders>
            <w:tcMar>
              <w:top w:w="15" w:type="dxa"/>
              <w:left w:w="85" w:type="dxa"/>
              <w:right w:w="85" w:type="dxa"/>
            </w:tcMar>
            <w:vAlign w:val="center"/>
          </w:tcPr>
          <w:p w14:paraId="3B14E511" w14:textId="77777777" w:rsidR="002866F3" w:rsidRDefault="00832A20">
            <w:pPr>
              <w:pStyle w:val="affffff1"/>
              <w:widowControl w:val="0"/>
              <w:snapToGrid w:val="0"/>
              <w:spacing w:before="0" w:beforeAutospacing="0" w:after="0" w:afterAutospacing="0" w:line="360" w:lineRule="auto"/>
              <w:jc w:val="both"/>
              <w:rPr>
                <w:sz w:val="21"/>
                <w:szCs w:val="21"/>
              </w:rPr>
            </w:pPr>
            <w:proofErr w:type="spellStart"/>
            <w:r>
              <w:rPr>
                <w:rFonts w:ascii="Times New Roman" w:hAnsi="Times New Roman" w:cs="Times New Roman"/>
                <w:kern w:val="2"/>
                <w:sz w:val="21"/>
                <w:szCs w:val="21"/>
              </w:rPr>
              <w:t>jd</w:t>
            </w:r>
            <w:proofErr w:type="spellEnd"/>
          </w:p>
        </w:tc>
      </w:tr>
      <w:tr w:rsidR="002866F3" w14:paraId="3EB3D3A7" w14:textId="77777777">
        <w:trPr>
          <w:trHeight w:val="340"/>
        </w:trPr>
        <w:tc>
          <w:tcPr>
            <w:tcW w:w="259" w:type="pct"/>
            <w:tcBorders>
              <w:top w:val="single" w:sz="8" w:space="0" w:color="000000"/>
              <w:left w:val="single" w:sz="12" w:space="0" w:color="000000"/>
              <w:bottom w:val="single" w:sz="8" w:space="0" w:color="000000"/>
              <w:right w:val="single" w:sz="8" w:space="0" w:color="000000"/>
            </w:tcBorders>
            <w:tcMar>
              <w:top w:w="15" w:type="dxa"/>
              <w:left w:w="85" w:type="dxa"/>
              <w:right w:w="85" w:type="dxa"/>
            </w:tcMar>
            <w:vAlign w:val="center"/>
          </w:tcPr>
          <w:p w14:paraId="4A39CD28"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10</w:t>
            </w:r>
          </w:p>
        </w:tc>
        <w:tc>
          <w:tcPr>
            <w:tcW w:w="948"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3527BB13" w14:textId="77777777" w:rsidR="002866F3" w:rsidRDefault="00832A20">
            <w:pPr>
              <w:pStyle w:val="affffff1"/>
              <w:widowControl w:val="0"/>
              <w:snapToGrid w:val="0"/>
              <w:spacing w:before="0" w:beforeAutospacing="0" w:after="0" w:afterAutospacing="0" w:line="360" w:lineRule="auto"/>
              <w:rPr>
                <w:sz w:val="21"/>
                <w:szCs w:val="21"/>
              </w:rPr>
            </w:pPr>
            <w:r>
              <w:rPr>
                <w:rFonts w:ascii="Times New Roman" w:hAnsi="Times New Roman"/>
                <w:kern w:val="2"/>
                <w:sz w:val="21"/>
                <w:szCs w:val="21"/>
              </w:rPr>
              <w:t>积秒</w:t>
            </w:r>
          </w:p>
        </w:tc>
        <w:tc>
          <w:tcPr>
            <w:tcW w:w="517"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1D3BA604"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quint32</w:t>
            </w:r>
          </w:p>
        </w:tc>
        <w:tc>
          <w:tcPr>
            <w:tcW w:w="604"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27BD338F"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4</w:t>
            </w:r>
          </w:p>
        </w:tc>
        <w:tc>
          <w:tcPr>
            <w:tcW w:w="1034"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4E802A28"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775"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7781A0EA"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259"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2ED2C1D4"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603" w:type="pct"/>
            <w:tcBorders>
              <w:top w:val="single" w:sz="8" w:space="0" w:color="000000"/>
              <w:left w:val="single" w:sz="8" w:space="0" w:color="000000"/>
              <w:bottom w:val="single" w:sz="8" w:space="0" w:color="000000"/>
              <w:right w:val="single" w:sz="12" w:space="0" w:color="000000"/>
            </w:tcBorders>
            <w:tcMar>
              <w:top w:w="15" w:type="dxa"/>
              <w:left w:w="85" w:type="dxa"/>
              <w:right w:w="85" w:type="dxa"/>
            </w:tcMar>
            <w:vAlign w:val="center"/>
          </w:tcPr>
          <w:p w14:paraId="5852402A" w14:textId="77777777" w:rsidR="002866F3" w:rsidRDefault="00832A20">
            <w:pPr>
              <w:pStyle w:val="affffff1"/>
              <w:widowControl w:val="0"/>
              <w:snapToGrid w:val="0"/>
              <w:spacing w:before="0" w:beforeAutospacing="0" w:after="0" w:afterAutospacing="0" w:line="360" w:lineRule="auto"/>
              <w:jc w:val="both"/>
              <w:rPr>
                <w:sz w:val="21"/>
                <w:szCs w:val="21"/>
              </w:rPr>
            </w:pPr>
            <w:proofErr w:type="spellStart"/>
            <w:r>
              <w:rPr>
                <w:rFonts w:ascii="Times New Roman" w:hAnsi="Times New Roman" w:cs="Times New Roman"/>
                <w:kern w:val="2"/>
                <w:sz w:val="21"/>
                <w:szCs w:val="21"/>
              </w:rPr>
              <w:t>js</w:t>
            </w:r>
            <w:proofErr w:type="spellEnd"/>
          </w:p>
        </w:tc>
      </w:tr>
      <w:tr w:rsidR="002866F3" w14:paraId="0F1CCF0D" w14:textId="77777777">
        <w:trPr>
          <w:trHeight w:val="340"/>
        </w:trPr>
        <w:tc>
          <w:tcPr>
            <w:tcW w:w="259" w:type="pct"/>
            <w:tcBorders>
              <w:top w:val="single" w:sz="8" w:space="0" w:color="000000"/>
              <w:left w:val="single" w:sz="12" w:space="0" w:color="000000"/>
              <w:bottom w:val="single" w:sz="8" w:space="0" w:color="000000"/>
              <w:right w:val="single" w:sz="8" w:space="0" w:color="000000"/>
            </w:tcBorders>
            <w:tcMar>
              <w:top w:w="15" w:type="dxa"/>
              <w:left w:w="85" w:type="dxa"/>
              <w:right w:w="85" w:type="dxa"/>
            </w:tcMar>
            <w:vAlign w:val="center"/>
          </w:tcPr>
          <w:p w14:paraId="4E828453"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11</w:t>
            </w:r>
          </w:p>
        </w:tc>
        <w:tc>
          <w:tcPr>
            <w:tcW w:w="948"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2339F4EC" w14:textId="77777777" w:rsidR="002866F3" w:rsidRDefault="00832A20">
            <w:pPr>
              <w:pStyle w:val="affffff1"/>
              <w:widowControl w:val="0"/>
              <w:snapToGrid w:val="0"/>
              <w:spacing w:before="0" w:beforeAutospacing="0" w:after="0" w:afterAutospacing="0" w:line="360" w:lineRule="auto"/>
              <w:rPr>
                <w:sz w:val="21"/>
                <w:szCs w:val="21"/>
              </w:rPr>
            </w:pPr>
            <w:r>
              <w:rPr>
                <w:rFonts w:ascii="Times New Roman" w:hAnsi="Times New Roman"/>
                <w:kern w:val="2"/>
                <w:sz w:val="21"/>
                <w:szCs w:val="21"/>
              </w:rPr>
              <w:t>数据域长度</w:t>
            </w:r>
          </w:p>
        </w:tc>
        <w:tc>
          <w:tcPr>
            <w:tcW w:w="517"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1A02AEA4"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quint32</w:t>
            </w:r>
          </w:p>
        </w:tc>
        <w:tc>
          <w:tcPr>
            <w:tcW w:w="604"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05D759F6"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4</w:t>
            </w:r>
          </w:p>
        </w:tc>
        <w:tc>
          <w:tcPr>
            <w:tcW w:w="1034"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6B1E1019"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775"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6321FC5F"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259" w:type="pct"/>
            <w:tcBorders>
              <w:top w:val="single" w:sz="8" w:space="0" w:color="000000"/>
              <w:left w:val="single" w:sz="8" w:space="0" w:color="000000"/>
              <w:bottom w:val="single" w:sz="8" w:space="0" w:color="000000"/>
              <w:right w:val="single" w:sz="8" w:space="0" w:color="000000"/>
            </w:tcBorders>
            <w:tcMar>
              <w:top w:w="15" w:type="dxa"/>
              <w:left w:w="85" w:type="dxa"/>
              <w:right w:w="85" w:type="dxa"/>
            </w:tcMar>
            <w:vAlign w:val="center"/>
          </w:tcPr>
          <w:p w14:paraId="6F0B8F7D"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603" w:type="pct"/>
            <w:tcBorders>
              <w:top w:val="single" w:sz="8" w:space="0" w:color="000000"/>
              <w:left w:val="single" w:sz="8" w:space="0" w:color="000000"/>
              <w:bottom w:val="single" w:sz="8" w:space="0" w:color="000000"/>
              <w:right w:val="single" w:sz="12" w:space="0" w:color="000000"/>
            </w:tcBorders>
            <w:tcMar>
              <w:top w:w="15" w:type="dxa"/>
              <w:left w:w="85" w:type="dxa"/>
              <w:right w:w="85" w:type="dxa"/>
            </w:tcMar>
            <w:vAlign w:val="center"/>
          </w:tcPr>
          <w:p w14:paraId="047AA2B6" w14:textId="77777777" w:rsidR="002866F3" w:rsidRDefault="00832A20">
            <w:pPr>
              <w:pStyle w:val="affffff1"/>
              <w:widowControl w:val="0"/>
              <w:snapToGrid w:val="0"/>
              <w:spacing w:before="0" w:beforeAutospacing="0" w:after="0" w:afterAutospacing="0" w:line="360" w:lineRule="auto"/>
              <w:jc w:val="both"/>
              <w:rPr>
                <w:sz w:val="21"/>
                <w:szCs w:val="21"/>
              </w:rPr>
            </w:pPr>
            <w:proofErr w:type="spellStart"/>
            <w:r>
              <w:rPr>
                <w:rFonts w:ascii="Times New Roman" w:hAnsi="Times New Roman" w:cs="Times New Roman"/>
                <w:kern w:val="2"/>
                <w:sz w:val="21"/>
                <w:szCs w:val="21"/>
              </w:rPr>
              <w:t>len</w:t>
            </w:r>
            <w:proofErr w:type="spellEnd"/>
          </w:p>
        </w:tc>
      </w:tr>
      <w:tr w:rsidR="002866F3" w14:paraId="335DB27B" w14:textId="77777777">
        <w:trPr>
          <w:trHeight w:val="340"/>
        </w:trPr>
        <w:tc>
          <w:tcPr>
            <w:tcW w:w="259" w:type="pct"/>
            <w:tcBorders>
              <w:top w:val="single" w:sz="8" w:space="0" w:color="000000"/>
              <w:left w:val="single" w:sz="12" w:space="0" w:color="000000"/>
              <w:bottom w:val="single" w:sz="12" w:space="0" w:color="000000"/>
              <w:right w:val="single" w:sz="8" w:space="0" w:color="000000"/>
            </w:tcBorders>
            <w:tcMar>
              <w:top w:w="15" w:type="dxa"/>
              <w:left w:w="85" w:type="dxa"/>
              <w:right w:w="85" w:type="dxa"/>
            </w:tcMar>
            <w:vAlign w:val="center"/>
          </w:tcPr>
          <w:p w14:paraId="7E60FD04"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12</w:t>
            </w:r>
          </w:p>
        </w:tc>
        <w:tc>
          <w:tcPr>
            <w:tcW w:w="948" w:type="pct"/>
            <w:tcBorders>
              <w:top w:val="single" w:sz="8" w:space="0" w:color="000000"/>
              <w:left w:val="single" w:sz="8" w:space="0" w:color="000000"/>
              <w:bottom w:val="single" w:sz="12" w:space="0" w:color="000000"/>
              <w:right w:val="single" w:sz="8" w:space="0" w:color="000000"/>
            </w:tcBorders>
            <w:tcMar>
              <w:top w:w="15" w:type="dxa"/>
              <w:left w:w="85" w:type="dxa"/>
              <w:right w:w="85" w:type="dxa"/>
            </w:tcMar>
            <w:vAlign w:val="center"/>
          </w:tcPr>
          <w:p w14:paraId="6B5F56BD" w14:textId="77777777" w:rsidR="002866F3" w:rsidRDefault="00832A20">
            <w:pPr>
              <w:pStyle w:val="affffff1"/>
              <w:widowControl w:val="0"/>
              <w:snapToGrid w:val="0"/>
              <w:spacing w:before="0" w:beforeAutospacing="0" w:after="0" w:afterAutospacing="0" w:line="360" w:lineRule="auto"/>
              <w:rPr>
                <w:sz w:val="21"/>
                <w:szCs w:val="21"/>
              </w:rPr>
            </w:pPr>
            <w:r>
              <w:rPr>
                <w:rFonts w:ascii="Times New Roman" w:hAnsi="Times New Roman"/>
                <w:kern w:val="2"/>
                <w:sz w:val="21"/>
                <w:szCs w:val="21"/>
              </w:rPr>
              <w:t>数据域</w:t>
            </w:r>
          </w:p>
        </w:tc>
        <w:tc>
          <w:tcPr>
            <w:tcW w:w="517" w:type="pct"/>
            <w:tcBorders>
              <w:top w:val="single" w:sz="8" w:space="0" w:color="000000"/>
              <w:left w:val="single" w:sz="8" w:space="0" w:color="000000"/>
              <w:bottom w:val="single" w:sz="12" w:space="0" w:color="000000"/>
              <w:right w:val="single" w:sz="8" w:space="0" w:color="000000"/>
            </w:tcBorders>
            <w:tcMar>
              <w:top w:w="15" w:type="dxa"/>
              <w:left w:w="85" w:type="dxa"/>
              <w:right w:w="85" w:type="dxa"/>
            </w:tcMar>
            <w:vAlign w:val="center"/>
          </w:tcPr>
          <w:p w14:paraId="0E2AB27F" w14:textId="77777777" w:rsidR="002866F3" w:rsidRDefault="002866F3">
            <w:pPr>
              <w:pStyle w:val="affffff1"/>
              <w:widowControl w:val="0"/>
              <w:snapToGrid w:val="0"/>
              <w:spacing w:before="0" w:beforeAutospacing="0" w:after="0" w:afterAutospacing="0" w:line="360" w:lineRule="auto"/>
              <w:jc w:val="both"/>
              <w:rPr>
                <w:sz w:val="21"/>
                <w:szCs w:val="21"/>
              </w:rPr>
            </w:pPr>
          </w:p>
        </w:tc>
        <w:tc>
          <w:tcPr>
            <w:tcW w:w="604" w:type="pct"/>
            <w:tcBorders>
              <w:top w:val="single" w:sz="8" w:space="0" w:color="000000"/>
              <w:left w:val="single" w:sz="8" w:space="0" w:color="000000"/>
              <w:bottom w:val="single" w:sz="12" w:space="0" w:color="000000"/>
              <w:right w:val="single" w:sz="8" w:space="0" w:color="000000"/>
            </w:tcBorders>
            <w:tcMar>
              <w:top w:w="15" w:type="dxa"/>
              <w:left w:w="85" w:type="dxa"/>
              <w:right w:w="85" w:type="dxa"/>
            </w:tcMar>
            <w:vAlign w:val="center"/>
          </w:tcPr>
          <w:p w14:paraId="1E6FA286"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1034" w:type="pct"/>
            <w:tcBorders>
              <w:top w:val="single" w:sz="8" w:space="0" w:color="000000"/>
              <w:left w:val="single" w:sz="8" w:space="0" w:color="000000"/>
              <w:bottom w:val="single" w:sz="12" w:space="0" w:color="000000"/>
              <w:right w:val="single" w:sz="8" w:space="0" w:color="000000"/>
            </w:tcBorders>
            <w:tcMar>
              <w:top w:w="15" w:type="dxa"/>
              <w:left w:w="85" w:type="dxa"/>
              <w:right w:w="85" w:type="dxa"/>
            </w:tcMar>
            <w:vAlign w:val="center"/>
          </w:tcPr>
          <w:p w14:paraId="3B1F9936"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kern w:val="2"/>
                <w:sz w:val="21"/>
                <w:szCs w:val="21"/>
              </w:rPr>
              <w:t>以真实数</w:t>
            </w:r>
            <w:r>
              <w:rPr>
                <w:rFonts w:ascii="Times New Roman" w:hAnsi="Times New Roman"/>
                <w:kern w:val="2"/>
                <w:sz w:val="21"/>
                <w:szCs w:val="21"/>
              </w:rPr>
              <w:lastRenderedPageBreak/>
              <w:t>据为准</w:t>
            </w:r>
          </w:p>
        </w:tc>
        <w:tc>
          <w:tcPr>
            <w:tcW w:w="775" w:type="pct"/>
            <w:tcBorders>
              <w:top w:val="single" w:sz="8" w:space="0" w:color="000000"/>
              <w:left w:val="single" w:sz="8" w:space="0" w:color="000000"/>
              <w:bottom w:val="single" w:sz="12" w:space="0" w:color="000000"/>
              <w:right w:val="single" w:sz="8" w:space="0" w:color="000000"/>
            </w:tcBorders>
            <w:tcMar>
              <w:top w:w="15" w:type="dxa"/>
              <w:left w:w="85" w:type="dxa"/>
              <w:right w:w="85" w:type="dxa"/>
            </w:tcMar>
            <w:vAlign w:val="center"/>
          </w:tcPr>
          <w:p w14:paraId="0A1F2DB7"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259" w:type="pct"/>
            <w:tcBorders>
              <w:top w:val="single" w:sz="8" w:space="0" w:color="000000"/>
              <w:left w:val="single" w:sz="8" w:space="0" w:color="000000"/>
              <w:bottom w:val="single" w:sz="12" w:space="0" w:color="000000"/>
              <w:right w:val="single" w:sz="8" w:space="0" w:color="000000"/>
            </w:tcBorders>
            <w:tcMar>
              <w:top w:w="15" w:type="dxa"/>
              <w:left w:w="85" w:type="dxa"/>
              <w:right w:w="85" w:type="dxa"/>
            </w:tcMar>
            <w:vAlign w:val="center"/>
          </w:tcPr>
          <w:p w14:paraId="172276AD" w14:textId="77777777" w:rsidR="002866F3" w:rsidRDefault="002866F3">
            <w:pPr>
              <w:pStyle w:val="affffff1"/>
              <w:widowControl w:val="0"/>
              <w:snapToGrid w:val="0"/>
              <w:spacing w:before="0" w:beforeAutospacing="0" w:after="0" w:afterAutospacing="0" w:line="360" w:lineRule="auto"/>
              <w:ind w:firstLineChars="200" w:firstLine="420"/>
              <w:jc w:val="both"/>
              <w:rPr>
                <w:sz w:val="21"/>
                <w:szCs w:val="21"/>
              </w:rPr>
            </w:pPr>
          </w:p>
        </w:tc>
        <w:tc>
          <w:tcPr>
            <w:tcW w:w="603" w:type="pct"/>
            <w:tcBorders>
              <w:top w:val="single" w:sz="8" w:space="0" w:color="000000"/>
              <w:left w:val="single" w:sz="8" w:space="0" w:color="000000"/>
              <w:bottom w:val="single" w:sz="12" w:space="0" w:color="000000"/>
              <w:right w:val="single" w:sz="12" w:space="0" w:color="000000"/>
            </w:tcBorders>
            <w:tcMar>
              <w:top w:w="15" w:type="dxa"/>
              <w:left w:w="85" w:type="dxa"/>
              <w:right w:w="85" w:type="dxa"/>
            </w:tcMar>
            <w:vAlign w:val="center"/>
          </w:tcPr>
          <w:p w14:paraId="7580E706" w14:textId="77777777" w:rsidR="002866F3" w:rsidRDefault="00832A20">
            <w:pPr>
              <w:pStyle w:val="affffff1"/>
              <w:widowControl w:val="0"/>
              <w:snapToGrid w:val="0"/>
              <w:spacing w:before="0" w:beforeAutospacing="0" w:after="0" w:afterAutospacing="0" w:line="360" w:lineRule="auto"/>
              <w:jc w:val="both"/>
              <w:rPr>
                <w:sz w:val="21"/>
                <w:szCs w:val="21"/>
              </w:rPr>
            </w:pPr>
            <w:r>
              <w:rPr>
                <w:rFonts w:ascii="Times New Roman" w:hAnsi="Times New Roman" w:cs="Times New Roman"/>
                <w:kern w:val="2"/>
                <w:sz w:val="21"/>
                <w:szCs w:val="21"/>
              </w:rPr>
              <w:t>Data</w:t>
            </w:r>
          </w:p>
        </w:tc>
      </w:tr>
    </w:tbl>
    <w:p w14:paraId="12DB80D5" w14:textId="77777777" w:rsidR="002866F3" w:rsidRDefault="00832A20">
      <w:pPr>
        <w:pStyle w:val="40"/>
        <w:spacing w:before="120" w:after="120"/>
        <w:ind w:leftChars="0" w:left="1080" w:hanging="1080"/>
      </w:pPr>
      <w:r>
        <w:rPr>
          <w:rFonts w:hint="eastAsia"/>
        </w:rPr>
        <w:t>系统工作流程</w:t>
      </w:r>
    </w:p>
    <w:p w14:paraId="24A0F8EA" w14:textId="77777777" w:rsidR="002866F3" w:rsidRDefault="00832A20">
      <w:pPr>
        <w:tabs>
          <w:tab w:val="left" w:pos="0"/>
          <w:tab w:val="left" w:pos="420"/>
        </w:tabs>
        <w:spacing w:line="360" w:lineRule="auto"/>
        <w:ind w:firstLineChars="200" w:firstLine="480"/>
      </w:pPr>
      <w:r>
        <w:rPr>
          <w:rFonts w:cs="宋体" w:hint="eastAsia"/>
          <w:kern w:val="0"/>
        </w:rPr>
        <w:t>馈电测试控制前端软件可实现不同类型站点、不同类型设备的自定义，从而通过一套系统实现不同馈电测试控制前端软件系统的快速生成与部署运行，避免了同类型系统的重复开发，提高了站点建设与运维的效率，降低了建设成本。</w:t>
      </w:r>
    </w:p>
    <w:p w14:paraId="744ADAE2" w14:textId="77777777" w:rsidR="002866F3" w:rsidRDefault="00832A20">
      <w:pPr>
        <w:tabs>
          <w:tab w:val="left" w:pos="0"/>
          <w:tab w:val="left" w:pos="420"/>
        </w:tabs>
        <w:spacing w:line="360" w:lineRule="auto"/>
        <w:ind w:firstLineChars="200" w:firstLine="480"/>
      </w:pPr>
      <w:r>
        <w:rPr>
          <w:rFonts w:cs="宋体" w:hint="eastAsia"/>
          <w:kern w:val="0"/>
        </w:rPr>
        <w:t>其中，设备及报文定义工具软件支持设计人员基于程序实现当前站点设备的抽象与定义；站点设备拓扑定义工具软件支持设计人员基于程序实现当前站点的基本信息设置，设备拓扑结构定义等。通过二者所生成的</w:t>
      </w:r>
      <w:r>
        <w:rPr>
          <w:kern w:val="0"/>
        </w:rPr>
        <w:t>Json</w:t>
      </w:r>
      <w:r>
        <w:rPr>
          <w:rFonts w:cs="宋体" w:hint="eastAsia"/>
          <w:kern w:val="0"/>
        </w:rPr>
        <w:t>格式的定义文件，站点管理子系统解析并实现与设备的网络报文交互，实现报文的上传下达；终端用户通过浏览</w:t>
      </w:r>
      <w:r>
        <w:rPr>
          <w:rFonts w:cs="宋体" w:hint="eastAsia"/>
          <w:kern w:val="0"/>
        </w:rPr>
        <w:t>器访问前端控制系统，监视设备的工作状态和运行参数及接收测试任务，下发控制、测试指令，并形成日志进行存储。</w:t>
      </w:r>
    </w:p>
    <w:p w14:paraId="7C4EA34E" w14:textId="77777777" w:rsidR="002866F3" w:rsidRDefault="00832A20">
      <w:pPr>
        <w:tabs>
          <w:tab w:val="left" w:pos="0"/>
          <w:tab w:val="left" w:pos="420"/>
        </w:tabs>
        <w:spacing w:line="360" w:lineRule="auto"/>
        <w:ind w:firstLineChars="200" w:firstLine="480"/>
      </w:pPr>
      <w:r>
        <w:rPr>
          <w:rFonts w:cs="宋体" w:hint="eastAsia"/>
          <w:kern w:val="0"/>
        </w:rPr>
        <w:t>具体工作流程如下：</w:t>
      </w:r>
    </w:p>
    <w:p w14:paraId="27F823D6" w14:textId="77777777" w:rsidR="002866F3" w:rsidRDefault="00832A20">
      <w:pPr>
        <w:pStyle w:val="affffff1"/>
        <w:widowControl w:val="0"/>
        <w:numPr>
          <w:ilvl w:val="0"/>
          <w:numId w:val="120"/>
        </w:numPr>
        <w:tabs>
          <w:tab w:val="clear" w:pos="0"/>
          <w:tab w:val="left" w:pos="420"/>
        </w:tabs>
        <w:adjustRightInd/>
        <w:spacing w:before="0" w:beforeAutospacing="0" w:after="0" w:afterAutospacing="0" w:line="360" w:lineRule="auto"/>
        <w:ind w:leftChars="0" w:left="0" w:firstLineChars="200" w:firstLine="480"/>
        <w:jc w:val="both"/>
        <w:rPr>
          <w:rFonts w:ascii="Times New Roman" w:hAnsi="Times New Roman"/>
        </w:rPr>
      </w:pPr>
      <w:r>
        <w:rPr>
          <w:rFonts w:ascii="Times New Roman" w:hAnsi="Times New Roman"/>
          <w:kern w:val="2"/>
        </w:rPr>
        <w:t>设计人员可在站点内或远程通过程序运行设备及报文定义工具软件，基于图形界面配置设备，完成设备基本信息、连接信息、端口信息等，并根据设备通信协议逐字</w:t>
      </w:r>
      <w:proofErr w:type="gramStart"/>
      <w:r>
        <w:rPr>
          <w:rFonts w:ascii="Times New Roman" w:hAnsi="Times New Roman"/>
          <w:kern w:val="2"/>
        </w:rPr>
        <w:t>段制定</w:t>
      </w:r>
      <w:proofErr w:type="gramEnd"/>
      <w:r>
        <w:rPr>
          <w:rFonts w:ascii="Times New Roman" w:hAnsi="Times New Roman"/>
          <w:kern w:val="2"/>
        </w:rPr>
        <w:t>请求及响应报文的格式。定制完成后可导出为设备定义的</w:t>
      </w:r>
      <w:r>
        <w:rPr>
          <w:rFonts w:ascii="Times New Roman" w:hAnsi="Times New Roman"/>
          <w:kern w:val="2"/>
        </w:rPr>
        <w:t>Json</w:t>
      </w:r>
      <w:r>
        <w:rPr>
          <w:rFonts w:ascii="Times New Roman" w:hAnsi="Times New Roman"/>
          <w:kern w:val="2"/>
        </w:rPr>
        <w:t>格式文件。</w:t>
      </w:r>
    </w:p>
    <w:p w14:paraId="4E8955A0" w14:textId="77777777" w:rsidR="002866F3" w:rsidRDefault="00832A20">
      <w:pPr>
        <w:pStyle w:val="affffff1"/>
        <w:widowControl w:val="0"/>
        <w:numPr>
          <w:ilvl w:val="0"/>
          <w:numId w:val="120"/>
        </w:numPr>
        <w:tabs>
          <w:tab w:val="clear" w:pos="0"/>
          <w:tab w:val="left" w:pos="420"/>
        </w:tabs>
        <w:adjustRightInd/>
        <w:spacing w:before="0" w:beforeAutospacing="0" w:after="0" w:afterAutospacing="0" w:line="360" w:lineRule="auto"/>
        <w:ind w:leftChars="0" w:left="0" w:firstLineChars="200" w:firstLine="480"/>
        <w:jc w:val="both"/>
        <w:rPr>
          <w:rFonts w:ascii="Times New Roman" w:hAnsi="Times New Roman"/>
        </w:rPr>
      </w:pPr>
      <w:r>
        <w:rPr>
          <w:rFonts w:ascii="Times New Roman" w:hAnsi="Times New Roman"/>
          <w:kern w:val="2"/>
        </w:rPr>
        <w:t>设计人员可在站点内或远程通过程序运行站点设备拓扑定义工具软件，基于图形界面配置设备，完成站点的基本信息设置，站点内设备拓扑结构的定义。定制完成后可导出为站点定义的</w:t>
      </w:r>
      <w:r>
        <w:rPr>
          <w:rFonts w:ascii="Times New Roman" w:hAnsi="Times New Roman"/>
          <w:kern w:val="2"/>
        </w:rPr>
        <w:t>Json</w:t>
      </w:r>
      <w:r>
        <w:rPr>
          <w:rFonts w:ascii="Times New Roman" w:hAnsi="Times New Roman"/>
          <w:kern w:val="2"/>
        </w:rPr>
        <w:t>格式文件。</w:t>
      </w:r>
    </w:p>
    <w:p w14:paraId="24951199" w14:textId="77777777" w:rsidR="002866F3" w:rsidRDefault="00832A20">
      <w:pPr>
        <w:pStyle w:val="affffff1"/>
        <w:widowControl w:val="0"/>
        <w:numPr>
          <w:ilvl w:val="0"/>
          <w:numId w:val="120"/>
        </w:numPr>
        <w:tabs>
          <w:tab w:val="clear" w:pos="0"/>
          <w:tab w:val="left" w:pos="420"/>
        </w:tabs>
        <w:adjustRightInd/>
        <w:spacing w:before="0" w:beforeAutospacing="0" w:after="0" w:afterAutospacing="0" w:line="360" w:lineRule="auto"/>
        <w:ind w:leftChars="0" w:left="0" w:firstLineChars="200" w:firstLine="480"/>
        <w:jc w:val="both"/>
        <w:rPr>
          <w:rFonts w:ascii="Times New Roman" w:hAnsi="Times New Roman"/>
        </w:rPr>
      </w:pPr>
      <w:r>
        <w:rPr>
          <w:rFonts w:ascii="Times New Roman" w:hAnsi="Times New Roman"/>
          <w:kern w:val="2"/>
        </w:rPr>
        <w:t>集中监控模块解析设备定义</w:t>
      </w:r>
      <w:r>
        <w:rPr>
          <w:rFonts w:ascii="Times New Roman" w:hAnsi="Times New Roman"/>
          <w:kern w:val="2"/>
        </w:rPr>
        <w:t>Json</w:t>
      </w:r>
      <w:r>
        <w:rPr>
          <w:rFonts w:ascii="Times New Roman" w:hAnsi="Times New Roman"/>
          <w:kern w:val="2"/>
        </w:rPr>
        <w:t>文件，维护设备列表，通过任务调度启动新的线程基于</w:t>
      </w:r>
      <w:r>
        <w:rPr>
          <w:rFonts w:ascii="Times New Roman" w:hAnsi="Times New Roman"/>
          <w:kern w:val="2"/>
        </w:rPr>
        <w:t>TCP</w:t>
      </w:r>
      <w:r>
        <w:rPr>
          <w:rFonts w:ascii="Times New Roman" w:hAnsi="Times New Roman"/>
          <w:kern w:val="2"/>
        </w:rPr>
        <w:t>或</w:t>
      </w:r>
      <w:r>
        <w:rPr>
          <w:rFonts w:ascii="Times New Roman" w:hAnsi="Times New Roman"/>
          <w:kern w:val="2"/>
        </w:rPr>
        <w:t>UDP</w:t>
      </w:r>
      <w:r>
        <w:rPr>
          <w:rFonts w:ascii="Times New Roman" w:hAnsi="Times New Roman"/>
          <w:kern w:val="2"/>
        </w:rPr>
        <w:t>协议与设备通信，</w:t>
      </w:r>
      <w:r>
        <w:rPr>
          <w:rFonts w:ascii="Times New Roman" w:hAnsi="Times New Roman"/>
          <w:kern w:val="2"/>
        </w:rPr>
        <w:t>周期性获取设备工作状态报文，分别分发给日志模块进行记录，给数据管理模块解析工程数据并持久化到数据库中，通过</w:t>
      </w:r>
      <w:r>
        <w:rPr>
          <w:rFonts w:ascii="Times New Roman" w:hAnsi="Times New Roman"/>
          <w:kern w:val="2"/>
        </w:rPr>
        <w:t>WebSocket</w:t>
      </w:r>
      <w:r>
        <w:rPr>
          <w:rFonts w:ascii="Times New Roman" w:hAnsi="Times New Roman"/>
          <w:kern w:val="2"/>
        </w:rPr>
        <w:t>推送至终端用户显示在浏览器上或基于用户通过浏览器以轮询方式请求数据并显示。同时，监听用户下发的控制指令，封装为控制报文，并下发给相应设备。</w:t>
      </w:r>
    </w:p>
    <w:p w14:paraId="615331ED" w14:textId="77777777" w:rsidR="002866F3" w:rsidRDefault="00832A20">
      <w:pPr>
        <w:pStyle w:val="affffff1"/>
        <w:widowControl w:val="0"/>
        <w:numPr>
          <w:ilvl w:val="0"/>
          <w:numId w:val="120"/>
        </w:numPr>
        <w:tabs>
          <w:tab w:val="clear" w:pos="0"/>
          <w:tab w:val="left" w:pos="420"/>
        </w:tabs>
        <w:adjustRightInd/>
        <w:spacing w:before="0" w:beforeAutospacing="0" w:after="0" w:afterAutospacing="0" w:line="360" w:lineRule="auto"/>
        <w:ind w:leftChars="0" w:left="0" w:firstLineChars="200" w:firstLine="480"/>
        <w:jc w:val="both"/>
        <w:rPr>
          <w:rFonts w:ascii="Times New Roman" w:hAnsi="Times New Roman"/>
        </w:rPr>
      </w:pPr>
      <w:r>
        <w:rPr>
          <w:rFonts w:ascii="Times New Roman" w:hAnsi="Times New Roman"/>
          <w:kern w:val="2"/>
        </w:rPr>
        <w:t>测试管理模块系统根据设备的配置、联通情况，对接收到的上级载荷准入系统的测试任务进行响应，并解析测试任务中所对应测试要求中待测测设备、载荷信息、参数配置、执行时间等信息，并基于测试脚本驱动，自动匹配或手工选择合适的测试用例，并通过解析测试用例中的指令</w:t>
      </w:r>
      <w:r>
        <w:rPr>
          <w:rFonts w:ascii="Times New Roman" w:hAnsi="Times New Roman"/>
          <w:kern w:val="2"/>
        </w:rPr>
        <w:t>消息将测试内容下发给对应的设备，待设备接收</w:t>
      </w:r>
      <w:proofErr w:type="gramStart"/>
      <w:r>
        <w:rPr>
          <w:rFonts w:ascii="Times New Roman" w:hAnsi="Times New Roman"/>
          <w:kern w:val="2"/>
        </w:rPr>
        <w:lastRenderedPageBreak/>
        <w:t>成功响应</w:t>
      </w:r>
      <w:proofErr w:type="gramEnd"/>
      <w:r>
        <w:rPr>
          <w:rFonts w:ascii="Times New Roman" w:hAnsi="Times New Roman"/>
          <w:kern w:val="2"/>
        </w:rPr>
        <w:t>反馈后，进入集中监控管理模块，执行相应的测试用例指令，并获取设备测试、状态数据及自动判定测试结果，上传至监控界面进行展示并存储于系统中。</w:t>
      </w:r>
    </w:p>
    <w:p w14:paraId="5FF269BE" w14:textId="77777777" w:rsidR="002866F3" w:rsidRDefault="00832A20">
      <w:pPr>
        <w:pStyle w:val="affffff1"/>
        <w:widowControl w:val="0"/>
        <w:numPr>
          <w:ilvl w:val="0"/>
          <w:numId w:val="120"/>
        </w:numPr>
        <w:tabs>
          <w:tab w:val="clear" w:pos="0"/>
          <w:tab w:val="left" w:pos="420"/>
        </w:tabs>
        <w:adjustRightInd/>
        <w:spacing w:before="0" w:beforeAutospacing="0" w:after="0" w:afterAutospacing="0" w:line="360" w:lineRule="auto"/>
        <w:ind w:leftChars="0" w:left="0" w:firstLineChars="200" w:firstLine="480"/>
        <w:jc w:val="both"/>
        <w:rPr>
          <w:rFonts w:ascii="Times New Roman" w:hAnsi="Times New Roman"/>
        </w:rPr>
      </w:pPr>
      <w:r>
        <w:rPr>
          <w:rFonts w:ascii="Times New Roman" w:hAnsi="Times New Roman"/>
          <w:kern w:val="2"/>
        </w:rPr>
        <w:t>终端用户在站点内或远程通过浏览器访问前端监控管理系统，由前端监控管理系统解析站点定义</w:t>
      </w:r>
      <w:r>
        <w:rPr>
          <w:rFonts w:ascii="Times New Roman" w:hAnsi="Times New Roman"/>
          <w:kern w:val="2"/>
        </w:rPr>
        <w:t>Json</w:t>
      </w:r>
      <w:r>
        <w:rPr>
          <w:rFonts w:ascii="Times New Roman" w:hAnsi="Times New Roman"/>
          <w:kern w:val="2"/>
        </w:rPr>
        <w:t>文件和设备定义</w:t>
      </w:r>
      <w:r>
        <w:rPr>
          <w:rFonts w:ascii="Times New Roman" w:hAnsi="Times New Roman"/>
          <w:kern w:val="2"/>
        </w:rPr>
        <w:t>Json</w:t>
      </w:r>
      <w:r>
        <w:rPr>
          <w:rFonts w:ascii="Times New Roman" w:hAnsi="Times New Roman"/>
          <w:kern w:val="2"/>
        </w:rPr>
        <w:t>文件，在终端浏览器上展示站点拓扑结构；前端监控管理系统服务端与设备交互，及时获得的设备工作状态、状态参数信息、测试结果信息，当设备出现故障时及时进行响应和处理，并将数据及时推送到终端浏览器上；前端监控管理系统服</w:t>
      </w:r>
      <w:r>
        <w:rPr>
          <w:rFonts w:ascii="Times New Roman" w:hAnsi="Times New Roman"/>
          <w:kern w:val="2"/>
        </w:rPr>
        <w:t>务端通过终端浏览器界面接收用户的控制数据及测试指令，</w:t>
      </w:r>
      <w:proofErr w:type="gramStart"/>
      <w:r>
        <w:rPr>
          <w:rFonts w:ascii="Times New Roman" w:hAnsi="Times New Roman"/>
          <w:kern w:val="2"/>
        </w:rPr>
        <w:t>封帧成</w:t>
      </w:r>
      <w:proofErr w:type="gramEnd"/>
      <w:r>
        <w:rPr>
          <w:rFonts w:ascii="Times New Roman" w:hAnsi="Times New Roman"/>
          <w:kern w:val="2"/>
        </w:rPr>
        <w:t>相应的控制报文，下发给设备，实现设备的控制、测试用例的执行。</w:t>
      </w:r>
    </w:p>
    <w:p w14:paraId="5D14E377" w14:textId="77777777" w:rsidR="002866F3" w:rsidRDefault="00832A20">
      <w:pPr>
        <w:tabs>
          <w:tab w:val="left" w:pos="0"/>
          <w:tab w:val="left" w:pos="420"/>
        </w:tabs>
        <w:spacing w:line="360" w:lineRule="auto"/>
        <w:ind w:firstLineChars="200" w:firstLine="480"/>
      </w:pPr>
      <w:r>
        <w:rPr>
          <w:rFonts w:cs="宋体" w:hint="eastAsia"/>
          <w:kern w:val="0"/>
        </w:rPr>
        <w:t>馈电测试控制前端软件基本工作流程如下图所示。</w:t>
      </w:r>
    </w:p>
    <w:p w14:paraId="6F444376" w14:textId="77777777" w:rsidR="002866F3" w:rsidRDefault="00832A20">
      <w:pPr>
        <w:keepNext/>
        <w:tabs>
          <w:tab w:val="left" w:pos="0"/>
          <w:tab w:val="left" w:pos="420"/>
        </w:tabs>
        <w:snapToGrid w:val="0"/>
        <w:spacing w:line="360" w:lineRule="auto"/>
      </w:pPr>
      <w:r>
        <w:rPr>
          <w:noProof/>
          <w:kern w:val="0"/>
        </w:rPr>
        <w:drawing>
          <wp:inline distT="0" distB="0" distL="0" distR="0">
            <wp:extent cx="5272405" cy="3491230"/>
            <wp:effectExtent l="19050" t="0" r="4445" b="0"/>
            <wp:docPr id="107"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6"/>
                    <pic:cNvPicPr>
                      <a:picLocks noChangeAspect="1" noChangeArrowheads="1"/>
                    </pic:cNvPicPr>
                  </pic:nvPicPr>
                  <pic:blipFill>
                    <a:blip r:embed="rId17"/>
                    <a:srcRect/>
                    <a:stretch>
                      <a:fillRect/>
                    </a:stretch>
                  </pic:blipFill>
                  <pic:spPr>
                    <a:xfrm>
                      <a:off x="0" y="0"/>
                      <a:ext cx="5272405" cy="3491230"/>
                    </a:xfrm>
                    <a:prstGeom prst="rect">
                      <a:avLst/>
                    </a:prstGeom>
                    <a:noFill/>
                    <a:ln w="9525">
                      <a:noFill/>
                      <a:miter lim="800000"/>
                      <a:headEnd/>
                      <a:tailEnd/>
                    </a:ln>
                  </pic:spPr>
                </pic:pic>
              </a:graphicData>
            </a:graphic>
          </wp:inline>
        </w:drawing>
      </w:r>
    </w:p>
    <w:p w14:paraId="0EE015A9" w14:textId="77777777" w:rsidR="002866F3" w:rsidRDefault="00832A20">
      <w:pPr>
        <w:pStyle w:val="affffff1"/>
        <w:widowControl w:val="0"/>
        <w:tabs>
          <w:tab w:val="left" w:pos="420"/>
        </w:tabs>
        <w:snapToGrid w:val="0"/>
        <w:spacing w:before="0" w:beforeAutospacing="0" w:after="0" w:afterAutospacing="0" w:line="360" w:lineRule="auto"/>
        <w:jc w:val="center"/>
        <w:rPr>
          <w:rFonts w:ascii="Times New Roman" w:hAnsi="Times New Roman"/>
        </w:rPr>
      </w:pPr>
      <w:r>
        <w:rPr>
          <w:rFonts w:ascii="Times New Roman" w:hAnsi="Times New Roman"/>
          <w:szCs w:val="22"/>
        </w:rPr>
        <w:t>图</w:t>
      </w:r>
      <w:r>
        <w:rPr>
          <w:rFonts w:ascii="Times New Roman" w:hAnsi="Times New Roman"/>
          <w:szCs w:val="22"/>
        </w:rPr>
        <w:fldChar w:fldCharType="begin"/>
      </w:r>
      <w:r>
        <w:rPr>
          <w:rFonts w:ascii="Times New Roman" w:hAnsi="Times New Roman"/>
          <w:szCs w:val="22"/>
        </w:rPr>
        <w:instrText xml:space="preserve"> STYLEREF 1 \s </w:instrText>
      </w:r>
      <w:r>
        <w:rPr>
          <w:rFonts w:ascii="Times New Roman" w:hAnsi="Times New Roman"/>
          <w:szCs w:val="22"/>
        </w:rPr>
        <w:fldChar w:fldCharType="separate"/>
      </w:r>
      <w:r>
        <w:rPr>
          <w:rFonts w:ascii="Times New Roman" w:hAnsi="Times New Roman"/>
          <w:szCs w:val="22"/>
        </w:rPr>
        <w:t>3</w:t>
      </w:r>
      <w:r>
        <w:rPr>
          <w:rFonts w:ascii="Times New Roman" w:hAnsi="Times New Roman"/>
          <w:szCs w:val="22"/>
        </w:rPr>
        <w:fldChar w:fldCharType="end"/>
      </w:r>
      <w:r>
        <w:rPr>
          <w:rFonts w:ascii="Times New Roman" w:hAnsi="Times New Roman"/>
          <w:szCs w:val="22"/>
        </w:rPr>
        <w:t>-</w:t>
      </w:r>
      <w:r>
        <w:rPr>
          <w:rFonts w:ascii="Times New Roman" w:hAnsi="Times New Roman"/>
          <w:szCs w:val="22"/>
        </w:rPr>
        <w:fldChar w:fldCharType="begin"/>
      </w:r>
      <w:r>
        <w:rPr>
          <w:rFonts w:ascii="Times New Roman" w:hAnsi="Times New Roman"/>
          <w:szCs w:val="22"/>
        </w:rPr>
        <w:instrText xml:space="preserve"> SEQ </w:instrText>
      </w:r>
      <w:r>
        <w:rPr>
          <w:rFonts w:ascii="Times New Roman" w:hAnsi="Times New Roman"/>
          <w:szCs w:val="22"/>
        </w:rPr>
        <w:instrText>图</w:instrText>
      </w:r>
      <w:r>
        <w:rPr>
          <w:rFonts w:ascii="Times New Roman" w:hAnsi="Times New Roman"/>
          <w:szCs w:val="22"/>
        </w:rPr>
        <w:instrText xml:space="preserve"> \* ARABIC \s 1 </w:instrText>
      </w:r>
      <w:r>
        <w:rPr>
          <w:rFonts w:ascii="Times New Roman" w:hAnsi="Times New Roman"/>
          <w:szCs w:val="22"/>
        </w:rPr>
        <w:fldChar w:fldCharType="separate"/>
      </w:r>
      <w:r>
        <w:rPr>
          <w:rFonts w:ascii="Times New Roman" w:hAnsi="Times New Roman"/>
          <w:szCs w:val="22"/>
        </w:rPr>
        <w:t>10</w:t>
      </w:r>
      <w:r>
        <w:rPr>
          <w:rFonts w:ascii="Times New Roman" w:hAnsi="Times New Roman"/>
          <w:szCs w:val="22"/>
        </w:rPr>
        <w:fldChar w:fldCharType="end"/>
      </w:r>
      <w:r>
        <w:rPr>
          <w:rFonts w:ascii="Times New Roman" w:hAnsi="Times New Roman"/>
          <w:szCs w:val="22"/>
        </w:rPr>
        <w:t>馈电测试控制前端软件工作流程示意图</w:t>
      </w:r>
    </w:p>
    <w:p w14:paraId="7D60F8C6" w14:textId="77777777" w:rsidR="002866F3" w:rsidRDefault="00832A20">
      <w:pPr>
        <w:pStyle w:val="40"/>
        <w:spacing w:before="120" w:after="120"/>
        <w:ind w:leftChars="0" w:left="1080" w:hanging="1080"/>
      </w:pPr>
      <w:r>
        <w:rPr>
          <w:rFonts w:hint="eastAsia"/>
        </w:rPr>
        <w:t>软件运行环境</w:t>
      </w:r>
    </w:p>
    <w:p w14:paraId="02161EFC" w14:textId="77777777" w:rsidR="002866F3" w:rsidRDefault="00832A20">
      <w:pPr>
        <w:pStyle w:val="afffffffffffffffffffffffffffffb"/>
        <w:widowControl/>
        <w:numPr>
          <w:ilvl w:val="0"/>
          <w:numId w:val="121"/>
        </w:numPr>
        <w:spacing w:line="360" w:lineRule="auto"/>
        <w:ind w:left="-480" w:firstLineChars="200" w:firstLine="480"/>
      </w:pPr>
      <w:r>
        <w:rPr>
          <w:rFonts w:cs="宋体" w:hint="eastAsia"/>
        </w:rPr>
        <w:t>服务</w:t>
      </w:r>
      <w:proofErr w:type="gramStart"/>
      <w:r>
        <w:rPr>
          <w:rFonts w:cs="宋体" w:hint="eastAsia"/>
        </w:rPr>
        <w:t>端部署</w:t>
      </w:r>
      <w:proofErr w:type="gramEnd"/>
      <w:r>
        <w:rPr>
          <w:rFonts w:cs="宋体" w:hint="eastAsia"/>
        </w:rPr>
        <w:t>操作系统：支持麒麟操作系统；</w:t>
      </w:r>
    </w:p>
    <w:p w14:paraId="5663C88B" w14:textId="77777777" w:rsidR="002866F3" w:rsidRDefault="00832A20">
      <w:pPr>
        <w:pStyle w:val="afffffffffffffffffffffffffffffb"/>
        <w:widowControl/>
        <w:numPr>
          <w:ilvl w:val="0"/>
          <w:numId w:val="121"/>
        </w:numPr>
        <w:spacing w:line="360" w:lineRule="auto"/>
        <w:ind w:left="-480" w:firstLineChars="200" w:firstLine="480"/>
      </w:pPr>
      <w:r>
        <w:rPr>
          <w:rFonts w:cs="宋体" w:hint="eastAsia"/>
        </w:rPr>
        <w:t>数据库管理系统：</w:t>
      </w:r>
      <w:r>
        <w:t>XXX</w:t>
      </w:r>
      <w:r>
        <w:rPr>
          <w:rFonts w:cs="宋体" w:hint="eastAsia"/>
        </w:rPr>
        <w:t>数据库；</w:t>
      </w:r>
    </w:p>
    <w:p w14:paraId="41398FA1" w14:textId="77777777" w:rsidR="002866F3" w:rsidRDefault="00832A20">
      <w:pPr>
        <w:pStyle w:val="afffffffffffffffffffffffffffffb"/>
        <w:widowControl/>
        <w:numPr>
          <w:ilvl w:val="0"/>
          <w:numId w:val="121"/>
        </w:numPr>
        <w:spacing w:line="360" w:lineRule="auto"/>
        <w:ind w:left="-480" w:firstLineChars="200" w:firstLine="480"/>
      </w:pPr>
      <w:r>
        <w:rPr>
          <w:rFonts w:cs="宋体" w:hint="eastAsia"/>
        </w:rPr>
        <w:t>集成开发环境：</w:t>
      </w:r>
      <w:r>
        <w:t>Eclipse</w:t>
      </w:r>
      <w:r>
        <w:rPr>
          <w:rFonts w:cs="宋体" w:hint="eastAsia"/>
        </w:rPr>
        <w:t>；</w:t>
      </w:r>
    </w:p>
    <w:p w14:paraId="44A06EE4" w14:textId="77777777" w:rsidR="002866F3" w:rsidRDefault="00832A20">
      <w:pPr>
        <w:pStyle w:val="afffffffffffffffffffffffffffffb"/>
        <w:widowControl/>
        <w:numPr>
          <w:ilvl w:val="0"/>
          <w:numId w:val="121"/>
        </w:numPr>
        <w:spacing w:line="360" w:lineRule="auto"/>
        <w:ind w:left="-480" w:firstLineChars="200" w:firstLine="480"/>
      </w:pPr>
      <w:r>
        <w:rPr>
          <w:rFonts w:cs="宋体" w:hint="eastAsia"/>
        </w:rPr>
        <w:t>开发语言：</w:t>
      </w:r>
      <w:r>
        <w:t>Java</w:t>
      </w:r>
      <w:r>
        <w:rPr>
          <w:rFonts w:cs="宋体" w:hint="eastAsia"/>
        </w:rPr>
        <w:t>；</w:t>
      </w:r>
    </w:p>
    <w:p w14:paraId="3F45C6FC" w14:textId="77777777" w:rsidR="002866F3" w:rsidRDefault="00832A20">
      <w:pPr>
        <w:pStyle w:val="afffffffffffffffffffffffffffffb"/>
        <w:widowControl/>
        <w:numPr>
          <w:ilvl w:val="0"/>
          <w:numId w:val="121"/>
        </w:numPr>
        <w:spacing w:line="360" w:lineRule="auto"/>
        <w:ind w:left="-480" w:firstLineChars="200" w:firstLine="480"/>
      </w:pPr>
      <w:r>
        <w:rPr>
          <w:rFonts w:cs="宋体" w:hint="eastAsia"/>
        </w:rPr>
        <w:lastRenderedPageBreak/>
        <w:t>终端操作系统：</w:t>
      </w:r>
      <w:r>
        <w:t>Windows 7</w:t>
      </w:r>
      <w:r>
        <w:rPr>
          <w:rFonts w:cs="宋体" w:hint="eastAsia"/>
        </w:rPr>
        <w:t>及以上；</w:t>
      </w:r>
    </w:p>
    <w:p w14:paraId="76948472" w14:textId="77777777" w:rsidR="002866F3" w:rsidRDefault="00832A20">
      <w:pPr>
        <w:pStyle w:val="afffffffffffffffffffffffffffffb"/>
        <w:widowControl/>
        <w:numPr>
          <w:ilvl w:val="0"/>
          <w:numId w:val="121"/>
        </w:numPr>
        <w:spacing w:line="360" w:lineRule="auto"/>
        <w:ind w:left="-480" w:firstLineChars="200" w:firstLine="480"/>
      </w:pPr>
      <w:r>
        <w:rPr>
          <w:rFonts w:cs="宋体" w:hint="eastAsia"/>
        </w:rPr>
        <w:t>终端浏览器：</w:t>
      </w:r>
      <w:r>
        <w:t>Chrome</w:t>
      </w:r>
      <w:r>
        <w:rPr>
          <w:rFonts w:cs="宋体" w:hint="eastAsia"/>
        </w:rPr>
        <w:t>、</w:t>
      </w:r>
      <w:proofErr w:type="spellStart"/>
      <w:r>
        <w:t>FireFox</w:t>
      </w:r>
      <w:proofErr w:type="spellEnd"/>
      <w:r>
        <w:rPr>
          <w:rFonts w:cs="宋体" w:hint="eastAsia"/>
        </w:rPr>
        <w:t>、</w:t>
      </w:r>
      <w:r>
        <w:t>360</w:t>
      </w:r>
      <w:proofErr w:type="gramStart"/>
      <w:r>
        <w:rPr>
          <w:rFonts w:cs="宋体" w:hint="eastAsia"/>
        </w:rPr>
        <w:t>极</w:t>
      </w:r>
      <w:proofErr w:type="gramEnd"/>
      <w:r>
        <w:rPr>
          <w:rFonts w:cs="宋体" w:hint="eastAsia"/>
        </w:rPr>
        <w:t>速等支撑</w:t>
      </w:r>
      <w:r>
        <w:t>HTML5</w:t>
      </w:r>
      <w:r>
        <w:rPr>
          <w:rFonts w:cs="宋体" w:hint="eastAsia"/>
        </w:rPr>
        <w:t>的浏览器。</w:t>
      </w:r>
    </w:p>
    <w:p w14:paraId="7B07ED81" w14:textId="77777777" w:rsidR="002866F3" w:rsidRDefault="00832A20">
      <w:pPr>
        <w:pStyle w:val="40"/>
        <w:spacing w:before="120" w:after="120"/>
        <w:ind w:leftChars="0" w:left="1080" w:hanging="1080"/>
      </w:pPr>
      <w:r>
        <w:rPr>
          <w:rFonts w:hint="eastAsia"/>
        </w:rPr>
        <w:t>自动化运行能力</w:t>
      </w:r>
    </w:p>
    <w:p w14:paraId="4E1D4DA4" w14:textId="77777777" w:rsidR="002866F3" w:rsidRDefault="00832A20">
      <w:pPr>
        <w:tabs>
          <w:tab w:val="left" w:pos="0"/>
          <w:tab w:val="left" w:pos="420"/>
        </w:tabs>
        <w:snapToGrid w:val="0"/>
        <w:spacing w:line="360" w:lineRule="auto"/>
        <w:ind w:firstLineChars="200" w:firstLine="480"/>
      </w:pPr>
      <w:r>
        <w:rPr>
          <w:rFonts w:cs="宋体" w:hint="eastAsia"/>
          <w:kern w:val="0"/>
        </w:rPr>
        <w:t>馈电测试控制前端软件系统自动化运行功能主要应用在自动化测试、自动化监控两大方面，其中自动化测试能力具体表现为本系统自动监听来自上级入网认证控中心子系统下发的测试任务，根据测试场景、测试设备自动匹配合适的测试用例，并在默认脚本编辑器的配置下，自动化执行一套脚本规定的测试流程，在执行任务结束后，该平台对测试结果进行自动化评判，并自动化对各种信令、数据及测试结果进行存储及统计分析，并将测试结果、测试数据自动生成测试报告并上报给上级入网认证控中心子系统。</w:t>
      </w:r>
    </w:p>
    <w:p w14:paraId="748E8B13" w14:textId="77777777" w:rsidR="002866F3" w:rsidRDefault="00832A20">
      <w:pPr>
        <w:tabs>
          <w:tab w:val="left" w:pos="0"/>
          <w:tab w:val="left" w:pos="420"/>
        </w:tabs>
        <w:snapToGrid w:val="0"/>
        <w:spacing w:line="360" w:lineRule="auto"/>
        <w:ind w:firstLine="480"/>
      </w:pPr>
      <w:r>
        <w:rPr>
          <w:rFonts w:cs="宋体" w:hint="eastAsia"/>
          <w:kern w:val="0"/>
        </w:rPr>
        <w:t>整个自动化测试过程是基于脚本驱动的测试用例即测试脚本通过测试</w:t>
      </w:r>
      <w:r>
        <w:rPr>
          <w:rFonts w:cs="宋体" w:hint="eastAsia"/>
          <w:kern w:val="0"/>
        </w:rPr>
        <w:t>工具进行自动化执行、分析、判定，其中测试脚本是自动执行测试过程（或部分测试过程）的计算机可读指令。自动化测试平台会根据测试流程编排对接收或本地制定的测试任务进行自动调度、管理，并合理有序的下发给相应的馈电设备、载荷系统进行自动化测试，本系统完成自动化测试流程的整体监控。</w:t>
      </w:r>
    </w:p>
    <w:p w14:paraId="13D653E8" w14:textId="77777777" w:rsidR="002866F3" w:rsidRDefault="00832A20">
      <w:pPr>
        <w:tabs>
          <w:tab w:val="left" w:pos="0"/>
          <w:tab w:val="left" w:pos="420"/>
        </w:tabs>
        <w:snapToGrid w:val="0"/>
        <w:spacing w:line="360" w:lineRule="auto"/>
        <w:ind w:firstLine="480"/>
      </w:pPr>
      <w:r>
        <w:rPr>
          <w:rFonts w:cs="宋体" w:hint="eastAsia"/>
          <w:kern w:val="0"/>
        </w:rPr>
        <w:t>自动化监控能力主要基于本套馈电测试控制前端软件的设计框架、体系，系统具备设备自动连接认证的功能，并且在自动监控过程中具备主动轮询或接收监控设备主动上报参数的能力。对于指令的控制，本系统也具备根据测试任务节点及测试脚本要求，自动触发相应的配置</w:t>
      </w:r>
      <w:r>
        <w:rPr>
          <w:rFonts w:cs="宋体" w:hint="eastAsia"/>
          <w:kern w:val="0"/>
        </w:rPr>
        <w:t>参数或操作指令的下发，并且在整个监控、测试过程中，对设备、软件运行、用户操作等异常行为都具备自动上报告警信息的能力，所以馈电测试控制前端软件是一套具备自动化运行能力的系统。</w:t>
      </w:r>
    </w:p>
    <w:p w14:paraId="2D33894D" w14:textId="77777777" w:rsidR="002866F3" w:rsidRDefault="00832A20">
      <w:pPr>
        <w:tabs>
          <w:tab w:val="left" w:pos="0"/>
          <w:tab w:val="left" w:pos="420"/>
        </w:tabs>
        <w:snapToGrid w:val="0"/>
        <w:spacing w:line="360" w:lineRule="auto"/>
        <w:ind w:firstLine="480"/>
      </w:pPr>
      <w:r>
        <w:rPr>
          <w:rFonts w:cs="宋体" w:hint="eastAsia"/>
          <w:kern w:val="0"/>
        </w:rPr>
        <w:t>针对测试化平台中测试脚本，其是自动化测试运行平台执行测试用例的必要条件，手工执行的测试用例都是用自然语言来表达的，是机器无法识别的，这种自然语言来表达的测试用例只适合手工测试时输入操作。测试用例要通过脚本语言在自动化测试工具上来进行执行，该自动化运行模式首先必须转换成自动化测试脚本，即机器能够识别的语言，才能通过自动化测试工具来执行。测</w:t>
      </w:r>
      <w:r>
        <w:rPr>
          <w:rFonts w:cs="宋体" w:hint="eastAsia"/>
          <w:kern w:val="0"/>
        </w:rPr>
        <w:t>试脚本分为输入脚本和输出脚本两种。在自动化测试中，测试输入脚本用于测试用例输入</w:t>
      </w:r>
      <w:r>
        <w:rPr>
          <w:rFonts w:cs="宋体" w:hint="eastAsia"/>
          <w:kern w:val="0"/>
        </w:rPr>
        <w:lastRenderedPageBreak/>
        <w:t>的自动回放，实现自动化测试输入。测试输出脚本在手工测试中用来记录被测试软件的测试结果数据，在自动化测试中对测试结果进行比较，完成自动化测试结果的判定。</w:t>
      </w:r>
    </w:p>
    <w:p w14:paraId="637F9816" w14:textId="77777777" w:rsidR="002866F3" w:rsidRDefault="00832A20">
      <w:pPr>
        <w:tabs>
          <w:tab w:val="left" w:pos="0"/>
          <w:tab w:val="left" w:pos="420"/>
        </w:tabs>
        <w:snapToGrid w:val="0"/>
        <w:spacing w:line="360" w:lineRule="auto"/>
        <w:ind w:firstLine="420"/>
      </w:pPr>
      <w:r>
        <w:rPr>
          <w:rFonts w:cs="宋体" w:hint="eastAsia"/>
          <w:kern w:val="0"/>
        </w:rPr>
        <w:t>脚本的内容格式取决于所使用的测试工具和脚本语言。本项目开发、采用经常采用可读性较强、比较通用的脚本语言记录测试脚本的自动化测试工具。该测试工具针对性较强的特点，一般情况下会根据被测试软件的特点自定义脚本的内容和格式，进行自动解析。虽然在脚本的格式上有比较大的差异，但其作用不会因为格</w:t>
      </w:r>
      <w:r>
        <w:rPr>
          <w:rFonts w:cs="宋体" w:hint="eastAsia"/>
          <w:kern w:val="0"/>
        </w:rPr>
        <w:t>式上的差异而不同。根据本项目的自动化任务，测试用例的输入脚本有时会同时采用集成脚本和自定义脚本两种形式，而大多情况下是采用其中的一种。集成脚本用于整个测试项目的测试用例管理，而自定义脚本则用于具体某个特定测试用例的回放、执行。其次本系统基于</w:t>
      </w:r>
      <w:proofErr w:type="spellStart"/>
      <w:r>
        <w:rPr>
          <w:kern w:val="0"/>
        </w:rPr>
        <w:t>eflow</w:t>
      </w:r>
      <w:proofErr w:type="spellEnd"/>
      <w:r>
        <w:rPr>
          <w:rFonts w:cs="宋体" w:hint="eastAsia"/>
          <w:kern w:val="0"/>
        </w:rPr>
        <w:t>实现测试用例流程管理。安装</w:t>
      </w:r>
      <w:proofErr w:type="spellStart"/>
      <w:r>
        <w:rPr>
          <w:kern w:val="0"/>
        </w:rPr>
        <w:t>eflow</w:t>
      </w:r>
      <w:proofErr w:type="spellEnd"/>
      <w:r>
        <w:rPr>
          <w:rFonts w:cs="宋体" w:hint="eastAsia"/>
          <w:kern w:val="0"/>
        </w:rPr>
        <w:t>预置的流程依次执行各个节点操作，在硬件设置节点中，可以配置硬件，在计算节点中，可以基于获取到的硬件状态计算当前系统状态，在条件判断节点中可以基于当前状态自动跳转到指定的用例。并且在系统运行过程中，可以实时查看运行至</w:t>
      </w:r>
      <w:proofErr w:type="spellStart"/>
      <w:r>
        <w:rPr>
          <w:kern w:val="0"/>
        </w:rPr>
        <w:t>eflow</w:t>
      </w:r>
      <w:proofErr w:type="spellEnd"/>
      <w:r>
        <w:rPr>
          <w:rFonts w:cs="宋体" w:hint="eastAsia"/>
          <w:kern w:val="0"/>
        </w:rPr>
        <w:t>的</w:t>
      </w:r>
      <w:r>
        <w:rPr>
          <w:rFonts w:cs="宋体" w:hint="eastAsia"/>
          <w:kern w:val="0"/>
        </w:rPr>
        <w:t>哪个节点，当前工程量的状态。</w:t>
      </w:r>
    </w:p>
    <w:p w14:paraId="07F70F3B" w14:textId="77777777" w:rsidR="002866F3" w:rsidRDefault="00832A20">
      <w:pPr>
        <w:tabs>
          <w:tab w:val="left" w:pos="0"/>
          <w:tab w:val="left" w:pos="420"/>
        </w:tabs>
        <w:snapToGrid w:val="0"/>
        <w:spacing w:line="360" w:lineRule="auto"/>
        <w:ind w:firstLine="480"/>
      </w:pPr>
      <w:r>
        <w:rPr>
          <w:rFonts w:cs="宋体" w:hint="eastAsia"/>
          <w:kern w:val="0"/>
        </w:rPr>
        <w:t>当前端控制系统处于对系统内部设备的监控时，将自动化的实现对待测设备的监视、管理，其中自动化运行能力首先体现在，该馈电测试控制前端软件系统在通信接口管理功能中，当用户登录成功后，系统将自动创建</w:t>
      </w:r>
      <w:r>
        <w:rPr>
          <w:kern w:val="0"/>
        </w:rPr>
        <w:t>WebSocket</w:t>
      </w:r>
      <w:r>
        <w:rPr>
          <w:rFonts w:cs="宋体" w:hint="eastAsia"/>
          <w:kern w:val="0"/>
        </w:rPr>
        <w:t>连接，系统后端在</w:t>
      </w:r>
      <w:r>
        <w:rPr>
          <w:kern w:val="0"/>
        </w:rPr>
        <w:t>WebSocket</w:t>
      </w:r>
      <w:r>
        <w:rPr>
          <w:rFonts w:cs="宋体" w:hint="eastAsia"/>
          <w:kern w:val="0"/>
        </w:rPr>
        <w:t>连接列表中加入新的连接，自动建立与设备的通信连接，并关联该用户。当接收到设备报文后系统自动解析为工程数据后，通过</w:t>
      </w:r>
      <w:r>
        <w:rPr>
          <w:kern w:val="0"/>
        </w:rPr>
        <w:t>WebSocket</w:t>
      </w:r>
      <w:r>
        <w:rPr>
          <w:rFonts w:cs="宋体" w:hint="eastAsia"/>
          <w:kern w:val="0"/>
        </w:rPr>
        <w:t>推送给</w:t>
      </w:r>
      <w:r>
        <w:rPr>
          <w:kern w:val="0"/>
        </w:rPr>
        <w:t>web</w:t>
      </w:r>
      <w:r>
        <w:rPr>
          <w:rFonts w:cs="宋体" w:hint="eastAsia"/>
          <w:kern w:val="0"/>
        </w:rPr>
        <w:t>前端，避免传统</w:t>
      </w:r>
      <w:r>
        <w:rPr>
          <w:kern w:val="0"/>
        </w:rPr>
        <w:t>HTTP</w:t>
      </w:r>
      <w:r>
        <w:rPr>
          <w:rFonts w:cs="宋体" w:hint="eastAsia"/>
          <w:kern w:val="0"/>
        </w:rPr>
        <w:t>轮询方式的弊端，提高信息推送的实时性。</w:t>
      </w:r>
    </w:p>
    <w:p w14:paraId="45609B40" w14:textId="77777777" w:rsidR="002866F3" w:rsidRDefault="00832A20">
      <w:pPr>
        <w:tabs>
          <w:tab w:val="left" w:pos="0"/>
          <w:tab w:val="left" w:pos="420"/>
        </w:tabs>
        <w:snapToGrid w:val="0"/>
        <w:spacing w:line="360" w:lineRule="auto"/>
        <w:ind w:firstLine="480"/>
      </w:pPr>
      <w:proofErr w:type="gramStart"/>
      <w:r>
        <w:rPr>
          <w:rFonts w:cs="宋体" w:hint="eastAsia"/>
          <w:kern w:val="0"/>
        </w:rPr>
        <w:t>其次该</w:t>
      </w:r>
      <w:proofErr w:type="gramEnd"/>
      <w:r>
        <w:rPr>
          <w:rFonts w:cs="宋体" w:hint="eastAsia"/>
          <w:kern w:val="0"/>
        </w:rPr>
        <w:t>前端控制系统通信接口管理功能与</w:t>
      </w:r>
      <w:r>
        <w:rPr>
          <w:rFonts w:cs="宋体" w:hint="eastAsia"/>
          <w:kern w:val="0"/>
        </w:rPr>
        <w:t>设备之间的通信采用周期性轮询方式或接收设备推</w:t>
      </w:r>
      <w:proofErr w:type="gramStart"/>
      <w:r>
        <w:rPr>
          <w:rFonts w:cs="宋体" w:hint="eastAsia"/>
          <w:kern w:val="0"/>
        </w:rPr>
        <w:t>送报文</w:t>
      </w:r>
      <w:proofErr w:type="gramEnd"/>
      <w:r>
        <w:rPr>
          <w:rFonts w:cs="宋体" w:hint="eastAsia"/>
          <w:kern w:val="0"/>
        </w:rPr>
        <w:t>的方式自动接收设备的状态反馈报文，并自动解析为工程数据，展示在监控界面对应设备的状态监视栏中。其次体现在设备控制上，对于设备控制的报文，根据任务调度及分配的工作线程，基于周期设置和报文字段定义及传输</w:t>
      </w:r>
      <w:proofErr w:type="gramStart"/>
      <w:r>
        <w:rPr>
          <w:rFonts w:cs="宋体" w:hint="eastAsia"/>
          <w:kern w:val="0"/>
        </w:rPr>
        <w:t>层协议</w:t>
      </w:r>
      <w:proofErr w:type="gramEnd"/>
      <w:r>
        <w:rPr>
          <w:rFonts w:cs="宋体" w:hint="eastAsia"/>
          <w:kern w:val="0"/>
        </w:rPr>
        <w:t>和报文类型，自动完成相应报文</w:t>
      </w:r>
      <w:proofErr w:type="gramStart"/>
      <w:r>
        <w:rPr>
          <w:rFonts w:cs="宋体" w:hint="eastAsia"/>
          <w:kern w:val="0"/>
        </w:rPr>
        <w:t>封帧及</w:t>
      </w:r>
      <w:proofErr w:type="gramEnd"/>
      <w:r>
        <w:rPr>
          <w:rFonts w:cs="宋体" w:hint="eastAsia"/>
          <w:kern w:val="0"/>
        </w:rPr>
        <w:t>设备控制指令，并自动化收发</w:t>
      </w:r>
      <w:proofErr w:type="gramStart"/>
      <w:r>
        <w:rPr>
          <w:rFonts w:cs="宋体" w:hint="eastAsia"/>
          <w:kern w:val="0"/>
        </w:rPr>
        <w:t>至相应</w:t>
      </w:r>
      <w:proofErr w:type="gramEnd"/>
      <w:r>
        <w:rPr>
          <w:rFonts w:cs="宋体" w:hint="eastAsia"/>
          <w:kern w:val="0"/>
        </w:rPr>
        <w:t>功能模块，完成对设备的监视与控制。终端用户可通过</w:t>
      </w:r>
      <w:r>
        <w:rPr>
          <w:kern w:val="0"/>
        </w:rPr>
        <w:t>web</w:t>
      </w:r>
      <w:r>
        <w:rPr>
          <w:rFonts w:cs="宋体" w:hint="eastAsia"/>
          <w:kern w:val="0"/>
        </w:rPr>
        <w:t>端填写</w:t>
      </w:r>
      <w:r>
        <w:rPr>
          <w:rFonts w:cs="宋体" w:hint="eastAsia"/>
          <w:kern w:val="0"/>
        </w:rPr>
        <w:lastRenderedPageBreak/>
        <w:t>控制报文的特定字段，发送至前端控制系统自动校验其有效性，填写完成后，可显示发送数据内容，终端用户可根据</w:t>
      </w:r>
      <w:proofErr w:type="gramStart"/>
      <w:r>
        <w:rPr>
          <w:rFonts w:cs="宋体" w:hint="eastAsia"/>
          <w:kern w:val="0"/>
        </w:rPr>
        <w:t>自动封帧的</w:t>
      </w:r>
      <w:proofErr w:type="gramEnd"/>
      <w:r>
        <w:rPr>
          <w:rFonts w:cs="宋体" w:hint="eastAsia"/>
          <w:kern w:val="0"/>
        </w:rPr>
        <w:t>结果检查报文的正确与</w:t>
      </w:r>
      <w:r>
        <w:rPr>
          <w:rFonts w:cs="宋体" w:hint="eastAsia"/>
          <w:kern w:val="0"/>
        </w:rPr>
        <w:t>否，亦可直接发送</w:t>
      </w:r>
      <w:proofErr w:type="gramStart"/>
      <w:r>
        <w:rPr>
          <w:rFonts w:cs="宋体" w:hint="eastAsia"/>
          <w:kern w:val="0"/>
        </w:rPr>
        <w:t>至相应</w:t>
      </w:r>
      <w:proofErr w:type="gramEnd"/>
      <w:r>
        <w:rPr>
          <w:rFonts w:cs="宋体" w:hint="eastAsia"/>
          <w:kern w:val="0"/>
        </w:rPr>
        <w:t>设备，自动完成设备的控制指令下发。</w:t>
      </w:r>
    </w:p>
    <w:p w14:paraId="61059A90" w14:textId="77777777" w:rsidR="002866F3" w:rsidRDefault="00832A20">
      <w:pPr>
        <w:keepNext/>
        <w:tabs>
          <w:tab w:val="left" w:pos="0"/>
          <w:tab w:val="left" w:pos="420"/>
        </w:tabs>
        <w:snapToGrid w:val="0"/>
        <w:spacing w:line="360" w:lineRule="auto"/>
        <w:ind w:firstLine="480"/>
      </w:pPr>
      <w:r>
        <w:rPr>
          <w:rFonts w:cs="宋体" w:hint="eastAsia"/>
          <w:kern w:val="0"/>
        </w:rPr>
        <w:t>该馈电测试控制前端软件系统还支持的告警消息自动化上报、提示，通过自动化的对预警规则进行解析，当采集到报文字段触发不同等级的预警条件时，如设备状态、参数异常或超出预定阈值时，告警管理功能将自动生成告警信息，并发送到集中监控子模块进一步处理并上传至前端控制界面进行展示提醒。</w:t>
      </w:r>
    </w:p>
    <w:sectPr w:rsidR="002866F3">
      <w:headerReference w:type="even" r:id="rId18"/>
      <w:headerReference w:type="default" r:id="rId19"/>
      <w:footerReference w:type="even" r:id="rId20"/>
      <w:footerReference w:type="default" r:id="rId21"/>
      <w:headerReference w:type="first" r:id="rId22"/>
      <w:footerReference w:type="first" r:id="rId23"/>
      <w:pgSz w:w="11906" w:h="16838"/>
      <w:pgMar w:top="1985" w:right="1588" w:bottom="2098" w:left="1474" w:header="851" w:footer="992" w:gutter="0"/>
      <w:cols w:space="425"/>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12E379" w14:textId="77777777" w:rsidR="002866F3" w:rsidRDefault="00832A20">
      <w:pPr>
        <w:spacing w:line="240" w:lineRule="auto"/>
      </w:pPr>
      <w:r>
        <w:separator/>
      </w:r>
    </w:p>
  </w:endnote>
  <w:endnote w:type="continuationSeparator" w:id="0">
    <w:p w14:paraId="07AD82E9" w14:textId="77777777" w:rsidR="002866F3" w:rsidRDefault="00832A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FangSong_GB2312">
    <w:altName w:val="仿宋"/>
    <w:panose1 w:val="02010609060101010101"/>
    <w:charset w:val="86"/>
    <w:family w:val="modern"/>
    <w:pitch w:val="default"/>
    <w:sig w:usb0="00000000" w:usb1="00000000" w:usb2="00000010" w:usb3="00000000" w:csb0="00040000" w:csb1="00000000"/>
  </w:font>
  <w:font w:name="华文宋体">
    <w:altName w:val="STSong"/>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LG Smart_H Light">
    <w:altName w:val="Malgun Gothic"/>
    <w:charset w:val="81"/>
    <w:family w:val="modern"/>
    <w:pitch w:val="default"/>
    <w:sig w:usb0="00000000" w:usb1="00000000" w:usb2="00000010" w:usb3="00000000" w:csb0="00280005"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KaiTi_GB2312">
    <w:altName w:val="楷体"/>
    <w:panose1 w:val="02010609060101010101"/>
    <w:charset w:val="86"/>
    <w:family w:val="modern"/>
    <w:pitch w:val="default"/>
    <w:sig w:usb0="00000000" w:usb1="00000000" w:usb2="00000010" w:usb3="00000000" w:csb0="00040000" w:csb1="00000000"/>
  </w:font>
  <w:font w:name="Century">
    <w:panose1 w:val="0204060405050502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Arial Unicode MS">
    <w:panose1 w:val="020B0604020202020204"/>
    <w:charset w:val="86"/>
    <w:family w:val="swiss"/>
    <w:pitch w:val="default"/>
    <w:sig w:usb0="FFFFFFFF" w:usb1="E9FFFFFF" w:usb2="0000003F" w:usb3="00000000" w:csb0="603F01FF" w:csb1="FFFF0000"/>
  </w:font>
  <w:font w:name="等线 Light">
    <w:altName w:val="DengXian Light"/>
    <w:panose1 w:val="02010600030101010101"/>
    <w:charset w:val="86"/>
    <w:family w:val="auto"/>
    <w:pitch w:val="variable"/>
    <w:sig w:usb0="A00002BF" w:usb1="38CF7CFA" w:usb2="00000016" w:usb3="00000000" w:csb0="0004000F" w:csb1="00000000"/>
  </w:font>
  <w:font w:name="华文楷体">
    <w:altName w:val="STKaiti"/>
    <w:panose1 w:val="02010600040101010101"/>
    <w:charset w:val="86"/>
    <w:family w:val="auto"/>
    <w:pitch w:val="variable"/>
    <w:sig w:usb0="00000287" w:usb1="080F0000" w:usb2="00000010" w:usb3="00000000" w:csb0="0004009F" w:csb1="00000000"/>
  </w:font>
  <w:font w:name="Book Antiqua">
    <w:panose1 w:val="02040602050305030304"/>
    <w:charset w:val="00"/>
    <w:family w:val="roman"/>
    <w:pitch w:val="variable"/>
    <w:sig w:usb0="00000287" w:usb1="00000000" w:usb2="00000000" w:usb3="00000000" w:csb0="0000009F" w:csb1="00000000"/>
  </w:font>
  <w:font w:name="Microsoft JhengHei">
    <w:panose1 w:val="020B0604030504040204"/>
    <w:charset w:val="88"/>
    <w:family w:val="swiss"/>
    <w:pitch w:val="variable"/>
    <w:sig w:usb0="000002A7" w:usb1="28CF4400" w:usb2="00000016" w:usb3="00000000" w:csb0="00100009" w:csb1="00000000"/>
  </w:font>
  <w:font w:name="Microsoft YaHei UI">
    <w:panose1 w:val="020B0503020204020204"/>
    <w:charset w:val="86"/>
    <w:family w:val="swiss"/>
    <w:pitch w:val="variable"/>
    <w:sig w:usb0="80000287" w:usb1="2ACF3C50" w:usb2="00000016" w:usb3="00000000" w:csb0="0004001F" w:csb1="00000000"/>
  </w:font>
  <w:font w:name="New York">
    <w:panose1 w:val="02040503060506020304"/>
    <w:charset w:val="00"/>
    <w:family w:val="roman"/>
    <w:pitch w:val="default"/>
    <w:sig w:usb0="00000000" w:usb1="00000000" w:usb2="00000000" w:usb3="00000000" w:csb0="00000001" w:csb1="00000000"/>
  </w:font>
  <w:font w:name="楷体">
    <w:altName w:val="KaiTi"/>
    <w:panose1 w:val="02010609060101010101"/>
    <w:charset w:val="86"/>
    <w:family w:val="modern"/>
    <w:pitch w:val="fixed"/>
    <w:sig w:usb0="800002BF" w:usb1="38CF7CFA"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华文中宋">
    <w:altName w:val="STZhongsong"/>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 w:name="华文仿宋">
    <w:altName w:val="STFangsong"/>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FangSong_GB2312">
    <w:altName w:val="@仿宋"/>
    <w:charset w:val="86"/>
    <w:family w:val="modern"/>
    <w:pitch w:val="default"/>
    <w:sig w:usb0="00000000" w:usb1="00000000" w:usb2="00000010" w:usb3="00000000" w:csb0="00040000" w:csb1="00000000"/>
  </w:font>
  <w:font w:name="Plotter">
    <w:altName w:val="Times New Roman"/>
    <w:charset w:val="00"/>
    <w:family w:val="roman"/>
    <w:pitch w:val="default"/>
    <w:sig w:usb0="00000000" w:usb1="00000000" w:usb2="0000006E" w:usb3="81700000" w:csb0="00000001" w:csb1="8172B464"/>
  </w:font>
  <w:font w:name="MS Sans Serif">
    <w:altName w:val="Arial"/>
    <w:charset w:val="00"/>
    <w:family w:val="swiss"/>
    <w:pitch w:val="default"/>
    <w:sig w:usb0="00000000" w:usb1="00000000" w:usb2="00000000" w:usb3="00000000" w:csb0="00000001" w:csb1="00000000"/>
  </w:font>
  <w:font w:name="新宋体.....">
    <w:altName w:val="黑体"/>
    <w:charset w:val="86"/>
    <w:family w:val="modern"/>
    <w:pitch w:val="default"/>
    <w:sig w:usb0="00000000" w:usb1="00000000" w:usb2="00000010" w:usb3="00000000" w:csb0="00040000" w:csb1="00000000"/>
  </w:font>
  <w:font w:name="宋体, SimSun">
    <w:altName w:val="Times New Roman"/>
    <w:charset w:val="00"/>
    <w:family w:val="auto"/>
    <w:pitch w:val="default"/>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pitch w:val="default"/>
    <w:sig w:usb0="00000000" w:usb1="00000000" w:usb2="00000000" w:usb3="00000000" w:csb0="00000001" w:csb1="00000000"/>
  </w:font>
  <w:font w:name="幼圆">
    <w:altName w:val="YouYuan"/>
    <w:panose1 w:val="02010509060101010101"/>
    <w:charset w:val="86"/>
    <w:family w:val="modern"/>
    <w:pitch w:val="fixed"/>
    <w:sig w:usb0="00000001" w:usb1="080E0000" w:usb2="00000010" w:usb3="00000000" w:csb0="00040000" w:csb1="00000000"/>
  </w:font>
  <w:font w:name="ti">
    <w:altName w:val="Times New Roman"/>
    <w:charset w:val="00"/>
    <w:family w:val="roman"/>
    <w:pitch w:val="default"/>
  </w:font>
  <w:font w:name="全真中明體">
    <w:altName w:val="MingLiU-ExtB"/>
    <w:charset w:val="88"/>
    <w:family w:val="modern"/>
    <w:pitch w:val="default"/>
    <w:sig w:usb0="00000000" w:usb1="00000000" w:usb2="00000010" w:usb3="00000000" w:csb0="00100000" w:csb1="00000000"/>
  </w:font>
  <w:font w:name="Futura Md BT">
    <w:altName w:val="宋体"/>
    <w:charset w:val="86"/>
    <w:family w:val="swiss"/>
    <w:pitch w:val="default"/>
    <w:sig w:usb0="00000000" w:usb1="00000000" w:usb2="00000010" w:usb3="00000000" w:csb0="00040000" w:csb1="00000000"/>
  </w:font>
  <w:font w:name="黑体..">
    <w:altName w:val="黑体"/>
    <w:charset w:val="86"/>
    <w:family w:val="swiss"/>
    <w:pitch w:val="default"/>
    <w:sig w:usb0="00000000" w:usb1="00000000" w:usb2="00000010" w:usb3="00000000" w:csb0="00040000" w:csb1="00000000"/>
  </w:font>
  <w:font w:name="方正兰亭纤黑.">
    <w:altName w:val="黑体"/>
    <w:charset w:val="86"/>
    <w:family w:val="swiss"/>
    <w:pitch w:val="default"/>
    <w:sig w:usb0="00000000" w:usb1="00000000" w:usb2="00000010" w:usb3="00000000" w:csb0="00040000" w:csb1="00000000"/>
  </w:font>
  <w:font w:name="Baskerville Old Face">
    <w:charset w:val="00"/>
    <w:family w:val="roman"/>
    <w:pitch w:val="variable"/>
    <w:sig w:usb0="00000003" w:usb1="00000000" w:usb2="00000000" w:usb3="00000000" w:csb0="00000001" w:csb1="00000000"/>
  </w:font>
  <w:font w:name="华文行楷">
    <w:altName w:val="STXingkai"/>
    <w:panose1 w:val="02010800040101010101"/>
    <w:charset w:val="86"/>
    <w:family w:val="auto"/>
    <w:pitch w:val="variable"/>
    <w:sig w:usb0="00000001" w:usb1="080F0000" w:usb2="00000010" w:usb3="00000000" w:csb0="00040000" w:csb1="00000000"/>
  </w:font>
  <w:font w:name="仿宋体">
    <w:altName w:val="方正舒体"/>
    <w:charset w:val="86"/>
    <w:family w:val="modern"/>
    <w:pitch w:val="default"/>
    <w:sig w:usb0="00000000" w:usb1="00000000" w:usb2="00000010" w:usb3="00000000" w:csb0="00040000" w:csb1="00000000"/>
  </w:font>
  <w:font w:name="TimesNewRomanPSMT">
    <w:altName w:val="Times New Roman"/>
    <w:charset w:val="00"/>
    <w:family w:val="roman"/>
    <w:pitch w:val="default"/>
    <w:sig w:usb0="00000000" w:usb1="00000000" w:usb2="00000010" w:usb3="00000000" w:csb0="00020001" w:csb1="00000000"/>
  </w:font>
  <w:font w:name="Helvetica">
    <w:panose1 w:val="020B0604020202020204"/>
    <w:charset w:val="00"/>
    <w:family w:val="swiss"/>
    <w:pitch w:val="default"/>
    <w:sig w:usb0="00000000" w:usb1="00000000" w:usb2="00000000" w:usb3="00000000" w:csb0="00000001" w:csb1="00000000"/>
  </w:font>
  <w:font w:name="Tms Rmn">
    <w:panose1 w:val="02020603040505020304"/>
    <w:charset w:val="00"/>
    <w:family w:val="roman"/>
    <w:pitch w:val="default"/>
    <w:sig w:usb0="00000000" w:usb1="00000000" w:usb2="00000000" w:usb3="00000000" w:csb0="00000001" w:csb1="00000000"/>
  </w:font>
  <w:font w:name="隶书">
    <w:altName w:val="LiSu"/>
    <w:panose1 w:val="02010509060101010101"/>
    <w:charset w:val="86"/>
    <w:family w:val="modern"/>
    <w:pitch w:val="fixed"/>
    <w:sig w:usb0="00000001" w:usb1="080E0000" w:usb2="00000010" w:usb3="00000000" w:csb0="00040000" w:csb1="00000000"/>
  </w:font>
  <w:font w:name="长城仿宋">
    <w:altName w:val="黑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Euclid">
    <w:altName w:val="Segoe Print"/>
    <w:panose1 w:val="02020503060505020303"/>
    <w:charset w:val="00"/>
    <w:family w:val="roman"/>
    <w:pitch w:val="variable"/>
    <w:sig w:usb0="8000002F" w:usb1="0000000A" w:usb2="00000000" w:usb3="00000000" w:csb0="00000001" w:csb1="00000000"/>
  </w:font>
  <w:font w:name="新宋体">
    <w:altName w:val="NSimSun"/>
    <w:panose1 w:val="02010609030101010101"/>
    <w:charset w:val="86"/>
    <w:family w:val="modern"/>
    <w:pitch w:val="fixed"/>
    <w:sig w:usb0="00000203" w:usb1="288F0000" w:usb2="00000016" w:usb3="00000000" w:csb0="00040001" w:csb1="00000000"/>
  </w:font>
  <w:font w:name="宋体常规">
    <w:altName w:val="宋体"/>
    <w:charset w:val="86"/>
    <w:family w:val="auto"/>
    <w:pitch w:val="default"/>
    <w:sig w:usb0="00000000" w:usb1="00000000" w:usb2="00000010" w:usb3="00000000" w:csb0="00040000" w:csb1="00000000"/>
  </w:font>
  <w:font w:name="PMingLiU">
    <w:altName w:val="新細明體"/>
    <w:panose1 w:val="02010601000101010101"/>
    <w:charset w:val="88"/>
    <w:family w:val="roman"/>
    <w:pitch w:val="variable"/>
    <w:sig w:usb0="A00002FF" w:usb1="28CFFCFA" w:usb2="00000016" w:usb3="00000000" w:csb0="00100001" w:csb1="00000000"/>
  </w:font>
  <w:font w:name="Univers">
    <w:altName w:val="Segoe Print"/>
    <w:charset w:val="00"/>
    <w:family w:val="swiss"/>
    <w:pitch w:val="variable"/>
    <w:sig w:usb0="80000287" w:usb1="00000000" w:usb2="00000000" w:usb3="00000000" w:csb0="0000000F" w:csb1="00000000"/>
  </w:font>
  <w:font w:name="Futura Bk">
    <w:altName w:val="Times New Roman"/>
    <w:charset w:val="00"/>
    <w:family w:val="auto"/>
    <w:pitch w:val="default"/>
    <w:sig w:usb0="00000000" w:usb1="00000000" w:usb2="00000000" w:usb3="00000000" w:csb0="000001FB" w:csb1="00000000"/>
  </w:font>
  <w:font w:name="Albany AMT">
    <w:altName w:val="Arial Unicode MS"/>
    <w:charset w:val="00"/>
    <w:family w:val="auto"/>
    <w:pitch w:val="default"/>
    <w:sig w:usb0="00000000" w:usb1="00000000" w:usb2="00000000" w:usb3="00000000" w:csb0="00040001" w:csb1="00000000"/>
  </w:font>
  <w:font w:name="Futura Hv">
    <w:altName w:val="Times New Roman"/>
    <w:charset w:val="00"/>
    <w:family w:val="auto"/>
    <w:pitch w:val="default"/>
    <w:sig w:usb0="00000000" w:usb1="00000000" w:usb2="00000000" w:usb3="00000000" w:csb0="000001FB" w:csb1="00000000"/>
  </w:font>
  <w:font w:name="Gulim">
    <w:altName w:val="굴림"/>
    <w:panose1 w:val="020B0600000101010101"/>
    <w:charset w:val="81"/>
    <w:family w:val="swiss"/>
    <w:pitch w:val="variable"/>
    <w:sig w:usb0="B00002AF" w:usb1="69D77CFB" w:usb2="00000030" w:usb3="00000000" w:csb0="0008009F" w:csb1="00000000"/>
  </w:font>
  <w:font w:name="OpenSymbol">
    <w:altName w:val="Noto Sans SC"/>
    <w:charset w:val="80"/>
    <w:family w:val="auto"/>
    <w:pitch w:val="default"/>
    <w:sig w:usb0="00000000" w:usb1="00000000" w:usb2="00000000" w:usb3="00000000" w:csb0="00040001" w:csb1="00000000"/>
  </w:font>
  <w:font w:name="华文细黑">
    <w:altName w:val="STXihei"/>
    <w:panose1 w:val="02010600040101010101"/>
    <w:charset w:val="86"/>
    <w:family w:val="auto"/>
    <w:pitch w:val="variable"/>
    <w:sig w:usb0="00000287" w:usb1="080F0000" w:usb2="00000010" w:usb3="00000000" w:csb0="0004009F" w:csb1="00000000"/>
  </w:font>
  <w:font w:name="Times">
    <w:altName w:val="Times New Roman"/>
    <w:panose1 w:val="02020603050405020304"/>
    <w:charset w:val="00"/>
    <w:family w:val="roman"/>
    <w:pitch w:val="default"/>
    <w:sig w:usb0="00000000"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CC5CF" w14:textId="77777777" w:rsidR="002866F3" w:rsidRDefault="002866F3">
    <w:pPr>
      <w:pStyle w:val="affff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0261819"/>
    </w:sdtPr>
    <w:sdtEndPr/>
    <w:sdtContent>
      <w:p w14:paraId="5BB9863D" w14:textId="77777777" w:rsidR="002866F3" w:rsidRDefault="00832A20">
        <w:pPr>
          <w:pStyle w:val="afffff6"/>
          <w:jc w:val="center"/>
        </w:pPr>
        <w:r>
          <w:fldChar w:fldCharType="begin"/>
        </w:r>
        <w:r>
          <w:instrText>PAGE   \* MERGEFORMAT</w:instrText>
        </w:r>
        <w:r>
          <w:fldChar w:fldCharType="separate"/>
        </w:r>
        <w:r>
          <w:rPr>
            <w:lang w:val="zh-CN"/>
          </w:rPr>
          <w:t>7</w:t>
        </w:r>
        <w:r>
          <w:rPr>
            <w:lang w:val="zh-CN"/>
          </w:rPr>
          <w:t>1</w:t>
        </w:r>
        <w:r>
          <w:rPr>
            <w:lang w:val="zh-C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119005"/>
    </w:sdtPr>
    <w:sdtEndPr/>
    <w:sdtContent>
      <w:p w14:paraId="03C86C55" w14:textId="77777777" w:rsidR="002866F3" w:rsidRDefault="00832A20">
        <w:pPr>
          <w:pStyle w:val="afffff6"/>
          <w:jc w:val="center"/>
        </w:pPr>
        <w:r>
          <w:rPr>
            <w:rFonts w:hint="eastAsia"/>
          </w:rPr>
          <w:t>1</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E7E44" w14:textId="77777777" w:rsidR="002866F3" w:rsidRDefault="00832A20">
      <w:r>
        <w:separator/>
      </w:r>
    </w:p>
  </w:footnote>
  <w:footnote w:type="continuationSeparator" w:id="0">
    <w:p w14:paraId="3B8F007F" w14:textId="77777777" w:rsidR="002866F3" w:rsidRDefault="00832A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CCAAA" w14:textId="77777777" w:rsidR="002866F3" w:rsidRDefault="002866F3">
    <w:pPr>
      <w:pStyle w:val="affff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A057E" w14:textId="77777777" w:rsidR="002866F3" w:rsidRDefault="002866F3">
    <w:pPr>
      <w:pStyle w:val="affff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5E6AC" w14:textId="77777777" w:rsidR="002866F3" w:rsidRDefault="002866F3">
    <w:pPr>
      <w:pStyle w:val="affff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F6FAE38"/>
    <w:multiLevelType w:val="singleLevel"/>
    <w:tmpl w:val="BF6FAE38"/>
    <w:lvl w:ilvl="0">
      <w:start w:val="1"/>
      <w:numFmt w:val="lowerLetter"/>
      <w:pStyle w:val="11-"/>
      <w:lvlText w:val="%1)"/>
      <w:lvlJc w:val="left"/>
      <w:pPr>
        <w:tabs>
          <w:tab w:val="left" w:pos="817"/>
        </w:tabs>
        <w:ind w:left="1354" w:hanging="454"/>
      </w:pPr>
      <w:rPr>
        <w:rFonts w:ascii="Times New Roman" w:hAnsi="Times New Roman" w:cs="Times New Roman" w:hint="default"/>
        <w:sz w:val="24"/>
        <w:szCs w:val="24"/>
      </w:rPr>
    </w:lvl>
  </w:abstractNum>
  <w:abstractNum w:abstractNumId="1" w15:restartNumberingAfterBreak="0">
    <w:nsid w:val="DECE0DF3"/>
    <w:multiLevelType w:val="singleLevel"/>
    <w:tmpl w:val="DECE0DF3"/>
    <w:lvl w:ilvl="0">
      <w:start w:val="1"/>
      <w:numFmt w:val="decimal"/>
      <w:pStyle w:val="21-"/>
      <w:lvlText w:val="%1)"/>
      <w:lvlJc w:val="left"/>
      <w:pPr>
        <w:ind w:left="1385" w:hanging="425"/>
      </w:pPr>
      <w:rPr>
        <w:rFonts w:hint="default"/>
      </w:rPr>
    </w:lvl>
  </w:abstractNum>
  <w:abstractNum w:abstractNumId="2" w15:restartNumberingAfterBreak="0">
    <w:nsid w:val="F6772F4B"/>
    <w:multiLevelType w:val="multilevel"/>
    <w:tmpl w:val="F6772F4B"/>
    <w:lvl w:ilvl="0">
      <w:start w:val="1"/>
      <w:numFmt w:val="decimal"/>
      <w:pStyle w:val="-"/>
      <w:isLgl/>
      <w:suff w:val="nothing"/>
      <w:lvlText w:val="%1 "/>
      <w:lvlJc w:val="left"/>
      <w:pPr>
        <w:tabs>
          <w:tab w:val="left" w:pos="420"/>
        </w:tabs>
      </w:pPr>
      <w:rPr>
        <w:rFonts w:ascii="黑体" w:eastAsia="黑体" w:hAnsi="黑体" w:cs="黑体" w:hint="default"/>
        <w:b/>
        <w:bCs/>
        <w:i w:val="0"/>
        <w:caps w:val="0"/>
        <w:strike w:val="0"/>
        <w:dstrike w:val="0"/>
        <w:vanish w:val="0"/>
        <w:color w:val="auto"/>
        <w:sz w:val="28"/>
        <w:szCs w:val="28"/>
        <w:u w:val="none"/>
        <w:vertAlign w:val="baseline"/>
      </w:rPr>
    </w:lvl>
    <w:lvl w:ilvl="1">
      <w:start w:val="1"/>
      <w:numFmt w:val="decimal"/>
      <w:isLgl/>
      <w:suff w:val="nothing"/>
      <w:lvlText w:val="%1.%2 "/>
      <w:lvlJc w:val="left"/>
      <w:pPr>
        <w:tabs>
          <w:tab w:val="left" w:pos="0"/>
        </w:tabs>
      </w:pPr>
      <w:rPr>
        <w:rFonts w:ascii="黑体" w:eastAsia="黑体" w:hAnsi="黑体" w:cs="FangSong_GB2312" w:hint="default"/>
        <w:b w:val="0"/>
        <w:i w:val="0"/>
        <w:caps w:val="0"/>
        <w:strike w:val="0"/>
        <w:dstrike w:val="0"/>
        <w:vanish w:val="0"/>
        <w:color w:val="auto"/>
        <w:sz w:val="28"/>
        <w:szCs w:val="28"/>
        <w:u w:val="none"/>
        <w:vertAlign w:val="baseline"/>
      </w:rPr>
    </w:lvl>
    <w:lvl w:ilvl="2">
      <w:start w:val="1"/>
      <w:numFmt w:val="decimal"/>
      <w:isLgl/>
      <w:suff w:val="nothing"/>
      <w:lvlText w:val="%1.%2.%3 "/>
      <w:lvlJc w:val="left"/>
      <w:pPr>
        <w:tabs>
          <w:tab w:val="left" w:pos="0"/>
        </w:tabs>
      </w:pPr>
      <w:rPr>
        <w:rFonts w:ascii="黑体" w:eastAsia="华文宋体" w:hAnsi="黑体" w:cs="华文宋体" w:hint="default"/>
        <w:b/>
        <w:bCs/>
        <w:i w:val="0"/>
        <w:caps w:val="0"/>
        <w:strike w:val="0"/>
        <w:dstrike w:val="0"/>
        <w:vanish w:val="0"/>
        <w:color w:val="auto"/>
        <w:sz w:val="24"/>
        <w:szCs w:val="24"/>
        <w:u w:val="none"/>
        <w:vertAlign w:val="baseline"/>
      </w:rPr>
    </w:lvl>
    <w:lvl w:ilvl="3">
      <w:start w:val="1"/>
      <w:numFmt w:val="decimal"/>
      <w:isLgl/>
      <w:suff w:val="nothing"/>
      <w:lvlText w:val="%1.%2.%3.%4 "/>
      <w:lvlJc w:val="left"/>
      <w:pPr>
        <w:tabs>
          <w:tab w:val="left" w:pos="0"/>
        </w:tabs>
      </w:pPr>
      <w:rPr>
        <w:rFonts w:ascii="黑体" w:eastAsia="黑体" w:hAnsi="黑体" w:hint="default"/>
        <w:b w:val="0"/>
        <w:i w:val="0"/>
        <w:caps w:val="0"/>
        <w:strike w:val="0"/>
        <w:dstrike w:val="0"/>
        <w:vanish w:val="0"/>
        <w:color w:val="auto"/>
        <w:sz w:val="28"/>
        <w:szCs w:val="28"/>
        <w:u w:val="none"/>
        <w:vertAlign w:val="baseline"/>
      </w:rPr>
    </w:lvl>
    <w:lvl w:ilvl="4">
      <w:start w:val="1"/>
      <w:numFmt w:val="decimal"/>
      <w:isLgl/>
      <w:suff w:val="nothing"/>
      <w:lvlText w:val="%1.%2.%3.%4.%5 "/>
      <w:lvlJc w:val="left"/>
      <w:rPr>
        <w:rFonts w:ascii="黑体" w:eastAsia="黑体" w:hAnsi="黑体" w:cs="黑体" w:hint="default"/>
        <w:b w:val="0"/>
        <w:i w:val="0"/>
        <w:caps w:val="0"/>
        <w:strike w:val="0"/>
        <w:dstrike w:val="0"/>
        <w:vanish w:val="0"/>
        <w:color w:val="auto"/>
        <w:sz w:val="28"/>
        <w:szCs w:val="28"/>
        <w:u w:val="none"/>
        <w:vertAlign w:val="baseline"/>
      </w:rPr>
    </w:lvl>
    <w:lvl w:ilvl="5">
      <w:start w:val="1"/>
      <w:numFmt w:val="decimal"/>
      <w:suff w:val="nothing"/>
      <w:lvlText w:val="%6) "/>
      <w:lvlJc w:val="left"/>
      <w:rPr>
        <w:rFonts w:ascii="Times New Roman" w:eastAsia="宋体" w:hAnsi="Times New Roman" w:hint="default"/>
        <w:b w:val="0"/>
        <w:i w:val="0"/>
        <w:caps w:val="0"/>
        <w:strike w:val="0"/>
        <w:dstrike w:val="0"/>
        <w:vanish w:val="0"/>
        <w:color w:val="000000"/>
        <w:sz w:val="28"/>
        <w:szCs w:val="28"/>
        <w:vertAlign w:val="baseline"/>
      </w:rPr>
    </w:lvl>
    <w:lvl w:ilvl="6">
      <w:start w:val="1"/>
      <w:numFmt w:val="lowerLetter"/>
      <w:suff w:val="nothing"/>
      <w:lvlText w:val="%7) "/>
      <w:lvlJc w:val="left"/>
      <w:rPr>
        <w:rFonts w:ascii="Times New Roman" w:eastAsia="宋体" w:hAnsi="Times New Roman" w:hint="default"/>
        <w:b w:val="0"/>
        <w:i w:val="0"/>
        <w:caps w:val="0"/>
        <w:strike w:val="0"/>
        <w:dstrike w:val="0"/>
        <w:vanish w:val="0"/>
        <w:color w:val="auto"/>
        <w:sz w:val="28"/>
        <w:szCs w:val="28"/>
        <w:u w:val="none"/>
        <w:vertAlign w:val="baseline"/>
      </w:rPr>
    </w:lvl>
    <w:lvl w:ilvl="7">
      <w:start w:val="1"/>
      <w:numFmt w:val="none"/>
      <w:lvlRestart w:val="0"/>
      <w:suff w:val="space"/>
      <w:lvlText w:val=""/>
      <w:lvlJc w:val="left"/>
      <w:rPr>
        <w:rFonts w:ascii="Times New Roman" w:eastAsia="黑体" w:hAnsi="Times New Roman" w:hint="default"/>
        <w:b w:val="0"/>
        <w:i w:val="0"/>
        <w:caps w:val="0"/>
        <w:strike w:val="0"/>
        <w:dstrike w:val="0"/>
        <w:snapToGrid w:val="0"/>
        <w:vanish w:val="0"/>
        <w:color w:val="auto"/>
        <w:spacing w:val="0"/>
        <w:w w:val="100"/>
        <w:kern w:val="28"/>
        <w:position w:val="0"/>
        <w:sz w:val="28"/>
        <w:szCs w:val="28"/>
        <w:u w:val="none"/>
        <w:vertAlign w:val="baseline"/>
      </w:rPr>
    </w:lvl>
    <w:lvl w:ilvl="8">
      <w:start w:val="1"/>
      <w:numFmt w:val="none"/>
      <w:lvlRestart w:val="0"/>
      <w:suff w:val="space"/>
      <w:lvlText w:val=""/>
      <w:lvlJc w:val="left"/>
      <w:rPr>
        <w:rFonts w:eastAsia="黑体" w:hint="eastAsia"/>
        <w:b w:val="0"/>
        <w:i w:val="0"/>
        <w:caps w:val="0"/>
        <w:strike w:val="0"/>
        <w:dstrike w:val="0"/>
        <w:snapToGrid w:val="0"/>
        <w:vanish w:val="0"/>
        <w:color w:val="auto"/>
        <w:spacing w:val="0"/>
        <w:w w:val="100"/>
        <w:kern w:val="28"/>
        <w:position w:val="0"/>
        <w:sz w:val="28"/>
        <w:szCs w:val="28"/>
        <w:u w:val="none"/>
        <w:vertAlign w:val="baseline"/>
      </w:rPr>
    </w:lvl>
  </w:abstractNum>
  <w:abstractNum w:abstractNumId="3" w15:restartNumberingAfterBreak="0">
    <w:nsid w:val="F77EFB1B"/>
    <w:multiLevelType w:val="multilevel"/>
    <w:tmpl w:val="F77EFB1B"/>
    <w:lvl w:ilvl="0">
      <w:start w:val="1"/>
      <w:numFmt w:val="decimal"/>
      <w:pStyle w:val="1"/>
      <w:isLgl/>
      <w:suff w:val="nothing"/>
      <w:lvlText w:val="%1 "/>
      <w:lvlJc w:val="left"/>
      <w:pPr>
        <w:tabs>
          <w:tab w:val="left" w:pos="0"/>
        </w:tabs>
      </w:pPr>
      <w:rPr>
        <w:rFonts w:ascii="黑体" w:eastAsia="黑体" w:hAnsi="黑体" w:cs="黑体" w:hint="default"/>
        <w:b/>
        <w:bCs/>
        <w:i w:val="0"/>
        <w:caps w:val="0"/>
        <w:strike w:val="0"/>
        <w:dstrike w:val="0"/>
        <w:vanish w:val="0"/>
        <w:color w:val="auto"/>
        <w:sz w:val="28"/>
        <w:szCs w:val="28"/>
        <w:u w:val="none"/>
        <w:vertAlign w:val="baseline"/>
      </w:rPr>
    </w:lvl>
    <w:lvl w:ilvl="1">
      <w:start w:val="1"/>
      <w:numFmt w:val="decimal"/>
      <w:isLgl/>
      <w:suff w:val="nothing"/>
      <w:lvlText w:val="%1.%2 "/>
      <w:lvlJc w:val="left"/>
      <w:pPr>
        <w:tabs>
          <w:tab w:val="left" w:pos="0"/>
        </w:tabs>
      </w:pPr>
      <w:rPr>
        <w:rFonts w:ascii="黑体" w:eastAsia="黑体" w:hAnsi="黑体" w:cs="FangSong_GB2312" w:hint="default"/>
        <w:b w:val="0"/>
        <w:i w:val="0"/>
        <w:caps w:val="0"/>
        <w:strike w:val="0"/>
        <w:dstrike w:val="0"/>
        <w:vanish w:val="0"/>
        <w:color w:val="auto"/>
        <w:sz w:val="28"/>
        <w:szCs w:val="28"/>
        <w:u w:val="none"/>
        <w:vertAlign w:val="baseline"/>
      </w:rPr>
    </w:lvl>
    <w:lvl w:ilvl="2">
      <w:start w:val="1"/>
      <w:numFmt w:val="decimal"/>
      <w:pStyle w:val="111"/>
      <w:isLgl/>
      <w:suff w:val="nothing"/>
      <w:lvlText w:val="%1.%2.%3 "/>
      <w:lvlJc w:val="left"/>
      <w:pPr>
        <w:tabs>
          <w:tab w:val="left" w:pos="0"/>
        </w:tabs>
      </w:pPr>
      <w:rPr>
        <w:rFonts w:ascii="黑体" w:eastAsia="华文宋体" w:hAnsi="黑体" w:cs="华文宋体" w:hint="default"/>
        <w:b/>
        <w:bCs/>
        <w:i w:val="0"/>
        <w:caps w:val="0"/>
        <w:strike w:val="0"/>
        <w:dstrike w:val="0"/>
        <w:vanish w:val="0"/>
        <w:color w:val="auto"/>
        <w:sz w:val="24"/>
        <w:szCs w:val="24"/>
        <w:u w:val="none"/>
        <w:vertAlign w:val="baseline"/>
      </w:rPr>
    </w:lvl>
    <w:lvl w:ilvl="3">
      <w:start w:val="1"/>
      <w:numFmt w:val="decimal"/>
      <w:isLgl/>
      <w:suff w:val="nothing"/>
      <w:lvlText w:val="%1.%2.%3.%4 "/>
      <w:lvlJc w:val="left"/>
      <w:pPr>
        <w:tabs>
          <w:tab w:val="left" w:pos="0"/>
        </w:tabs>
      </w:pPr>
      <w:rPr>
        <w:rFonts w:ascii="黑体" w:eastAsia="黑体" w:hAnsi="黑体" w:hint="default"/>
        <w:b w:val="0"/>
        <w:i w:val="0"/>
        <w:caps w:val="0"/>
        <w:strike w:val="0"/>
        <w:dstrike w:val="0"/>
        <w:vanish w:val="0"/>
        <w:color w:val="auto"/>
        <w:sz w:val="28"/>
        <w:szCs w:val="28"/>
        <w:u w:val="none"/>
        <w:vertAlign w:val="baseline"/>
      </w:rPr>
    </w:lvl>
    <w:lvl w:ilvl="4">
      <w:start w:val="1"/>
      <w:numFmt w:val="decimal"/>
      <w:isLgl/>
      <w:suff w:val="nothing"/>
      <w:lvlText w:val="%1.%2.%3.%4.%5 "/>
      <w:lvlJc w:val="left"/>
      <w:rPr>
        <w:rFonts w:ascii="黑体" w:eastAsia="黑体" w:hAnsi="黑体" w:cs="黑体" w:hint="default"/>
        <w:b w:val="0"/>
        <w:i w:val="0"/>
        <w:caps w:val="0"/>
        <w:strike w:val="0"/>
        <w:dstrike w:val="0"/>
        <w:vanish w:val="0"/>
        <w:color w:val="auto"/>
        <w:sz w:val="28"/>
        <w:szCs w:val="28"/>
        <w:u w:val="none"/>
        <w:vertAlign w:val="baseline"/>
      </w:rPr>
    </w:lvl>
    <w:lvl w:ilvl="5">
      <w:start w:val="1"/>
      <w:numFmt w:val="decimal"/>
      <w:suff w:val="nothing"/>
      <w:lvlText w:val="%6) "/>
      <w:lvlJc w:val="left"/>
      <w:rPr>
        <w:rFonts w:ascii="Times New Roman" w:eastAsia="宋体" w:hAnsi="Times New Roman" w:hint="default"/>
        <w:b w:val="0"/>
        <w:i w:val="0"/>
        <w:caps w:val="0"/>
        <w:strike w:val="0"/>
        <w:dstrike w:val="0"/>
        <w:vanish w:val="0"/>
        <w:color w:val="000000"/>
        <w:sz w:val="28"/>
        <w:szCs w:val="28"/>
        <w:vertAlign w:val="baseline"/>
      </w:rPr>
    </w:lvl>
    <w:lvl w:ilvl="6">
      <w:start w:val="1"/>
      <w:numFmt w:val="lowerLetter"/>
      <w:suff w:val="nothing"/>
      <w:lvlText w:val="%7) "/>
      <w:lvlJc w:val="left"/>
      <w:rPr>
        <w:rFonts w:ascii="Times New Roman" w:eastAsia="宋体" w:hAnsi="Times New Roman" w:hint="default"/>
        <w:b w:val="0"/>
        <w:i w:val="0"/>
        <w:caps w:val="0"/>
        <w:strike w:val="0"/>
        <w:dstrike w:val="0"/>
        <w:vanish w:val="0"/>
        <w:color w:val="auto"/>
        <w:sz w:val="28"/>
        <w:szCs w:val="28"/>
        <w:u w:val="none"/>
        <w:vertAlign w:val="baseline"/>
      </w:rPr>
    </w:lvl>
    <w:lvl w:ilvl="7">
      <w:start w:val="1"/>
      <w:numFmt w:val="none"/>
      <w:lvlRestart w:val="0"/>
      <w:suff w:val="space"/>
      <w:lvlText w:val=""/>
      <w:lvlJc w:val="left"/>
      <w:rPr>
        <w:rFonts w:ascii="Times New Roman" w:eastAsia="黑体" w:hAnsi="Times New Roman" w:hint="default"/>
        <w:b w:val="0"/>
        <w:i w:val="0"/>
        <w:caps w:val="0"/>
        <w:strike w:val="0"/>
        <w:dstrike w:val="0"/>
        <w:snapToGrid w:val="0"/>
        <w:vanish w:val="0"/>
        <w:color w:val="auto"/>
        <w:spacing w:val="0"/>
        <w:w w:val="100"/>
        <w:kern w:val="28"/>
        <w:position w:val="0"/>
        <w:sz w:val="28"/>
        <w:szCs w:val="28"/>
        <w:u w:val="none"/>
        <w:vertAlign w:val="baseline"/>
      </w:rPr>
    </w:lvl>
    <w:lvl w:ilvl="8">
      <w:start w:val="1"/>
      <w:numFmt w:val="none"/>
      <w:lvlRestart w:val="0"/>
      <w:suff w:val="space"/>
      <w:lvlText w:val=""/>
      <w:lvlJc w:val="left"/>
      <w:rPr>
        <w:rFonts w:eastAsia="黑体" w:hint="eastAsia"/>
        <w:b w:val="0"/>
        <w:i w:val="0"/>
        <w:caps w:val="0"/>
        <w:strike w:val="0"/>
        <w:dstrike w:val="0"/>
        <w:snapToGrid w:val="0"/>
        <w:vanish w:val="0"/>
        <w:color w:val="auto"/>
        <w:spacing w:val="0"/>
        <w:w w:val="100"/>
        <w:kern w:val="28"/>
        <w:position w:val="0"/>
        <w:sz w:val="28"/>
        <w:szCs w:val="28"/>
        <w:u w:val="none"/>
        <w:vertAlign w:val="baseline"/>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00000002"/>
    <w:multiLevelType w:val="multilevel"/>
    <w:tmpl w:val="00000002"/>
    <w:lvl w:ilvl="0">
      <w:start w:val="1"/>
      <w:numFmt w:val="decimal"/>
      <w:pStyle w:val="a0"/>
      <w:lvlText w:val="%1"/>
      <w:lvlJc w:val="left"/>
      <w:pPr>
        <w:ind w:left="425" w:hanging="425"/>
      </w:pPr>
      <w:rPr>
        <w:rFonts w:ascii="Times New Roman" w:hAnsi="Times New Roman" w:cs="Times New Roman"/>
        <w:b w:val="0"/>
        <w:bCs w:val="0"/>
        <w:i w:val="0"/>
        <w:iCs w:val="0"/>
        <w:caps w:val="0"/>
        <w:smallCaps w:val="0"/>
        <w:snapToGrid w:val="0"/>
        <w:vanish w:val="0"/>
        <w:color w:val="000000"/>
        <w:spacing w:val="0"/>
        <w:w w:val="0"/>
        <w:kern w:val="0"/>
        <w:position w:val="0"/>
        <w:szCs w:val="0"/>
        <w:u w:val="none"/>
        <w:vertAlign w:val="baseline"/>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00000004"/>
    <w:multiLevelType w:val="singleLevel"/>
    <w:tmpl w:val="00000004"/>
    <w:lvl w:ilvl="0">
      <w:start w:val="1"/>
      <w:numFmt w:val="bullet"/>
      <w:pStyle w:val="a1"/>
      <w:lvlText w:val=""/>
      <w:lvlJc w:val="left"/>
      <w:pPr>
        <w:tabs>
          <w:tab w:val="left" w:pos="360"/>
        </w:tabs>
        <w:ind w:left="340" w:hanging="340"/>
      </w:pPr>
      <w:rPr>
        <w:rFonts w:ascii="Wingdings" w:hAnsi="Wingdings" w:hint="default"/>
        <w:sz w:val="21"/>
      </w:rPr>
    </w:lvl>
  </w:abstractNum>
  <w:abstractNum w:abstractNumId="7" w15:restartNumberingAfterBreak="0">
    <w:nsid w:val="00000012"/>
    <w:multiLevelType w:val="multilevel"/>
    <w:tmpl w:val="00000012"/>
    <w:lvl w:ilvl="0">
      <w:start w:val="1"/>
      <w:numFmt w:val="bullet"/>
      <w:pStyle w:val="Arial0853315"/>
      <w:lvlText w:val=""/>
      <w:lvlJc w:val="left"/>
      <w:pPr>
        <w:tabs>
          <w:tab w:val="left" w:pos="1260"/>
        </w:tabs>
        <w:ind w:left="1260" w:hanging="420"/>
      </w:pPr>
      <w:rPr>
        <w:rFonts w:ascii="Wingdings" w:hAnsi="Wingdings" w:hint="default"/>
      </w:rPr>
    </w:lvl>
    <w:lvl w:ilvl="1">
      <w:start w:val="1"/>
      <w:numFmt w:val="decimal"/>
      <w:lvlText w:val="%2."/>
      <w:lvlJc w:val="left"/>
      <w:pPr>
        <w:tabs>
          <w:tab w:val="left" w:pos="1680"/>
        </w:tabs>
        <w:ind w:left="1680" w:hanging="420"/>
      </w:pPr>
      <w:rPr>
        <w:rFonts w:hint="default"/>
      </w:rPr>
    </w:lvl>
    <w:lvl w:ilvl="2">
      <w:start w:val="1"/>
      <w:numFmt w:val="lowerRoman"/>
      <w:lvlText w:val="%3."/>
      <w:lvlJc w:val="right"/>
      <w:pPr>
        <w:tabs>
          <w:tab w:val="left" w:pos="2100"/>
        </w:tabs>
        <w:ind w:left="2100" w:hanging="420"/>
      </w:pPr>
    </w:lvl>
    <w:lvl w:ilvl="3">
      <w:start w:val="1"/>
      <w:numFmt w:val="decimal"/>
      <w:lvlText w:val="%4."/>
      <w:lvlJc w:val="left"/>
      <w:pPr>
        <w:tabs>
          <w:tab w:val="left" w:pos="2520"/>
        </w:tabs>
        <w:ind w:left="2520" w:hanging="420"/>
      </w:pPr>
    </w:lvl>
    <w:lvl w:ilvl="4">
      <w:start w:val="1"/>
      <w:numFmt w:val="lowerLetter"/>
      <w:lvlText w:val="%5)"/>
      <w:lvlJc w:val="left"/>
      <w:pPr>
        <w:tabs>
          <w:tab w:val="left" w:pos="2940"/>
        </w:tabs>
        <w:ind w:left="2940" w:hanging="420"/>
      </w:pPr>
    </w:lvl>
    <w:lvl w:ilvl="5">
      <w:start w:val="1"/>
      <w:numFmt w:val="lowerRoman"/>
      <w:lvlText w:val="%6."/>
      <w:lvlJc w:val="right"/>
      <w:pPr>
        <w:tabs>
          <w:tab w:val="left" w:pos="3360"/>
        </w:tabs>
        <w:ind w:left="3360" w:hanging="420"/>
      </w:pPr>
    </w:lvl>
    <w:lvl w:ilvl="6">
      <w:start w:val="1"/>
      <w:numFmt w:val="decimal"/>
      <w:lvlText w:val="%7."/>
      <w:lvlJc w:val="left"/>
      <w:pPr>
        <w:tabs>
          <w:tab w:val="left" w:pos="3780"/>
        </w:tabs>
        <w:ind w:left="3780" w:hanging="420"/>
      </w:pPr>
    </w:lvl>
    <w:lvl w:ilvl="7">
      <w:start w:val="1"/>
      <w:numFmt w:val="lowerLetter"/>
      <w:lvlText w:val="%8)"/>
      <w:lvlJc w:val="left"/>
      <w:pPr>
        <w:tabs>
          <w:tab w:val="left" w:pos="4200"/>
        </w:tabs>
        <w:ind w:left="4200" w:hanging="420"/>
      </w:pPr>
    </w:lvl>
    <w:lvl w:ilvl="8">
      <w:start w:val="1"/>
      <w:numFmt w:val="lowerRoman"/>
      <w:lvlText w:val="%9."/>
      <w:lvlJc w:val="right"/>
      <w:pPr>
        <w:tabs>
          <w:tab w:val="left" w:pos="4620"/>
        </w:tabs>
        <w:ind w:left="4620" w:hanging="420"/>
      </w:pPr>
    </w:lvl>
  </w:abstractNum>
  <w:abstractNum w:abstractNumId="8" w15:restartNumberingAfterBreak="0">
    <w:nsid w:val="00000018"/>
    <w:multiLevelType w:val="multilevel"/>
    <w:tmpl w:val="00000018"/>
    <w:lvl w:ilvl="0">
      <w:start w:val="1"/>
      <w:numFmt w:val="decimal"/>
      <w:pStyle w:val="a2"/>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9" w15:restartNumberingAfterBreak="0">
    <w:nsid w:val="00403C69"/>
    <w:multiLevelType w:val="multilevel"/>
    <w:tmpl w:val="00403C69"/>
    <w:lvl w:ilvl="0">
      <w:start w:val="1"/>
      <w:numFmt w:val="decimal"/>
      <w:pStyle w:val="CX"/>
      <w:lvlText w:val="(%1)"/>
      <w:lvlJc w:val="left"/>
      <w:pPr>
        <w:tabs>
          <w:tab w:val="left" w:pos="566"/>
        </w:tabs>
        <w:ind w:left="566" w:firstLine="0"/>
      </w:pPr>
      <w:rPr>
        <w:rFonts w:hint="eastAsia"/>
      </w:rPr>
    </w:lvl>
    <w:lvl w:ilvl="1">
      <w:start w:val="1"/>
      <w:numFmt w:val="lowerLetter"/>
      <w:lvlText w:val="%2)"/>
      <w:lvlJc w:val="left"/>
      <w:pPr>
        <w:ind w:left="1406" w:hanging="420"/>
      </w:pPr>
    </w:lvl>
    <w:lvl w:ilvl="2">
      <w:start w:val="1"/>
      <w:numFmt w:val="lowerRoman"/>
      <w:lvlText w:val="%3."/>
      <w:lvlJc w:val="right"/>
      <w:pPr>
        <w:ind w:left="1826" w:hanging="420"/>
      </w:pPr>
    </w:lvl>
    <w:lvl w:ilvl="3">
      <w:start w:val="1"/>
      <w:numFmt w:val="decimal"/>
      <w:lvlText w:val="%4."/>
      <w:lvlJc w:val="left"/>
      <w:pPr>
        <w:ind w:left="2246" w:hanging="420"/>
      </w:pPr>
    </w:lvl>
    <w:lvl w:ilvl="4">
      <w:start w:val="1"/>
      <w:numFmt w:val="lowerLetter"/>
      <w:lvlText w:val="%5)"/>
      <w:lvlJc w:val="left"/>
      <w:pPr>
        <w:ind w:left="2666" w:hanging="420"/>
      </w:pPr>
    </w:lvl>
    <w:lvl w:ilvl="5">
      <w:start w:val="1"/>
      <w:numFmt w:val="lowerRoman"/>
      <w:lvlText w:val="%6."/>
      <w:lvlJc w:val="right"/>
      <w:pPr>
        <w:ind w:left="3086" w:hanging="420"/>
      </w:pPr>
    </w:lvl>
    <w:lvl w:ilvl="6">
      <w:start w:val="1"/>
      <w:numFmt w:val="decimal"/>
      <w:lvlText w:val="%7."/>
      <w:lvlJc w:val="left"/>
      <w:pPr>
        <w:ind w:left="3506" w:hanging="420"/>
      </w:pPr>
    </w:lvl>
    <w:lvl w:ilvl="7">
      <w:start w:val="1"/>
      <w:numFmt w:val="lowerLetter"/>
      <w:lvlText w:val="%8)"/>
      <w:lvlJc w:val="left"/>
      <w:pPr>
        <w:ind w:left="3926" w:hanging="420"/>
      </w:pPr>
    </w:lvl>
    <w:lvl w:ilvl="8">
      <w:start w:val="1"/>
      <w:numFmt w:val="lowerRoman"/>
      <w:lvlText w:val="%9."/>
      <w:lvlJc w:val="right"/>
      <w:pPr>
        <w:ind w:left="4346" w:hanging="420"/>
      </w:pPr>
    </w:lvl>
  </w:abstractNum>
  <w:abstractNum w:abstractNumId="10" w15:restartNumberingAfterBreak="0">
    <w:nsid w:val="01E6FF8D"/>
    <w:multiLevelType w:val="multilevel"/>
    <w:tmpl w:val="01E6FF8D"/>
    <w:lvl w:ilvl="0">
      <w:start w:val="1"/>
      <w:numFmt w:val="lowerLetter"/>
      <w:lvlText w:val="%1)"/>
      <w:lvlJc w:val="left"/>
      <w:pPr>
        <w:tabs>
          <w:tab w:val="left" w:pos="0"/>
        </w:tabs>
        <w:ind w:left="840" w:hanging="360"/>
      </w:pPr>
    </w:lvl>
    <w:lvl w:ilvl="1">
      <w:start w:val="1"/>
      <w:numFmt w:val="lowerLetter"/>
      <w:lvlText w:val="%2)"/>
      <w:lvlJc w:val="left"/>
      <w:pPr>
        <w:tabs>
          <w:tab w:val="left" w:pos="0"/>
        </w:tabs>
        <w:ind w:left="1320" w:hanging="420"/>
      </w:pPr>
    </w:lvl>
    <w:lvl w:ilvl="2">
      <w:start w:val="1"/>
      <w:numFmt w:val="lowerRoman"/>
      <w:lvlText w:val="%3."/>
      <w:lvlJc w:val="right"/>
      <w:pPr>
        <w:tabs>
          <w:tab w:val="left" w:pos="0"/>
        </w:tabs>
        <w:ind w:left="1740" w:hanging="420"/>
      </w:pPr>
    </w:lvl>
    <w:lvl w:ilvl="3">
      <w:start w:val="1"/>
      <w:numFmt w:val="decimal"/>
      <w:lvlText w:val="%4."/>
      <w:lvlJc w:val="left"/>
      <w:pPr>
        <w:tabs>
          <w:tab w:val="left" w:pos="0"/>
        </w:tabs>
        <w:ind w:left="2160" w:hanging="420"/>
      </w:pPr>
    </w:lvl>
    <w:lvl w:ilvl="4">
      <w:start w:val="1"/>
      <w:numFmt w:val="lowerLetter"/>
      <w:lvlText w:val="%5)"/>
      <w:lvlJc w:val="left"/>
      <w:pPr>
        <w:tabs>
          <w:tab w:val="left" w:pos="0"/>
        </w:tabs>
        <w:ind w:left="2580" w:hanging="420"/>
      </w:pPr>
    </w:lvl>
    <w:lvl w:ilvl="5">
      <w:start w:val="1"/>
      <w:numFmt w:val="lowerRoman"/>
      <w:lvlText w:val="%6."/>
      <w:lvlJc w:val="right"/>
      <w:pPr>
        <w:tabs>
          <w:tab w:val="left" w:pos="0"/>
        </w:tabs>
        <w:ind w:left="3000" w:hanging="420"/>
      </w:pPr>
    </w:lvl>
    <w:lvl w:ilvl="6">
      <w:start w:val="1"/>
      <w:numFmt w:val="decimal"/>
      <w:lvlText w:val="%7."/>
      <w:lvlJc w:val="left"/>
      <w:pPr>
        <w:tabs>
          <w:tab w:val="left" w:pos="0"/>
        </w:tabs>
        <w:ind w:left="3420" w:hanging="420"/>
      </w:pPr>
    </w:lvl>
    <w:lvl w:ilvl="7">
      <w:start w:val="1"/>
      <w:numFmt w:val="lowerLetter"/>
      <w:lvlText w:val="%8)"/>
      <w:lvlJc w:val="left"/>
      <w:pPr>
        <w:tabs>
          <w:tab w:val="left" w:pos="0"/>
        </w:tabs>
        <w:ind w:left="3840" w:hanging="420"/>
      </w:pPr>
    </w:lvl>
    <w:lvl w:ilvl="8">
      <w:start w:val="1"/>
      <w:numFmt w:val="lowerRoman"/>
      <w:lvlText w:val="%9."/>
      <w:lvlJc w:val="right"/>
      <w:pPr>
        <w:tabs>
          <w:tab w:val="left" w:pos="0"/>
        </w:tabs>
        <w:ind w:left="4260" w:hanging="420"/>
      </w:pPr>
    </w:lvl>
  </w:abstractNum>
  <w:abstractNum w:abstractNumId="11" w15:restartNumberingAfterBreak="0">
    <w:nsid w:val="03145377"/>
    <w:multiLevelType w:val="multilevel"/>
    <w:tmpl w:val="03145377"/>
    <w:lvl w:ilvl="0">
      <w:start w:val="1"/>
      <w:numFmt w:val="bullet"/>
      <w:pStyle w:val="3GPPAgreements"/>
      <w:lvlText w:val=""/>
      <w:lvlJc w:val="left"/>
      <w:pPr>
        <w:tabs>
          <w:tab w:val="left" w:pos="720"/>
        </w:tabs>
        <w:ind w:left="720" w:hanging="360"/>
      </w:pPr>
      <w:rPr>
        <w:rFonts w:ascii="Symbol" w:eastAsia="MS Mincho" w:hAnsi="Symbol" w:cs="Times New Roman"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decimal"/>
      <w:pStyle w:val="References"/>
      <w:lvlText w:val="[%3]"/>
      <w:lvlJc w:val="left"/>
      <w:pPr>
        <w:tabs>
          <w:tab w:val="left" w:pos="2481"/>
        </w:tabs>
        <w:ind w:left="2481" w:hanging="681"/>
      </w:pPr>
      <w:rPr>
        <w:rFont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 w15:restartNumberingAfterBreak="0">
    <w:nsid w:val="033A64AB"/>
    <w:multiLevelType w:val="multilevel"/>
    <w:tmpl w:val="033A64AB"/>
    <w:lvl w:ilvl="0">
      <w:start w:val="1"/>
      <w:numFmt w:val="bullet"/>
      <w:pStyle w:val="a3"/>
      <w:lvlText w:val=""/>
      <w:lvlJc w:val="left"/>
      <w:pPr>
        <w:ind w:left="881" w:hanging="420"/>
      </w:pPr>
      <w:rPr>
        <w:rFonts w:ascii="Wingdings" w:hAnsi="Wingdings" w:hint="default"/>
        <w:b w:val="0"/>
        <w:i w:val="0"/>
        <w:sz w:val="24"/>
        <w:szCs w:val="24"/>
        <w:lang w:val="zh-CN"/>
      </w:rPr>
    </w:lvl>
    <w:lvl w:ilvl="1">
      <w:start w:val="1"/>
      <w:numFmt w:val="bullet"/>
      <w:lvlText w:val=""/>
      <w:lvlJc w:val="left"/>
      <w:pPr>
        <w:ind w:left="1301" w:hanging="420"/>
      </w:pPr>
      <w:rPr>
        <w:rFonts w:ascii="Wingdings" w:hAnsi="Wingdings" w:hint="default"/>
      </w:rPr>
    </w:lvl>
    <w:lvl w:ilvl="2">
      <w:start w:val="1"/>
      <w:numFmt w:val="bullet"/>
      <w:lvlText w:val=""/>
      <w:lvlJc w:val="left"/>
      <w:pPr>
        <w:ind w:left="1721" w:hanging="420"/>
      </w:pPr>
      <w:rPr>
        <w:rFonts w:ascii="Wingdings" w:hAnsi="Wingdings" w:hint="default"/>
      </w:rPr>
    </w:lvl>
    <w:lvl w:ilvl="3">
      <w:start w:val="1"/>
      <w:numFmt w:val="bullet"/>
      <w:lvlText w:val=""/>
      <w:lvlJc w:val="left"/>
      <w:pPr>
        <w:ind w:left="2141" w:hanging="420"/>
      </w:pPr>
      <w:rPr>
        <w:rFonts w:ascii="Wingdings" w:hAnsi="Wingdings" w:hint="default"/>
      </w:rPr>
    </w:lvl>
    <w:lvl w:ilvl="4">
      <w:start w:val="1"/>
      <w:numFmt w:val="bullet"/>
      <w:lvlText w:val=""/>
      <w:lvlJc w:val="left"/>
      <w:pPr>
        <w:ind w:left="2561" w:hanging="420"/>
      </w:pPr>
      <w:rPr>
        <w:rFonts w:ascii="Wingdings" w:hAnsi="Wingdings" w:hint="default"/>
      </w:rPr>
    </w:lvl>
    <w:lvl w:ilvl="5">
      <w:start w:val="1"/>
      <w:numFmt w:val="bullet"/>
      <w:lvlText w:val=""/>
      <w:lvlJc w:val="left"/>
      <w:pPr>
        <w:ind w:left="2981" w:hanging="420"/>
      </w:pPr>
      <w:rPr>
        <w:rFonts w:ascii="Wingdings" w:hAnsi="Wingdings" w:hint="default"/>
      </w:rPr>
    </w:lvl>
    <w:lvl w:ilvl="6">
      <w:start w:val="1"/>
      <w:numFmt w:val="bullet"/>
      <w:lvlText w:val=""/>
      <w:lvlJc w:val="left"/>
      <w:pPr>
        <w:ind w:left="3401" w:hanging="420"/>
      </w:pPr>
      <w:rPr>
        <w:rFonts w:ascii="Wingdings" w:hAnsi="Wingdings" w:hint="default"/>
      </w:rPr>
    </w:lvl>
    <w:lvl w:ilvl="7">
      <w:start w:val="1"/>
      <w:numFmt w:val="bullet"/>
      <w:lvlText w:val=""/>
      <w:lvlJc w:val="left"/>
      <w:pPr>
        <w:ind w:left="3821" w:hanging="420"/>
      </w:pPr>
      <w:rPr>
        <w:rFonts w:ascii="Wingdings" w:hAnsi="Wingdings" w:hint="default"/>
      </w:rPr>
    </w:lvl>
    <w:lvl w:ilvl="8">
      <w:start w:val="1"/>
      <w:numFmt w:val="bullet"/>
      <w:lvlText w:val=""/>
      <w:lvlJc w:val="left"/>
      <w:pPr>
        <w:ind w:left="4241" w:hanging="420"/>
      </w:pPr>
      <w:rPr>
        <w:rFonts w:ascii="Wingdings" w:hAnsi="Wingdings" w:hint="default"/>
      </w:rPr>
    </w:lvl>
  </w:abstractNum>
  <w:abstractNum w:abstractNumId="13" w15:restartNumberingAfterBreak="0">
    <w:nsid w:val="0654690A"/>
    <w:multiLevelType w:val="multilevel"/>
    <w:tmpl w:val="0654690A"/>
    <w:lvl w:ilvl="0">
      <w:start w:val="1"/>
      <w:numFmt w:val="bullet"/>
      <w:pStyle w:val="Bulletwithtext2"/>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4" w15:restartNumberingAfterBreak="0">
    <w:nsid w:val="079B01DB"/>
    <w:multiLevelType w:val="multilevel"/>
    <w:tmpl w:val="079B01DB"/>
    <w:lvl w:ilvl="0">
      <w:start w:val="1"/>
      <w:numFmt w:val="decimal"/>
      <w:pStyle w:val="normalpuce"/>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0A6E609D"/>
    <w:multiLevelType w:val="multilevel"/>
    <w:tmpl w:val="0A6E609D"/>
    <w:lvl w:ilvl="0">
      <w:start w:val="1"/>
      <w:numFmt w:val="decimal"/>
      <w:pStyle w:val="StateHead"/>
      <w:lvlText w:val="%1."/>
      <w:lvlJc w:val="left"/>
      <w:pPr>
        <w:tabs>
          <w:tab w:val="left" w:pos="420"/>
        </w:tabs>
        <w:ind w:left="420" w:hanging="420"/>
      </w:pPr>
    </w:lvl>
    <w:lvl w:ilvl="1">
      <w:start w:val="1"/>
      <w:numFmt w:val="upperLetter"/>
      <w:lvlText w:val="%2."/>
      <w:lvlJc w:val="left"/>
      <w:pPr>
        <w:tabs>
          <w:tab w:val="left" w:pos="851"/>
        </w:tabs>
        <w:ind w:left="851" w:hanging="426"/>
      </w:pPr>
    </w:lvl>
    <w:lvl w:ilvl="2">
      <w:start w:val="1"/>
      <w:numFmt w:val="decimal"/>
      <w:lvlText w:val="%3."/>
      <w:lvlJc w:val="left"/>
      <w:pPr>
        <w:tabs>
          <w:tab w:val="left" w:pos="1276"/>
        </w:tabs>
        <w:ind w:left="1276" w:hanging="425"/>
      </w:pPr>
    </w:lvl>
    <w:lvl w:ilvl="3">
      <w:start w:val="1"/>
      <w:numFmt w:val="lowerLetter"/>
      <w:lvlText w:val="%4."/>
      <w:lvlJc w:val="left"/>
      <w:pPr>
        <w:tabs>
          <w:tab w:val="left" w:pos="1559"/>
        </w:tabs>
        <w:ind w:left="1559" w:hanging="283"/>
      </w:pPr>
    </w:lvl>
    <w:lvl w:ilvl="4">
      <w:start w:val="1"/>
      <w:numFmt w:val="decimal"/>
      <w:lvlText w:val="%5."/>
      <w:lvlJc w:val="left"/>
      <w:pPr>
        <w:tabs>
          <w:tab w:val="left" w:pos="1984"/>
        </w:tabs>
        <w:ind w:left="1984" w:hanging="425"/>
      </w:pPr>
    </w:lvl>
    <w:lvl w:ilvl="5">
      <w:start w:val="1"/>
      <w:numFmt w:val="lowerLetter"/>
      <w:lvlText w:val="%6."/>
      <w:lvlJc w:val="left"/>
      <w:pPr>
        <w:tabs>
          <w:tab w:val="left" w:pos="2409"/>
        </w:tabs>
        <w:ind w:left="2409" w:hanging="425"/>
      </w:pPr>
    </w:lvl>
    <w:lvl w:ilvl="6">
      <w:start w:val="1"/>
      <w:numFmt w:val="lowerRoman"/>
      <w:lvlText w:val="%7."/>
      <w:lvlJc w:val="left"/>
      <w:pPr>
        <w:tabs>
          <w:tab w:val="left" w:pos="2835"/>
        </w:tabs>
        <w:ind w:left="2835" w:hanging="426"/>
      </w:pPr>
    </w:lvl>
    <w:lvl w:ilvl="7">
      <w:start w:val="1"/>
      <w:numFmt w:val="lowerLetter"/>
      <w:lvlText w:val="%8."/>
      <w:lvlJc w:val="left"/>
      <w:pPr>
        <w:tabs>
          <w:tab w:val="left" w:pos="3260"/>
        </w:tabs>
        <w:ind w:left="3260" w:hanging="425"/>
      </w:pPr>
    </w:lvl>
    <w:lvl w:ilvl="8">
      <w:start w:val="1"/>
      <w:numFmt w:val="lowerRoman"/>
      <w:lvlText w:val="%9."/>
      <w:lvlJc w:val="left"/>
      <w:pPr>
        <w:tabs>
          <w:tab w:val="left" w:pos="3685"/>
        </w:tabs>
        <w:ind w:left="3685" w:hanging="425"/>
      </w:pPr>
    </w:lvl>
  </w:abstractNum>
  <w:abstractNum w:abstractNumId="16" w15:restartNumberingAfterBreak="0">
    <w:nsid w:val="0C147CDA"/>
    <w:multiLevelType w:val="multilevel"/>
    <w:tmpl w:val="0C147CDA"/>
    <w:lvl w:ilvl="0">
      <w:start w:val="1"/>
      <w:numFmt w:val="bullet"/>
      <w:pStyle w:val="DTT-Bullet1"/>
      <w:lvlText w:val="●"/>
      <w:lvlJc w:val="left"/>
      <w:pPr>
        <w:ind w:left="502" w:hanging="360"/>
      </w:pPr>
      <w:rPr>
        <w:rFonts w:ascii="Trebuchet MS" w:hAnsi="Trebuchet MS" w:hint="default"/>
        <w:b w:val="0"/>
        <w:i w:val="0"/>
        <w:color w:val="AAAAAA"/>
        <w:sz w:val="21"/>
        <w:szCs w:val="20"/>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7" w15:restartNumberingAfterBreak="0">
    <w:nsid w:val="0C7877FA"/>
    <w:multiLevelType w:val="singleLevel"/>
    <w:tmpl w:val="0C7877FA"/>
    <w:lvl w:ilvl="0">
      <w:start w:val="1"/>
      <w:numFmt w:val="decimal"/>
      <w:pStyle w:val="a4"/>
      <w:lvlText w:val="%1."/>
      <w:lvlJc w:val="left"/>
      <w:pPr>
        <w:tabs>
          <w:tab w:val="left" w:pos="857"/>
        </w:tabs>
        <w:ind w:left="857" w:hanging="375"/>
      </w:pPr>
      <w:rPr>
        <w:rFonts w:hint="eastAsia"/>
        <w:u w:val="none"/>
      </w:rPr>
    </w:lvl>
  </w:abstractNum>
  <w:abstractNum w:abstractNumId="18" w15:restartNumberingAfterBreak="0">
    <w:nsid w:val="0D9A0B2E"/>
    <w:multiLevelType w:val="multilevel"/>
    <w:tmpl w:val="0D9A0B2E"/>
    <w:lvl w:ilvl="0">
      <w:start w:val="1"/>
      <w:numFmt w:val="decimal"/>
      <w:pStyle w:val="a5"/>
      <w:lvlText w:val="表%1"/>
      <w:lvlJc w:val="center"/>
      <w:pPr>
        <w:ind w:left="1260" w:hanging="420"/>
      </w:pPr>
      <w:rPr>
        <w:rFonts w:hint="eastAsia"/>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9" w15:restartNumberingAfterBreak="0">
    <w:nsid w:val="147A4653"/>
    <w:multiLevelType w:val="multilevel"/>
    <w:tmpl w:val="147A4653"/>
    <w:lvl w:ilvl="0">
      <w:start w:val="1"/>
      <w:numFmt w:val="japaneseCounting"/>
      <w:pStyle w:val="CX0"/>
      <w:lvlText w:val="(%1)"/>
      <w:lvlJc w:val="left"/>
      <w:pPr>
        <w:ind w:left="420" w:hanging="420"/>
      </w:pPr>
      <w:rPr>
        <w:rFonts w:hint="default"/>
      </w:rPr>
    </w:lvl>
    <w:lvl w:ilvl="1">
      <w:start w:val="2"/>
      <w:numFmt w:val="decimal"/>
      <w:lvlText w:val="%2，"/>
      <w:lvlJc w:val="left"/>
      <w:pPr>
        <w:ind w:left="1140" w:hanging="7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198A6E8E"/>
    <w:multiLevelType w:val="multilevel"/>
    <w:tmpl w:val="198A6E8E"/>
    <w:lvl w:ilvl="0">
      <w:start w:val="1"/>
      <w:numFmt w:val="decimal"/>
      <w:lvlText w:val="%1."/>
      <w:lvlJc w:val="left"/>
      <w:pPr>
        <w:tabs>
          <w:tab w:val="left" w:pos="2984"/>
        </w:tabs>
        <w:ind w:left="2700" w:firstLine="0"/>
      </w:pPr>
    </w:lvl>
    <w:lvl w:ilvl="1">
      <w:start w:val="1"/>
      <w:numFmt w:val="decimal"/>
      <w:isLgl/>
      <w:suff w:val="space"/>
      <w:lvlText w:val="%1.%2"/>
      <w:lvlJc w:val="left"/>
      <w:pPr>
        <w:ind w:left="0" w:firstLine="0"/>
      </w:pPr>
    </w:lvl>
    <w:lvl w:ilvl="2">
      <w:start w:val="1"/>
      <w:numFmt w:val="decimal"/>
      <w:isLgl/>
      <w:suff w:val="space"/>
      <w:lvlText w:val="%1.%2.%3"/>
      <w:lvlJc w:val="left"/>
      <w:pPr>
        <w:ind w:left="0" w:firstLine="0"/>
      </w:pPr>
    </w:lvl>
    <w:lvl w:ilvl="3">
      <w:start w:val="1"/>
      <w:numFmt w:val="decimal"/>
      <w:pStyle w:val="4"/>
      <w:suff w:val="space"/>
      <w:lvlText w:val="%1.%2.%3.%4"/>
      <w:lvlJc w:val="left"/>
      <w:pPr>
        <w:ind w:left="0" w:firstLine="0"/>
      </w:pPr>
    </w:lvl>
    <w:lvl w:ilvl="4">
      <w:start w:val="1"/>
      <w:numFmt w:val="decimal"/>
      <w:suff w:val="space"/>
      <w:lvlText w:val="%1.%2.%3.%4.%5"/>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decimal"/>
      <w:lvlRestart w:val="1"/>
      <w:isLgl/>
      <w:suff w:val="space"/>
      <w:lvlText w:val="图%1-%8"/>
      <w:lvlJc w:val="left"/>
      <w:pPr>
        <w:ind w:left="0" w:firstLine="0"/>
      </w:pPr>
    </w:lvl>
    <w:lvl w:ilvl="8">
      <w:start w:val="1"/>
      <w:numFmt w:val="none"/>
      <w:suff w:val="nothing"/>
      <w:lvlText w:val=""/>
      <w:lvlJc w:val="left"/>
      <w:pPr>
        <w:ind w:left="0" w:firstLine="0"/>
      </w:pPr>
    </w:lvl>
  </w:abstractNum>
  <w:abstractNum w:abstractNumId="21" w15:restartNumberingAfterBreak="0">
    <w:nsid w:val="1AD523DC"/>
    <w:multiLevelType w:val="multilevel"/>
    <w:tmpl w:val="1AD523DC"/>
    <w:lvl w:ilvl="0">
      <w:start w:val="1"/>
      <w:numFmt w:val="bullet"/>
      <w:pStyle w:val="a6"/>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2" w15:restartNumberingAfterBreak="0">
    <w:nsid w:val="1B165380"/>
    <w:multiLevelType w:val="multilevel"/>
    <w:tmpl w:val="1B165380"/>
    <w:lvl w:ilvl="0">
      <w:start w:val="1"/>
      <w:numFmt w:val="bullet"/>
      <w:pStyle w:val="3"/>
      <w:lvlText w:val=""/>
      <w:lvlJc w:val="left"/>
      <w:pPr>
        <w:tabs>
          <w:tab w:val="left" w:pos="987"/>
        </w:tabs>
        <w:ind w:left="987" w:hanging="420"/>
      </w:pPr>
      <w:rPr>
        <w:rFonts w:ascii="Wingdings" w:hAnsi="Wingdings" w:hint="default"/>
      </w:rPr>
    </w:lvl>
    <w:lvl w:ilvl="1">
      <w:start w:val="1"/>
      <w:numFmt w:val="bullet"/>
      <w:lvlText w:val=""/>
      <w:lvlJc w:val="left"/>
      <w:pPr>
        <w:tabs>
          <w:tab w:val="left" w:pos="1407"/>
        </w:tabs>
        <w:ind w:left="1407" w:hanging="420"/>
      </w:pPr>
      <w:rPr>
        <w:rFonts w:ascii="Wingdings" w:hAnsi="Wingdings" w:hint="default"/>
      </w:rPr>
    </w:lvl>
    <w:lvl w:ilvl="2">
      <w:start w:val="1"/>
      <w:numFmt w:val="bullet"/>
      <w:lvlText w:val=""/>
      <w:lvlJc w:val="left"/>
      <w:pPr>
        <w:tabs>
          <w:tab w:val="left" w:pos="1827"/>
        </w:tabs>
        <w:ind w:left="1827" w:hanging="420"/>
      </w:pPr>
      <w:rPr>
        <w:rFonts w:ascii="Wingdings" w:hAnsi="Wingdings" w:hint="default"/>
      </w:rPr>
    </w:lvl>
    <w:lvl w:ilvl="3">
      <w:start w:val="1"/>
      <w:numFmt w:val="bullet"/>
      <w:lvlText w:val=""/>
      <w:lvlJc w:val="left"/>
      <w:pPr>
        <w:tabs>
          <w:tab w:val="left" w:pos="2247"/>
        </w:tabs>
        <w:ind w:left="2247" w:hanging="420"/>
      </w:pPr>
      <w:rPr>
        <w:rFonts w:ascii="Wingdings" w:hAnsi="Wingdings" w:hint="default"/>
      </w:rPr>
    </w:lvl>
    <w:lvl w:ilvl="4">
      <w:start w:val="1"/>
      <w:numFmt w:val="bullet"/>
      <w:lvlText w:val=""/>
      <w:lvlJc w:val="left"/>
      <w:pPr>
        <w:tabs>
          <w:tab w:val="left" w:pos="2667"/>
        </w:tabs>
        <w:ind w:left="2667" w:hanging="420"/>
      </w:pPr>
      <w:rPr>
        <w:rFonts w:ascii="Wingdings" w:hAnsi="Wingdings" w:hint="default"/>
      </w:rPr>
    </w:lvl>
    <w:lvl w:ilvl="5">
      <w:start w:val="1"/>
      <w:numFmt w:val="bullet"/>
      <w:lvlText w:val=""/>
      <w:lvlJc w:val="left"/>
      <w:pPr>
        <w:tabs>
          <w:tab w:val="left" w:pos="3087"/>
        </w:tabs>
        <w:ind w:left="3087" w:hanging="420"/>
      </w:pPr>
      <w:rPr>
        <w:rFonts w:ascii="Wingdings" w:hAnsi="Wingdings" w:hint="default"/>
      </w:rPr>
    </w:lvl>
    <w:lvl w:ilvl="6">
      <w:start w:val="1"/>
      <w:numFmt w:val="bullet"/>
      <w:lvlText w:val=""/>
      <w:lvlJc w:val="left"/>
      <w:pPr>
        <w:tabs>
          <w:tab w:val="left" w:pos="3507"/>
        </w:tabs>
        <w:ind w:left="3507" w:hanging="420"/>
      </w:pPr>
      <w:rPr>
        <w:rFonts w:ascii="Wingdings" w:hAnsi="Wingdings" w:hint="default"/>
      </w:rPr>
    </w:lvl>
    <w:lvl w:ilvl="7">
      <w:start w:val="1"/>
      <w:numFmt w:val="bullet"/>
      <w:lvlText w:val=""/>
      <w:lvlJc w:val="left"/>
      <w:pPr>
        <w:tabs>
          <w:tab w:val="left" w:pos="3927"/>
        </w:tabs>
        <w:ind w:left="3927" w:hanging="420"/>
      </w:pPr>
      <w:rPr>
        <w:rFonts w:ascii="Wingdings" w:hAnsi="Wingdings" w:hint="default"/>
      </w:rPr>
    </w:lvl>
    <w:lvl w:ilvl="8">
      <w:start w:val="1"/>
      <w:numFmt w:val="bullet"/>
      <w:lvlText w:val=""/>
      <w:lvlJc w:val="left"/>
      <w:pPr>
        <w:tabs>
          <w:tab w:val="left" w:pos="4347"/>
        </w:tabs>
        <w:ind w:left="4347" w:hanging="420"/>
      </w:pPr>
      <w:rPr>
        <w:rFonts w:ascii="Wingdings" w:hAnsi="Wingdings" w:hint="default"/>
      </w:rPr>
    </w:lvl>
  </w:abstractNum>
  <w:abstractNum w:abstractNumId="23" w15:restartNumberingAfterBreak="0">
    <w:nsid w:val="1C3B42BA"/>
    <w:multiLevelType w:val="multilevel"/>
    <w:tmpl w:val="1C3B42BA"/>
    <w:lvl w:ilvl="0">
      <w:start w:val="1"/>
      <w:numFmt w:val="decimal"/>
      <w:pStyle w:val="10"/>
      <w:lvlText w:val="%1."/>
      <w:lvlJc w:val="left"/>
      <w:pPr>
        <w:ind w:left="360" w:hanging="360"/>
      </w:pPr>
      <w:rPr>
        <w:rFonts w:hint="default"/>
      </w:rPr>
    </w:lvl>
    <w:lvl w:ilvl="1">
      <w:start w:val="1"/>
      <w:numFmt w:val="decimal"/>
      <w:pStyle w:val="2"/>
      <w:isLgl/>
      <w:lvlText w:val="%1.%2"/>
      <w:lvlJc w:val="left"/>
      <w:pPr>
        <w:ind w:left="480" w:hanging="480"/>
      </w:pPr>
      <w:rPr>
        <w:rFonts w:hint="default"/>
      </w:rPr>
    </w:lvl>
    <w:lvl w:ilvl="2">
      <w:start w:val="1"/>
      <w:numFmt w:val="decimal"/>
      <w:pStyle w:val="30"/>
      <w:isLgl/>
      <w:lvlText w:val="%1.%2.%3"/>
      <w:lvlJc w:val="left"/>
      <w:pPr>
        <w:ind w:left="720" w:hanging="720"/>
      </w:pPr>
      <w:rPr>
        <w:rFonts w:hint="default"/>
      </w:rPr>
    </w:lvl>
    <w:lvl w:ilvl="3">
      <w:start w:val="1"/>
      <w:numFmt w:val="decimal"/>
      <w:pStyle w:val="40"/>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4" w15:restartNumberingAfterBreak="0">
    <w:nsid w:val="1FC91163"/>
    <w:multiLevelType w:val="multilevel"/>
    <w:tmpl w:val="1FC91163"/>
    <w:lvl w:ilvl="0">
      <w:start w:val="1"/>
      <w:numFmt w:val="decimal"/>
      <w:pStyle w:val="a7"/>
      <w:suff w:val="nothing"/>
      <w:lvlText w:val="%1　"/>
      <w:lvlJc w:val="left"/>
      <w:pPr>
        <w:ind w:left="0" w:firstLine="0"/>
      </w:pPr>
      <w:rPr>
        <w:rFonts w:ascii="黑体" w:eastAsia="黑体" w:hAnsi="Times New Roman" w:hint="eastAsia"/>
        <w:b w:val="0"/>
        <w:i w:val="0"/>
        <w:sz w:val="21"/>
        <w:szCs w:val="21"/>
      </w:rPr>
    </w:lvl>
    <w:lvl w:ilvl="1">
      <w:start w:val="1"/>
      <w:numFmt w:val="decimal"/>
      <w:pStyle w:val="a8"/>
      <w:suff w:val="nothing"/>
      <w:lvlText w:val="%1.%2　"/>
      <w:lvlJc w:val="left"/>
      <w:pPr>
        <w:ind w:left="709" w:firstLine="0"/>
      </w:pPr>
      <w:rPr>
        <w:rFonts w:ascii="黑体" w:eastAsia="黑体" w:hAnsi="Times New Roman" w:cs="Times New Roman" w:hint="eastAsia"/>
        <w:b w:val="0"/>
        <w:bCs w:val="0"/>
        <w:i w:val="0"/>
        <w:iCs w:val="0"/>
        <w:caps w:val="0"/>
        <w:strike w:val="0"/>
        <w:dstrike w:val="0"/>
        <w:vanish w:val="0"/>
        <w:color w:val="000000" w:themeColor="text1"/>
        <w:spacing w:val="0"/>
        <w:kern w:val="0"/>
        <w:position w:val="0"/>
        <w:sz w:val="21"/>
        <w:szCs w:val="21"/>
        <w:u w:val="none"/>
        <w:vertAlign w:val="baseline"/>
      </w:rPr>
    </w:lvl>
    <w:lvl w:ilvl="2">
      <w:start w:val="1"/>
      <w:numFmt w:val="decimal"/>
      <w:pStyle w:val="a9"/>
      <w:suff w:val="nothing"/>
      <w:lvlText w:val="%1.%2.%3　"/>
      <w:lvlJc w:val="left"/>
      <w:pPr>
        <w:ind w:left="0" w:firstLine="0"/>
      </w:pPr>
      <w:rPr>
        <w:rFonts w:ascii="黑体" w:eastAsia="黑体" w:hAnsi="Times New Roman" w:hint="eastAsia"/>
        <w:b w:val="0"/>
        <w:i w:val="0"/>
        <w:sz w:val="21"/>
      </w:rPr>
    </w:lvl>
    <w:lvl w:ilvl="3">
      <w:start w:val="1"/>
      <w:numFmt w:val="decimal"/>
      <w:pStyle w:val="aa"/>
      <w:suff w:val="nothing"/>
      <w:lvlText w:val="%1.%2.%3.%4　"/>
      <w:lvlJc w:val="left"/>
      <w:pPr>
        <w:ind w:left="142" w:firstLine="0"/>
      </w:pPr>
      <w:rPr>
        <w:rFonts w:ascii="黑体" w:eastAsia="黑体" w:hAnsi="Times New Roman" w:hint="eastAsia"/>
        <w:b w:val="0"/>
        <w:i w:val="0"/>
        <w:sz w:val="21"/>
      </w:rPr>
    </w:lvl>
    <w:lvl w:ilvl="4">
      <w:start w:val="1"/>
      <w:numFmt w:val="decimal"/>
      <w:pStyle w:val="ab"/>
      <w:suff w:val="nothing"/>
      <w:lvlText w:val="%1.%2.%3.%4.%5　"/>
      <w:lvlJc w:val="left"/>
      <w:pPr>
        <w:ind w:left="0" w:firstLine="0"/>
      </w:pPr>
      <w:rPr>
        <w:rFonts w:ascii="黑体" w:eastAsia="黑体" w:hAnsi="Times New Roman" w:hint="eastAsia"/>
        <w:b w:val="0"/>
        <w:i w:val="0"/>
        <w:sz w:val="21"/>
      </w:rPr>
    </w:lvl>
    <w:lvl w:ilvl="5">
      <w:start w:val="1"/>
      <w:numFmt w:val="decimal"/>
      <w:pStyle w:val="ac"/>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5" w15:restartNumberingAfterBreak="0">
    <w:nsid w:val="236343B6"/>
    <w:multiLevelType w:val="multilevel"/>
    <w:tmpl w:val="236343B6"/>
    <w:lvl w:ilvl="0">
      <w:start w:val="1"/>
      <w:numFmt w:val="lowerRoman"/>
      <w:pStyle w:val="Indent1"/>
      <w:lvlText w:val="%1."/>
      <w:lvlJc w:val="right"/>
      <w:pPr>
        <w:tabs>
          <w:tab w:val="left" w:pos="987"/>
        </w:tabs>
        <w:ind w:left="987" w:hanging="420"/>
      </w:pPr>
    </w:lvl>
    <w:lvl w:ilvl="1">
      <w:start w:val="1"/>
      <w:numFmt w:val="bullet"/>
      <w:pStyle w:val="Indent2"/>
      <w:lvlText w:val="•"/>
      <w:lvlJc w:val="left"/>
      <w:pPr>
        <w:tabs>
          <w:tab w:val="left" w:pos="1647"/>
        </w:tabs>
        <w:ind w:left="1647" w:hanging="360"/>
      </w:pPr>
      <w:rPr>
        <w:rFonts w:ascii="Times New Roman" w:hAnsi="Times New Roman" w:cs="Times New Roman" w:hint="default"/>
      </w:rPr>
    </w:lvl>
    <w:lvl w:ilvl="2">
      <w:start w:val="1"/>
      <w:numFmt w:val="bullet"/>
      <w:lvlText w:val="•"/>
      <w:lvlJc w:val="left"/>
      <w:pPr>
        <w:tabs>
          <w:tab w:val="left" w:pos="2367"/>
        </w:tabs>
        <w:ind w:left="2367" w:hanging="360"/>
      </w:pPr>
      <w:rPr>
        <w:rFonts w:ascii="Times New Roman" w:hAnsi="Times New Roman" w:cs="Times New Roman" w:hint="default"/>
      </w:rPr>
    </w:lvl>
    <w:lvl w:ilvl="3">
      <w:start w:val="1"/>
      <w:numFmt w:val="bullet"/>
      <w:lvlText w:val="•"/>
      <w:lvlJc w:val="left"/>
      <w:pPr>
        <w:tabs>
          <w:tab w:val="left" w:pos="3087"/>
        </w:tabs>
        <w:ind w:left="3087" w:hanging="360"/>
      </w:pPr>
      <w:rPr>
        <w:rFonts w:ascii="Times New Roman" w:hAnsi="Times New Roman" w:cs="Times New Roman" w:hint="default"/>
      </w:rPr>
    </w:lvl>
    <w:lvl w:ilvl="4">
      <w:start w:val="1"/>
      <w:numFmt w:val="bullet"/>
      <w:lvlText w:val="•"/>
      <w:lvlJc w:val="left"/>
      <w:pPr>
        <w:tabs>
          <w:tab w:val="left" w:pos="3807"/>
        </w:tabs>
        <w:ind w:left="3807" w:hanging="360"/>
      </w:pPr>
      <w:rPr>
        <w:rFonts w:ascii="Times New Roman" w:hAnsi="Times New Roman" w:cs="Times New Roman" w:hint="default"/>
      </w:rPr>
    </w:lvl>
    <w:lvl w:ilvl="5">
      <w:start w:val="1"/>
      <w:numFmt w:val="bullet"/>
      <w:lvlText w:val="•"/>
      <w:lvlJc w:val="left"/>
      <w:pPr>
        <w:tabs>
          <w:tab w:val="left" w:pos="4527"/>
        </w:tabs>
        <w:ind w:left="4527" w:hanging="360"/>
      </w:pPr>
      <w:rPr>
        <w:rFonts w:ascii="Times New Roman" w:hAnsi="Times New Roman" w:cs="Times New Roman" w:hint="default"/>
      </w:rPr>
    </w:lvl>
    <w:lvl w:ilvl="6">
      <w:start w:val="1"/>
      <w:numFmt w:val="bullet"/>
      <w:lvlText w:val="•"/>
      <w:lvlJc w:val="left"/>
      <w:pPr>
        <w:tabs>
          <w:tab w:val="left" w:pos="5247"/>
        </w:tabs>
        <w:ind w:left="5247" w:hanging="360"/>
      </w:pPr>
      <w:rPr>
        <w:rFonts w:ascii="Times New Roman" w:hAnsi="Times New Roman" w:cs="Times New Roman" w:hint="default"/>
      </w:rPr>
    </w:lvl>
    <w:lvl w:ilvl="7">
      <w:start w:val="1"/>
      <w:numFmt w:val="bullet"/>
      <w:lvlText w:val="•"/>
      <w:lvlJc w:val="left"/>
      <w:pPr>
        <w:tabs>
          <w:tab w:val="left" w:pos="5967"/>
        </w:tabs>
        <w:ind w:left="5967" w:hanging="360"/>
      </w:pPr>
      <w:rPr>
        <w:rFonts w:ascii="Times New Roman" w:hAnsi="Times New Roman" w:cs="Times New Roman" w:hint="default"/>
      </w:rPr>
    </w:lvl>
    <w:lvl w:ilvl="8">
      <w:start w:val="1"/>
      <w:numFmt w:val="bullet"/>
      <w:lvlText w:val="•"/>
      <w:lvlJc w:val="left"/>
      <w:pPr>
        <w:tabs>
          <w:tab w:val="left" w:pos="6687"/>
        </w:tabs>
        <w:ind w:left="6687" w:hanging="360"/>
      </w:pPr>
      <w:rPr>
        <w:rFonts w:ascii="Times New Roman" w:hAnsi="Times New Roman" w:cs="Times New Roman" w:hint="default"/>
      </w:rPr>
    </w:lvl>
  </w:abstractNum>
  <w:abstractNum w:abstractNumId="26" w15:restartNumberingAfterBreak="0">
    <w:nsid w:val="2430075C"/>
    <w:multiLevelType w:val="multilevel"/>
    <w:tmpl w:val="2430075C"/>
    <w:lvl w:ilvl="0">
      <w:start w:val="1"/>
      <w:numFmt w:val="lowerLetter"/>
      <w:pStyle w:val="abc"/>
      <w:lvlText w:val="%1) "/>
      <w:lvlJc w:val="left"/>
      <w:pPr>
        <w:tabs>
          <w:tab w:val="left" w:pos="907"/>
        </w:tabs>
        <w:ind w:left="907" w:hanging="425"/>
      </w:pPr>
      <w:rPr>
        <w:rFonts w:ascii="Times New Roman" w:eastAsia="宋体" w:hAnsi="Times New Roman" w:hint="default"/>
        <w:sz w:val="24"/>
      </w:rPr>
    </w:lvl>
    <w:lvl w:ilvl="1">
      <w:start w:val="1"/>
      <w:numFmt w:val="decimal"/>
      <w:pStyle w:val="123"/>
      <w:lvlText w:val="%2) "/>
      <w:lvlJc w:val="left"/>
      <w:pPr>
        <w:tabs>
          <w:tab w:val="left" w:pos="1588"/>
        </w:tabs>
        <w:ind w:left="1588" w:hanging="681"/>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7" w15:restartNumberingAfterBreak="0">
    <w:nsid w:val="249A4DFA"/>
    <w:multiLevelType w:val="multilevel"/>
    <w:tmpl w:val="249A4DFA"/>
    <w:lvl w:ilvl="0">
      <w:start w:val="1"/>
      <w:numFmt w:val="chineseCountingThousand"/>
      <w:pStyle w:val="TdocHeading1"/>
      <w:suff w:val="space"/>
      <w:lvlText w:val="%1、"/>
      <w:lvlJc w:val="left"/>
      <w:pPr>
        <w:ind w:left="0" w:firstLine="0"/>
      </w:pPr>
      <w:rPr>
        <w:rFonts w:hint="eastAsia"/>
        <w:i w:val="0"/>
        <w:iCs w:val="0"/>
        <w:caps w:val="0"/>
        <w:smallCaps w:val="0"/>
        <w:strike w:val="0"/>
        <w:dstrike w:val="0"/>
        <w:vanish w:val="0"/>
        <w:color w:val="000000"/>
        <w:spacing w:val="0"/>
        <w:position w:val="0"/>
        <w:u w:val="none"/>
        <w:vertAlign w:val="baseline"/>
      </w:rPr>
    </w:lvl>
    <w:lvl w:ilvl="1">
      <w:start w:val="1"/>
      <w:numFmt w:val="chineseCountingThousand"/>
      <w:suff w:val="space"/>
      <w:lvlText w:val="(%2)"/>
      <w:lvlJc w:val="left"/>
      <w:pPr>
        <w:ind w:left="576" w:hanging="576"/>
      </w:pPr>
      <w:rPr>
        <w:rFonts w:hint="eastAsia"/>
        <w:i w:val="0"/>
        <w:iCs w:val="0"/>
        <w:caps w:val="0"/>
        <w:smallCaps w:val="0"/>
        <w:strike w:val="0"/>
        <w:dstrike w:val="0"/>
        <w:vanish w:val="0"/>
        <w:color w:val="auto"/>
        <w:spacing w:val="0"/>
        <w:position w:val="0"/>
        <w:u w:val="none"/>
        <w:vertAlign w:val="baseline"/>
        <w:lang w:val="en-US"/>
      </w:rPr>
    </w:lvl>
    <w:lvl w:ilvl="2">
      <w:start w:val="1"/>
      <w:numFmt w:val="decimal"/>
      <w:suff w:val="space"/>
      <w:lvlText w:val="%3"/>
      <w:lvlJc w:val="left"/>
      <w:pPr>
        <w:ind w:left="0" w:firstLine="0"/>
      </w:pPr>
      <w:rPr>
        <w:rFonts w:hint="eastAsia"/>
        <w:bCs w:val="0"/>
        <w:i w:val="0"/>
        <w:iCs w:val="0"/>
        <w:caps w:val="0"/>
        <w:smallCaps w:val="0"/>
        <w:strike w:val="0"/>
        <w:dstrike w:val="0"/>
        <w:vanish w:val="0"/>
        <w:spacing w:val="0"/>
        <w:position w:val="0"/>
        <w:u w:val="none"/>
        <w:vertAlign w:val="baseline"/>
      </w:rPr>
    </w:lvl>
    <w:lvl w:ilvl="3">
      <w:start w:val="1"/>
      <w:numFmt w:val="decimal"/>
      <w:suff w:val="space"/>
      <w:lvlText w:val="%3.%4"/>
      <w:lvlJc w:val="left"/>
      <w:pPr>
        <w:ind w:left="0" w:firstLine="0"/>
      </w:pPr>
      <w:rPr>
        <w:rFonts w:hint="eastAsia"/>
      </w:rPr>
    </w:lvl>
    <w:lvl w:ilvl="4">
      <w:start w:val="1"/>
      <w:numFmt w:val="decimal"/>
      <w:suff w:val="space"/>
      <w:lvlText w:val="%3.%4.%5"/>
      <w:lvlJc w:val="left"/>
      <w:pPr>
        <w:ind w:left="0" w:firstLine="0"/>
      </w:pPr>
      <w:rPr>
        <w:rFonts w:hint="eastAsia"/>
      </w:rPr>
    </w:lvl>
    <w:lvl w:ilvl="5">
      <w:start w:val="1"/>
      <w:numFmt w:val="decimal"/>
      <w:suff w:val="space"/>
      <w:lvlText w:val="%3.%4.%5.%6"/>
      <w:lvlJc w:val="left"/>
      <w:pPr>
        <w:ind w:left="568" w:firstLine="0"/>
      </w:pPr>
      <w:rPr>
        <w:rFonts w:hint="eastAsia"/>
        <w:bCs w:val="0"/>
        <w:i w:val="0"/>
        <w:iCs w:val="0"/>
        <w:caps w:val="0"/>
        <w:smallCaps w:val="0"/>
        <w:strike w:val="0"/>
        <w:dstrike w:val="0"/>
        <w:vanish w:val="0"/>
        <w:spacing w:val="0"/>
        <w:position w:val="0"/>
        <w:u w:val="none"/>
        <w:vertAlign w:val="baseline"/>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28" w15:restartNumberingAfterBreak="0">
    <w:nsid w:val="259B7128"/>
    <w:multiLevelType w:val="multilevel"/>
    <w:tmpl w:val="259B7128"/>
    <w:lvl w:ilvl="0">
      <w:start w:val="1"/>
      <w:numFmt w:val="bullet"/>
      <w:pStyle w:val="Proposalsub"/>
      <w:lvlText w:val=""/>
      <w:lvlJc w:val="left"/>
      <w:pPr>
        <w:ind w:left="1211" w:hanging="360"/>
      </w:pPr>
      <w:rPr>
        <w:rFonts w:ascii="Symbol" w:hAnsi="Symbol" w:hint="default"/>
      </w:rPr>
    </w:lvl>
    <w:lvl w:ilvl="1">
      <w:numFmt w:val="bullet"/>
      <w:pStyle w:val="Proposalsubsub"/>
      <w:lvlText w:val="-"/>
      <w:lvlJc w:val="left"/>
      <w:pPr>
        <w:ind w:left="1651" w:hanging="400"/>
      </w:pPr>
      <w:rPr>
        <w:rFonts w:ascii="Times New Roman" w:eastAsia="Batang" w:hAnsi="Times New Roman" w:cs="Times New Roman" w:hint="default"/>
      </w:rPr>
    </w:lvl>
    <w:lvl w:ilvl="2">
      <w:start w:val="677"/>
      <w:numFmt w:val="bullet"/>
      <w:lvlText w:val="–"/>
      <w:lvlJc w:val="left"/>
      <w:pPr>
        <w:ind w:left="2051" w:hanging="400"/>
      </w:pPr>
      <w:rPr>
        <w:rFonts w:ascii="Arial" w:hAnsi="Arial" w:hint="default"/>
      </w:rPr>
    </w:lvl>
    <w:lvl w:ilvl="3">
      <w:start w:val="1"/>
      <w:numFmt w:val="bullet"/>
      <w:lvlText w:val=""/>
      <w:lvlJc w:val="left"/>
      <w:pPr>
        <w:ind w:left="2451" w:hanging="400"/>
      </w:pPr>
      <w:rPr>
        <w:rFonts w:ascii="Wingdings" w:hAnsi="Wingdings" w:hint="default"/>
      </w:rPr>
    </w:lvl>
    <w:lvl w:ilvl="4">
      <w:start w:val="1"/>
      <w:numFmt w:val="bullet"/>
      <w:lvlText w:val=""/>
      <w:lvlJc w:val="left"/>
      <w:pPr>
        <w:ind w:left="2851" w:hanging="400"/>
      </w:pPr>
      <w:rPr>
        <w:rFonts w:ascii="Wingdings" w:hAnsi="Wingdings" w:hint="default"/>
      </w:rPr>
    </w:lvl>
    <w:lvl w:ilvl="5">
      <w:start w:val="1"/>
      <w:numFmt w:val="bullet"/>
      <w:lvlText w:val=""/>
      <w:lvlJc w:val="left"/>
      <w:pPr>
        <w:ind w:left="3251" w:hanging="400"/>
      </w:pPr>
      <w:rPr>
        <w:rFonts w:ascii="Wingdings" w:hAnsi="Wingdings" w:hint="default"/>
      </w:rPr>
    </w:lvl>
    <w:lvl w:ilvl="6">
      <w:start w:val="1"/>
      <w:numFmt w:val="bullet"/>
      <w:lvlText w:val=""/>
      <w:lvlJc w:val="left"/>
      <w:pPr>
        <w:ind w:left="3651" w:hanging="400"/>
      </w:pPr>
      <w:rPr>
        <w:rFonts w:ascii="Wingdings" w:hAnsi="Wingdings" w:hint="default"/>
      </w:rPr>
    </w:lvl>
    <w:lvl w:ilvl="7">
      <w:start w:val="1"/>
      <w:numFmt w:val="bullet"/>
      <w:lvlText w:val=""/>
      <w:lvlJc w:val="left"/>
      <w:pPr>
        <w:ind w:left="4051" w:hanging="400"/>
      </w:pPr>
      <w:rPr>
        <w:rFonts w:ascii="Wingdings" w:hAnsi="Wingdings" w:hint="default"/>
      </w:rPr>
    </w:lvl>
    <w:lvl w:ilvl="8">
      <w:start w:val="1"/>
      <w:numFmt w:val="bullet"/>
      <w:lvlText w:val=""/>
      <w:lvlJc w:val="left"/>
      <w:pPr>
        <w:ind w:left="4451" w:hanging="400"/>
      </w:pPr>
      <w:rPr>
        <w:rFonts w:ascii="Wingdings" w:hAnsi="Wingdings" w:hint="default"/>
      </w:rPr>
    </w:lvl>
  </w:abstractNum>
  <w:abstractNum w:abstractNumId="29" w15:restartNumberingAfterBreak="0">
    <w:nsid w:val="261A6BE6"/>
    <w:multiLevelType w:val="multilevel"/>
    <w:tmpl w:val="261A6BE6"/>
    <w:lvl w:ilvl="0">
      <w:start w:val="1"/>
      <w:numFmt w:val="decimal"/>
      <w:pStyle w:val="1043266"/>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0" w15:restartNumberingAfterBreak="0">
    <w:nsid w:val="2A1B003F"/>
    <w:multiLevelType w:val="multilevel"/>
    <w:tmpl w:val="2A1B003F"/>
    <w:lvl w:ilvl="0">
      <w:start w:val="1"/>
      <w:numFmt w:val="decimal"/>
      <w:pStyle w:val="66"/>
      <w:suff w:val="nothing"/>
      <w:lvlText w:val="表%1 "/>
      <w:lvlJc w:val="left"/>
      <w:pPr>
        <w:ind w:left="3240" w:firstLine="0"/>
      </w:pPr>
      <w:rPr>
        <w:rFonts w:ascii="Times New Roman" w:eastAsia="黑体" w:hAnsi="Times New Roman" w:hint="default"/>
        <w:b w:val="0"/>
        <w:i w:val="0"/>
        <w:caps w:val="0"/>
        <w:strike w:val="0"/>
        <w:dstrike w:val="0"/>
        <w:outline w:val="0"/>
        <w:shadow w:val="0"/>
        <w:emboss w:val="0"/>
        <w:imprint w:val="0"/>
        <w:vanish w:val="0"/>
        <w:spacing w:val="0"/>
        <w:w w:val="100"/>
        <w:position w:val="0"/>
        <w:sz w:val="28"/>
        <w:szCs w:val="28"/>
        <w:vertAlign w:val="baseline"/>
      </w:rPr>
    </w:lvl>
    <w:lvl w:ilvl="1">
      <w:start w:val="1"/>
      <w:numFmt w:val="decimal"/>
      <w:suff w:val="nothing"/>
      <w:lvlText w:val="%1.%2　"/>
      <w:lvlJc w:val="left"/>
      <w:pPr>
        <w:ind w:left="540" w:firstLine="0"/>
      </w:pPr>
      <w:rPr>
        <w:rFonts w:ascii="Times New Roman" w:eastAsia="黑体" w:hAnsi="Times New Roman" w:hint="default"/>
        <w:b w:val="0"/>
        <w:i w:val="0"/>
        <w:color w:val="auto"/>
        <w:spacing w:val="0"/>
        <w:w w:val="100"/>
        <w:position w:val="0"/>
        <w:sz w:val="28"/>
      </w:rPr>
    </w:lvl>
    <w:lvl w:ilvl="2">
      <w:start w:val="1"/>
      <w:numFmt w:val="decimal"/>
      <w:suff w:val="nothing"/>
      <w:lvlText w:val="%1.%2.%3 "/>
      <w:lvlJc w:val="left"/>
      <w:pPr>
        <w:ind w:left="540" w:firstLine="0"/>
      </w:pPr>
      <w:rPr>
        <w:rFonts w:ascii="Times New Roman" w:hAnsi="Times New Roman" w:cs="Times New Roman" w:hint="eastAsia"/>
        <w:b w:val="0"/>
        <w:i w:val="0"/>
        <w:iCs w:val="0"/>
        <w:caps w:val="0"/>
        <w:smallCaps w:val="0"/>
        <w:strike w:val="0"/>
        <w:dstrike w:val="0"/>
        <w:outline w:val="0"/>
        <w:shadow w:val="0"/>
        <w:emboss w:val="0"/>
        <w:imprint w:val="0"/>
        <w:vanish w:val="0"/>
        <w:spacing w:val="0"/>
        <w:kern w:val="0"/>
        <w:position w:val="0"/>
        <w:u w:val="none"/>
        <w:vertAlign w:val="baseline"/>
      </w:rPr>
    </w:lvl>
    <w:lvl w:ilvl="3">
      <w:start w:val="1"/>
      <w:numFmt w:val="decimal"/>
      <w:suff w:val="nothing"/>
      <w:lvlText w:val="%1.%2.%3.%4　"/>
      <w:lvlJc w:val="left"/>
      <w:pPr>
        <w:ind w:left="540" w:firstLine="0"/>
      </w:pPr>
      <w:rPr>
        <w:rFonts w:ascii="Times New Roman" w:eastAsia="宋体" w:hAnsi="Times New Roman" w:hint="default"/>
        <w:b w:val="0"/>
        <w:i w:val="0"/>
        <w:spacing w:val="0"/>
        <w:w w:val="100"/>
        <w:position w:val="0"/>
        <w:sz w:val="28"/>
      </w:rPr>
    </w:lvl>
    <w:lvl w:ilvl="4">
      <w:start w:val="1"/>
      <w:numFmt w:val="decimal"/>
      <w:suff w:val="nothing"/>
      <w:lvlText w:val="%1.%2.%3.%4.%5　"/>
      <w:lvlJc w:val="left"/>
      <w:pPr>
        <w:ind w:left="1224" w:firstLine="0"/>
      </w:pPr>
      <w:rPr>
        <w:rFonts w:ascii="Times New Roman" w:eastAsia="宋体" w:hAnsi="Times New Roman" w:hint="default"/>
        <w:b w:val="0"/>
        <w:i w:val="0"/>
        <w:spacing w:val="0"/>
        <w:w w:val="100"/>
        <w:position w:val="0"/>
        <w:sz w:val="28"/>
        <w:szCs w:val="28"/>
      </w:rPr>
    </w:lvl>
    <w:lvl w:ilvl="5">
      <w:start w:val="1"/>
      <w:numFmt w:val="decimal"/>
      <w:lvlText w:val="%1.%2.%3.%4.%5.%6"/>
      <w:lvlJc w:val="left"/>
      <w:pPr>
        <w:tabs>
          <w:tab w:val="left" w:pos="2340"/>
        </w:tabs>
        <w:ind w:left="540" w:firstLine="0"/>
      </w:pPr>
      <w:rPr>
        <w:rFonts w:hint="eastAsia"/>
      </w:rPr>
    </w:lvl>
    <w:lvl w:ilvl="6">
      <w:start w:val="1"/>
      <w:numFmt w:val="decimal"/>
      <w:lvlText w:val="%1.%2.%3.%4.%5.%6.%7"/>
      <w:lvlJc w:val="left"/>
      <w:pPr>
        <w:tabs>
          <w:tab w:val="left" w:pos="2340"/>
        </w:tabs>
        <w:ind w:left="1836" w:hanging="1296"/>
      </w:pPr>
      <w:rPr>
        <w:rFonts w:hint="eastAsia"/>
      </w:rPr>
    </w:lvl>
    <w:lvl w:ilvl="7">
      <w:start w:val="1"/>
      <w:numFmt w:val="decimal"/>
      <w:lvlText w:val="%1.%2.%3.%4.%5.%6.%7.%8"/>
      <w:lvlJc w:val="left"/>
      <w:pPr>
        <w:tabs>
          <w:tab w:val="left" w:pos="1980"/>
        </w:tabs>
        <w:ind w:left="1980" w:hanging="1440"/>
      </w:pPr>
      <w:rPr>
        <w:rFonts w:hint="eastAsia"/>
      </w:rPr>
    </w:lvl>
    <w:lvl w:ilvl="8">
      <w:start w:val="1"/>
      <w:numFmt w:val="decimal"/>
      <w:lvlText w:val="%1.%2.%3.%4.%5.%6.%7.%8.%9"/>
      <w:lvlJc w:val="left"/>
      <w:pPr>
        <w:tabs>
          <w:tab w:val="left" w:pos="2124"/>
        </w:tabs>
        <w:ind w:left="2124" w:hanging="1584"/>
      </w:pPr>
      <w:rPr>
        <w:rFonts w:hint="eastAsia"/>
      </w:rPr>
    </w:lvl>
  </w:abstractNum>
  <w:abstractNum w:abstractNumId="31" w15:restartNumberingAfterBreak="0">
    <w:nsid w:val="2A5071FF"/>
    <w:multiLevelType w:val="multilevel"/>
    <w:tmpl w:val="2A5071FF"/>
    <w:lvl w:ilvl="0">
      <w:start w:val="1"/>
      <w:numFmt w:val="bullet"/>
      <w:pStyle w:val="HFTable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Symbol" w:hAnsi="Symbol" w:hint="default"/>
        <w:color w:val="000000"/>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32" w15:restartNumberingAfterBreak="0">
    <w:nsid w:val="2C0F4EA0"/>
    <w:multiLevelType w:val="multilevel"/>
    <w:tmpl w:val="2C0F4EA0"/>
    <w:lvl w:ilvl="0">
      <w:start w:val="1"/>
      <w:numFmt w:val="decimal"/>
      <w:lvlText w:val="%1."/>
      <w:lvlJc w:val="left"/>
      <w:pPr>
        <w:tabs>
          <w:tab w:val="left" w:pos="0"/>
        </w:tabs>
        <w:ind w:left="900" w:hanging="420"/>
      </w:pPr>
    </w:lvl>
    <w:lvl w:ilvl="1">
      <w:start w:val="1"/>
      <w:numFmt w:val="lowerLetter"/>
      <w:lvlText w:val="%2)"/>
      <w:lvlJc w:val="left"/>
      <w:pPr>
        <w:tabs>
          <w:tab w:val="left" w:pos="0"/>
        </w:tabs>
        <w:ind w:left="1320" w:hanging="420"/>
      </w:pPr>
    </w:lvl>
    <w:lvl w:ilvl="2">
      <w:start w:val="1"/>
      <w:numFmt w:val="lowerRoman"/>
      <w:lvlText w:val="%3."/>
      <w:lvlJc w:val="right"/>
      <w:pPr>
        <w:tabs>
          <w:tab w:val="left" w:pos="0"/>
        </w:tabs>
        <w:ind w:left="1740" w:hanging="420"/>
      </w:pPr>
    </w:lvl>
    <w:lvl w:ilvl="3">
      <w:start w:val="1"/>
      <w:numFmt w:val="decimal"/>
      <w:lvlText w:val="%4."/>
      <w:lvlJc w:val="left"/>
      <w:pPr>
        <w:tabs>
          <w:tab w:val="left" w:pos="0"/>
        </w:tabs>
        <w:ind w:left="2160" w:hanging="420"/>
      </w:pPr>
    </w:lvl>
    <w:lvl w:ilvl="4">
      <w:start w:val="1"/>
      <w:numFmt w:val="lowerLetter"/>
      <w:lvlText w:val="%5)"/>
      <w:lvlJc w:val="left"/>
      <w:pPr>
        <w:tabs>
          <w:tab w:val="left" w:pos="0"/>
        </w:tabs>
        <w:ind w:left="2580" w:hanging="420"/>
      </w:pPr>
    </w:lvl>
    <w:lvl w:ilvl="5">
      <w:start w:val="1"/>
      <w:numFmt w:val="lowerRoman"/>
      <w:lvlText w:val="%6."/>
      <w:lvlJc w:val="right"/>
      <w:pPr>
        <w:tabs>
          <w:tab w:val="left" w:pos="0"/>
        </w:tabs>
        <w:ind w:left="3000" w:hanging="420"/>
      </w:pPr>
    </w:lvl>
    <w:lvl w:ilvl="6">
      <w:start w:val="1"/>
      <w:numFmt w:val="decimal"/>
      <w:lvlText w:val="%7."/>
      <w:lvlJc w:val="left"/>
      <w:pPr>
        <w:tabs>
          <w:tab w:val="left" w:pos="0"/>
        </w:tabs>
        <w:ind w:left="3420" w:hanging="420"/>
      </w:pPr>
    </w:lvl>
    <w:lvl w:ilvl="7">
      <w:start w:val="1"/>
      <w:numFmt w:val="lowerLetter"/>
      <w:lvlText w:val="%8)"/>
      <w:lvlJc w:val="left"/>
      <w:pPr>
        <w:tabs>
          <w:tab w:val="left" w:pos="0"/>
        </w:tabs>
        <w:ind w:left="3840" w:hanging="420"/>
      </w:pPr>
    </w:lvl>
    <w:lvl w:ilvl="8">
      <w:start w:val="1"/>
      <w:numFmt w:val="lowerRoman"/>
      <w:lvlText w:val="%9."/>
      <w:lvlJc w:val="right"/>
      <w:pPr>
        <w:tabs>
          <w:tab w:val="left" w:pos="0"/>
        </w:tabs>
        <w:ind w:left="4260" w:hanging="420"/>
      </w:pPr>
    </w:lvl>
  </w:abstractNum>
  <w:abstractNum w:abstractNumId="33" w15:restartNumberingAfterBreak="0">
    <w:nsid w:val="2EE54870"/>
    <w:multiLevelType w:val="multilevel"/>
    <w:tmpl w:val="2EE54870"/>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4" w15:restartNumberingAfterBreak="0">
    <w:nsid w:val="2F000001"/>
    <w:multiLevelType w:val="multilevel"/>
    <w:tmpl w:val="2F000001"/>
    <w:lvl w:ilvl="0">
      <w:start w:val="1"/>
      <w:numFmt w:val="decimal"/>
      <w:pStyle w:val="ad"/>
      <w:lvlText w:val="%1."/>
      <w:lvlJc w:val="left"/>
      <w:pPr>
        <w:ind w:left="420" w:hanging="420"/>
      </w:pPr>
      <w:rPr>
        <w:rFonts w:ascii="仿宋" w:eastAsia="仿宋" w:hAnsi="仿宋"/>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 w15:restartNumberingAfterBreak="0">
    <w:nsid w:val="30501E44"/>
    <w:multiLevelType w:val="multilevel"/>
    <w:tmpl w:val="30501E44"/>
    <w:lvl w:ilvl="0">
      <w:start w:val="1"/>
      <w:numFmt w:val="decimal"/>
      <w:lvlText w:val="Proposal %1:  "/>
      <w:lvlJc w:val="left"/>
      <w:pPr>
        <w:ind w:left="1919" w:hanging="360"/>
      </w:pPr>
      <w:rPr>
        <w:rFonts w:hint="default"/>
        <w:color w:val="auto"/>
      </w:rPr>
    </w:lvl>
    <w:lvl w:ilvl="1">
      <w:start w:val="1"/>
      <w:numFmt w:val="lowerLetter"/>
      <w:pStyle w:val="summary"/>
      <w:lvlText w:val="%2."/>
      <w:lvlJc w:val="left"/>
      <w:pPr>
        <w:ind w:left="2999" w:hanging="360"/>
      </w:pPr>
    </w:lvl>
    <w:lvl w:ilvl="2">
      <w:start w:val="1"/>
      <w:numFmt w:val="lowerRoman"/>
      <w:lvlText w:val="%3."/>
      <w:lvlJc w:val="right"/>
      <w:pPr>
        <w:ind w:left="3719" w:hanging="180"/>
      </w:pPr>
    </w:lvl>
    <w:lvl w:ilvl="3">
      <w:start w:val="1"/>
      <w:numFmt w:val="decimal"/>
      <w:lvlText w:val="%4."/>
      <w:lvlJc w:val="left"/>
      <w:pPr>
        <w:ind w:left="4439" w:hanging="360"/>
      </w:pPr>
    </w:lvl>
    <w:lvl w:ilvl="4">
      <w:start w:val="1"/>
      <w:numFmt w:val="lowerLetter"/>
      <w:lvlText w:val="%5."/>
      <w:lvlJc w:val="left"/>
      <w:pPr>
        <w:ind w:left="5159" w:hanging="360"/>
      </w:pPr>
    </w:lvl>
    <w:lvl w:ilvl="5">
      <w:start w:val="1"/>
      <w:numFmt w:val="lowerRoman"/>
      <w:lvlText w:val="%6."/>
      <w:lvlJc w:val="right"/>
      <w:pPr>
        <w:ind w:left="5879" w:hanging="180"/>
      </w:pPr>
    </w:lvl>
    <w:lvl w:ilvl="6">
      <w:start w:val="1"/>
      <w:numFmt w:val="decimal"/>
      <w:lvlText w:val="%7."/>
      <w:lvlJc w:val="left"/>
      <w:pPr>
        <w:ind w:left="6599" w:hanging="360"/>
      </w:pPr>
    </w:lvl>
    <w:lvl w:ilvl="7">
      <w:start w:val="1"/>
      <w:numFmt w:val="lowerLetter"/>
      <w:lvlText w:val="%8."/>
      <w:lvlJc w:val="left"/>
      <w:pPr>
        <w:ind w:left="7319" w:hanging="360"/>
      </w:pPr>
    </w:lvl>
    <w:lvl w:ilvl="8">
      <w:start w:val="1"/>
      <w:numFmt w:val="lowerRoman"/>
      <w:lvlText w:val="%9."/>
      <w:lvlJc w:val="right"/>
      <w:pPr>
        <w:ind w:left="8039" w:hanging="180"/>
      </w:pPr>
    </w:lvl>
  </w:abstractNum>
  <w:abstractNum w:abstractNumId="36" w15:restartNumberingAfterBreak="0">
    <w:nsid w:val="30D35302"/>
    <w:multiLevelType w:val="multilevel"/>
    <w:tmpl w:val="30D35302"/>
    <w:lvl w:ilvl="0">
      <w:start w:val="1"/>
      <w:numFmt w:val="decimal"/>
      <w:lvlText w:val="%1."/>
      <w:lvlJc w:val="left"/>
      <w:pPr>
        <w:tabs>
          <w:tab w:val="left" w:pos="0"/>
        </w:tabs>
        <w:ind w:left="440" w:hanging="440"/>
      </w:pPr>
    </w:lvl>
    <w:lvl w:ilvl="1">
      <w:start w:val="1"/>
      <w:numFmt w:val="lowerLetter"/>
      <w:lvlText w:val="%2)"/>
      <w:lvlJc w:val="left"/>
      <w:pPr>
        <w:tabs>
          <w:tab w:val="left" w:pos="0"/>
        </w:tabs>
        <w:ind w:left="880" w:hanging="440"/>
      </w:pPr>
    </w:lvl>
    <w:lvl w:ilvl="2">
      <w:start w:val="1"/>
      <w:numFmt w:val="lowerRoman"/>
      <w:lvlText w:val="%3."/>
      <w:lvlJc w:val="right"/>
      <w:pPr>
        <w:tabs>
          <w:tab w:val="left" w:pos="0"/>
        </w:tabs>
        <w:ind w:left="1320" w:hanging="440"/>
      </w:pPr>
    </w:lvl>
    <w:lvl w:ilvl="3">
      <w:start w:val="1"/>
      <w:numFmt w:val="decimal"/>
      <w:lvlText w:val="%4."/>
      <w:lvlJc w:val="left"/>
      <w:pPr>
        <w:tabs>
          <w:tab w:val="left" w:pos="0"/>
        </w:tabs>
        <w:ind w:left="1760" w:hanging="440"/>
      </w:pPr>
    </w:lvl>
    <w:lvl w:ilvl="4">
      <w:start w:val="1"/>
      <w:numFmt w:val="lowerLetter"/>
      <w:lvlText w:val="%5)"/>
      <w:lvlJc w:val="left"/>
      <w:pPr>
        <w:tabs>
          <w:tab w:val="left" w:pos="0"/>
        </w:tabs>
        <w:ind w:left="2200" w:hanging="440"/>
      </w:pPr>
    </w:lvl>
    <w:lvl w:ilvl="5">
      <w:start w:val="1"/>
      <w:numFmt w:val="lowerRoman"/>
      <w:lvlText w:val="%6."/>
      <w:lvlJc w:val="right"/>
      <w:pPr>
        <w:tabs>
          <w:tab w:val="left" w:pos="0"/>
        </w:tabs>
        <w:ind w:left="2640" w:hanging="440"/>
      </w:pPr>
    </w:lvl>
    <w:lvl w:ilvl="6">
      <w:start w:val="1"/>
      <w:numFmt w:val="decimal"/>
      <w:lvlText w:val="%7."/>
      <w:lvlJc w:val="left"/>
      <w:pPr>
        <w:tabs>
          <w:tab w:val="left" w:pos="0"/>
        </w:tabs>
        <w:ind w:left="3080" w:hanging="440"/>
      </w:pPr>
    </w:lvl>
    <w:lvl w:ilvl="7">
      <w:start w:val="1"/>
      <w:numFmt w:val="lowerLetter"/>
      <w:lvlText w:val="%8)"/>
      <w:lvlJc w:val="left"/>
      <w:pPr>
        <w:tabs>
          <w:tab w:val="left" w:pos="0"/>
        </w:tabs>
        <w:ind w:left="3520" w:hanging="440"/>
      </w:pPr>
    </w:lvl>
    <w:lvl w:ilvl="8">
      <w:start w:val="1"/>
      <w:numFmt w:val="lowerRoman"/>
      <w:lvlText w:val="%9."/>
      <w:lvlJc w:val="right"/>
      <w:pPr>
        <w:tabs>
          <w:tab w:val="left" w:pos="0"/>
        </w:tabs>
        <w:ind w:left="3960" w:hanging="440"/>
      </w:pPr>
    </w:lvl>
  </w:abstractNum>
  <w:abstractNum w:abstractNumId="37" w15:restartNumberingAfterBreak="0">
    <w:nsid w:val="31E311F6"/>
    <w:multiLevelType w:val="multilevel"/>
    <w:tmpl w:val="31E311F6"/>
    <w:lvl w:ilvl="0">
      <w:start w:val="1"/>
      <w:numFmt w:val="lowerLetter"/>
      <w:lvlText w:val="%1)"/>
      <w:lvlJc w:val="left"/>
      <w:pPr>
        <w:ind w:left="3935" w:hanging="420"/>
      </w:pPr>
    </w:lvl>
    <w:lvl w:ilvl="1">
      <w:start w:val="1"/>
      <w:numFmt w:val="lowerLetter"/>
      <w:lvlText w:val="%2)"/>
      <w:lvlJc w:val="left"/>
      <w:pPr>
        <w:ind w:left="4355" w:hanging="420"/>
      </w:pPr>
    </w:lvl>
    <w:lvl w:ilvl="2">
      <w:start w:val="1"/>
      <w:numFmt w:val="lowerRoman"/>
      <w:pStyle w:val="19"/>
      <w:lvlText w:val="%3."/>
      <w:lvlJc w:val="right"/>
      <w:pPr>
        <w:ind w:left="4775" w:hanging="420"/>
      </w:pPr>
    </w:lvl>
    <w:lvl w:ilvl="3">
      <w:start w:val="1"/>
      <w:numFmt w:val="decimal"/>
      <w:pStyle w:val="415"/>
      <w:lvlText w:val="%4."/>
      <w:lvlJc w:val="left"/>
      <w:pPr>
        <w:ind w:left="5195" w:hanging="420"/>
      </w:pPr>
    </w:lvl>
    <w:lvl w:ilvl="4">
      <w:start w:val="1"/>
      <w:numFmt w:val="lowerLetter"/>
      <w:lvlText w:val="%5)"/>
      <w:lvlJc w:val="left"/>
      <w:pPr>
        <w:ind w:left="5615" w:hanging="420"/>
      </w:pPr>
    </w:lvl>
    <w:lvl w:ilvl="5">
      <w:start w:val="1"/>
      <w:numFmt w:val="lowerRoman"/>
      <w:lvlText w:val="%6."/>
      <w:lvlJc w:val="right"/>
      <w:pPr>
        <w:ind w:left="6035" w:hanging="420"/>
      </w:pPr>
    </w:lvl>
    <w:lvl w:ilvl="6">
      <w:start w:val="1"/>
      <w:numFmt w:val="decimal"/>
      <w:lvlText w:val="%7."/>
      <w:lvlJc w:val="left"/>
      <w:pPr>
        <w:ind w:left="6455" w:hanging="420"/>
      </w:pPr>
    </w:lvl>
    <w:lvl w:ilvl="7">
      <w:start w:val="1"/>
      <w:numFmt w:val="lowerLetter"/>
      <w:lvlText w:val="%8)"/>
      <w:lvlJc w:val="left"/>
      <w:pPr>
        <w:ind w:left="6875" w:hanging="420"/>
      </w:pPr>
    </w:lvl>
    <w:lvl w:ilvl="8">
      <w:start w:val="1"/>
      <w:numFmt w:val="lowerRoman"/>
      <w:lvlText w:val="%9."/>
      <w:lvlJc w:val="right"/>
      <w:pPr>
        <w:ind w:left="7295" w:hanging="420"/>
      </w:pPr>
    </w:lvl>
  </w:abstractNum>
  <w:abstractNum w:abstractNumId="38" w15:restartNumberingAfterBreak="0">
    <w:nsid w:val="32E545FD"/>
    <w:multiLevelType w:val="multilevel"/>
    <w:tmpl w:val="32E545FD"/>
    <w:lvl w:ilvl="0">
      <w:start w:val="1"/>
      <w:numFmt w:val="decimal"/>
      <w:pStyle w:val="NumberList1"/>
      <w:lvlText w:val="%1."/>
      <w:lvlJc w:val="left"/>
      <w:pPr>
        <w:tabs>
          <w:tab w:val="left" w:pos="1247"/>
        </w:tabs>
        <w:ind w:left="1701" w:hanging="454"/>
      </w:pPr>
      <w:rPr>
        <w:rFonts w:hint="eastAsia"/>
      </w:rPr>
    </w:lvl>
    <w:lvl w:ilvl="1">
      <w:start w:val="1"/>
      <w:numFmt w:val="decimal"/>
      <w:lvlText w:val="(%2)"/>
      <w:lvlJc w:val="left"/>
      <w:pPr>
        <w:tabs>
          <w:tab w:val="left" w:pos="1701"/>
        </w:tabs>
        <w:ind w:left="2325" w:hanging="624"/>
      </w:pPr>
      <w:rPr>
        <w:rFonts w:hint="eastAsia"/>
      </w:rPr>
    </w:lvl>
    <w:lvl w:ilvl="2">
      <w:start w:val="1"/>
      <w:numFmt w:val="decimal"/>
      <w:lvlText w:val="%3)"/>
      <w:lvlJc w:val="left"/>
      <w:pPr>
        <w:tabs>
          <w:tab w:val="left" w:pos="2325"/>
        </w:tabs>
        <w:ind w:left="2778" w:hanging="453"/>
      </w:pPr>
      <w:rPr>
        <w:rFonts w:hint="eastAsia"/>
      </w:rPr>
    </w:lvl>
    <w:lvl w:ilvl="3">
      <w:start w:val="1"/>
      <w:numFmt w:val="decimal"/>
      <w:lvlText w:val="%4."/>
      <w:lvlJc w:val="left"/>
      <w:pPr>
        <w:tabs>
          <w:tab w:val="left" w:pos="2778"/>
        </w:tabs>
        <w:ind w:left="3232" w:hanging="454"/>
      </w:pPr>
      <w:rPr>
        <w:rFonts w:hint="eastAsia"/>
      </w:rPr>
    </w:lvl>
    <w:lvl w:ilvl="4">
      <w:start w:val="1"/>
      <w:numFmt w:val="decimal"/>
      <w:lvlText w:val="(%5)"/>
      <w:lvlJc w:val="left"/>
      <w:pPr>
        <w:tabs>
          <w:tab w:val="left" w:pos="3232"/>
        </w:tabs>
        <w:ind w:left="3686" w:hanging="454"/>
      </w:pPr>
      <w:rPr>
        <w:rFonts w:hint="eastAsia"/>
      </w:rPr>
    </w:lvl>
    <w:lvl w:ilvl="5">
      <w:start w:val="1"/>
      <w:numFmt w:val="decimal"/>
      <w:lvlText w:val="%6)"/>
      <w:lvlJc w:val="left"/>
      <w:pPr>
        <w:tabs>
          <w:tab w:val="left" w:pos="3686"/>
        </w:tabs>
        <w:ind w:left="4139" w:hanging="453"/>
      </w:pPr>
      <w:rPr>
        <w:rFonts w:hint="eastAsia"/>
      </w:rPr>
    </w:lvl>
    <w:lvl w:ilvl="6">
      <w:start w:val="1"/>
      <w:numFmt w:val="decimal"/>
      <w:lvlText w:val="%7."/>
      <w:lvlJc w:val="left"/>
      <w:pPr>
        <w:tabs>
          <w:tab w:val="left" w:pos="4139"/>
        </w:tabs>
        <w:ind w:left="4593" w:hanging="454"/>
      </w:pPr>
      <w:rPr>
        <w:rFonts w:hint="eastAsia"/>
      </w:rPr>
    </w:lvl>
    <w:lvl w:ilvl="7">
      <w:start w:val="1"/>
      <w:numFmt w:val="decimal"/>
      <w:lvlText w:val="(%8)"/>
      <w:lvlJc w:val="left"/>
      <w:pPr>
        <w:tabs>
          <w:tab w:val="left" w:pos="4593"/>
        </w:tabs>
        <w:ind w:left="5046" w:hanging="453"/>
      </w:pPr>
      <w:rPr>
        <w:rFonts w:hint="eastAsia"/>
      </w:rPr>
    </w:lvl>
    <w:lvl w:ilvl="8">
      <w:start w:val="1"/>
      <w:numFmt w:val="decimal"/>
      <w:lvlText w:val="%9)"/>
      <w:lvlJc w:val="left"/>
      <w:pPr>
        <w:ind w:left="5500" w:hanging="454"/>
      </w:pPr>
      <w:rPr>
        <w:rFonts w:hint="eastAsia"/>
      </w:rPr>
    </w:lvl>
  </w:abstractNum>
  <w:abstractNum w:abstractNumId="39" w15:restartNumberingAfterBreak="0">
    <w:nsid w:val="33975B08"/>
    <w:multiLevelType w:val="multilevel"/>
    <w:tmpl w:val="33975B08"/>
    <w:lvl w:ilvl="0">
      <w:start w:val="1"/>
      <w:numFmt w:val="decimal"/>
      <w:pStyle w:val="ae"/>
      <w:lvlText w:val="[%1]"/>
      <w:lvlJc w:val="left"/>
      <w:pPr>
        <w:ind w:left="420" w:hanging="420"/>
      </w:pPr>
      <w:rPr>
        <w:rFonts w:ascii="Times New Roman" w:eastAsia="宋体" w:hAnsi="Times New Roman" w:hint="default"/>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 w15:restartNumberingAfterBreak="0">
    <w:nsid w:val="34251C7D"/>
    <w:multiLevelType w:val="multilevel"/>
    <w:tmpl w:val="34251C7D"/>
    <w:lvl w:ilvl="0">
      <w:start w:val="1"/>
      <w:numFmt w:val="none"/>
      <w:pStyle w:val="af"/>
      <w:lvlText w:val="%1示例："/>
      <w:lvlJc w:val="left"/>
      <w:rPr>
        <w:rFonts w:ascii="Times New Roman" w:hAnsi="Times New Roman" w:cs="Times New Roman" w:hint="eastAsia"/>
        <w:b w:val="0"/>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1" w15:restartNumberingAfterBreak="0">
    <w:nsid w:val="36C02001"/>
    <w:multiLevelType w:val="multilevel"/>
    <w:tmpl w:val="36C02001"/>
    <w:lvl w:ilvl="0">
      <w:start w:val="2"/>
      <w:numFmt w:val="decimal"/>
      <w:pStyle w:val="af0"/>
      <w:lvlText w:val="%1"/>
      <w:lvlJc w:val="left"/>
      <w:pPr>
        <w:tabs>
          <w:tab w:val="left" w:pos="360"/>
        </w:tabs>
        <w:ind w:left="360" w:hanging="36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2" w15:restartNumberingAfterBreak="0">
    <w:nsid w:val="3D4A0CB2"/>
    <w:multiLevelType w:val="multilevel"/>
    <w:tmpl w:val="3D4A0CB2"/>
    <w:lvl w:ilvl="0">
      <w:start w:val="1"/>
      <w:numFmt w:val="decimal"/>
      <w:pStyle w:val="CX1"/>
      <w:suff w:val="space"/>
      <w:lvlText w:val="%1."/>
      <w:lvlJc w:val="left"/>
      <w:pPr>
        <w:ind w:left="0" w:firstLine="0"/>
      </w:pPr>
      <w:rPr>
        <w:rFonts w:ascii="仿宋" w:eastAsia="仿宋" w:hAnsi="仿宋" w:hint="eastAsia"/>
        <w:b w:val="0"/>
        <w:bCs w:val="0"/>
        <w:i w:val="0"/>
        <w:iCs w:val="0"/>
        <w:caps w:val="0"/>
        <w:smallCaps w:val="0"/>
        <w:strike w:val="0"/>
        <w:dstrike w:val="0"/>
        <w:outline w:val="0"/>
        <w:shadow w:val="0"/>
        <w:emboss w:val="0"/>
        <w:imprint w:val="0"/>
        <w:vanish w:val="0"/>
        <w:spacing w:val="0"/>
        <w:position w:val="0"/>
        <w:u w:val="none"/>
        <w:vertAlign w:val="baseline"/>
      </w:rPr>
    </w:lvl>
    <w:lvl w:ilvl="1">
      <w:start w:val="1"/>
      <w:numFmt w:val="decimal"/>
      <w:pStyle w:val="CX2"/>
      <w:isLgl/>
      <w:lvlText w:val="%1.%2"/>
      <w:lvlJc w:val="left"/>
      <w:pPr>
        <w:ind w:left="0" w:firstLine="0"/>
      </w:pPr>
      <w:rPr>
        <w:rFonts w:hint="eastAsia"/>
        <w:b w:val="0"/>
        <w:bCs w:val="0"/>
        <w:i w:val="0"/>
        <w:iCs w:val="0"/>
        <w:caps w:val="0"/>
        <w:smallCaps w:val="0"/>
        <w:strike w:val="0"/>
        <w:dstrike w:val="0"/>
        <w:outline w:val="0"/>
        <w:shadow w:val="0"/>
        <w:emboss w:val="0"/>
        <w:imprint w:val="0"/>
        <w:vanish w:val="0"/>
        <w:spacing w:val="0"/>
        <w:position w:val="0"/>
        <w:u w:val="none"/>
        <w:vertAlign w:val="baseline"/>
      </w:rPr>
    </w:lvl>
    <w:lvl w:ilvl="2">
      <w:start w:val="1"/>
      <w:numFmt w:val="decimal"/>
      <w:pStyle w:val="CX3"/>
      <w:isLgl/>
      <w:lvlText w:val="%1.%2.%3"/>
      <w:lvlJc w:val="left"/>
      <w:pPr>
        <w:ind w:left="0" w:firstLine="0"/>
      </w:pPr>
      <w:rPr>
        <w:rFonts w:hint="eastAsia"/>
        <w:b w:val="0"/>
        <w:bCs w:val="0"/>
        <w:i w:val="0"/>
        <w:iCs w:val="0"/>
        <w:caps w:val="0"/>
        <w:smallCaps w:val="0"/>
        <w:strike w:val="0"/>
        <w:dstrike w:val="0"/>
        <w:outline w:val="0"/>
        <w:shadow w:val="0"/>
        <w:emboss w:val="0"/>
        <w:imprint w:val="0"/>
        <w:vanish w:val="0"/>
        <w:spacing w:val="0"/>
        <w:position w:val="0"/>
        <w:u w:val="none"/>
        <w:vertAlign w:val="baseline"/>
      </w:rPr>
    </w:lvl>
    <w:lvl w:ilvl="3">
      <w:start w:val="1"/>
      <w:numFmt w:val="decimal"/>
      <w:pStyle w:val="CX4"/>
      <w:isLgl/>
      <w:lvlText w:val="%1.%2.%3.%4"/>
      <w:lvlJc w:val="left"/>
      <w:pPr>
        <w:ind w:left="0" w:firstLine="0"/>
      </w:pPr>
      <w:rPr>
        <w:rFonts w:hint="eastAsia"/>
        <w:b w:val="0"/>
        <w:bCs w:val="0"/>
        <w:i w:val="0"/>
        <w:iCs w:val="0"/>
        <w:caps w:val="0"/>
        <w:smallCaps w:val="0"/>
        <w:strike w:val="0"/>
        <w:dstrike w:val="0"/>
        <w:outline w:val="0"/>
        <w:shadow w:val="0"/>
        <w:emboss w:val="0"/>
        <w:imprint w:val="0"/>
        <w:vanish w:val="0"/>
        <w:spacing w:val="0"/>
        <w:position w:val="0"/>
        <w:u w:val="none"/>
        <w:vertAlign w:val="baseline"/>
      </w:rPr>
    </w:lvl>
    <w:lvl w:ilvl="4">
      <w:start w:val="1"/>
      <w:numFmt w:val="decimal"/>
      <w:pStyle w:val="5"/>
      <w:isLgl/>
      <w:lvlText w:val="%1.%2.%3.%4.%5"/>
      <w:lvlJc w:val="left"/>
      <w:pPr>
        <w:ind w:left="3883" w:hanging="1800"/>
      </w:pPr>
      <w:rPr>
        <w:rFonts w:hint="eastAsia"/>
      </w:rPr>
    </w:lvl>
    <w:lvl w:ilvl="5">
      <w:start w:val="1"/>
      <w:numFmt w:val="decimal"/>
      <w:pStyle w:val="6"/>
      <w:isLgl/>
      <w:lvlText w:val="%1.%2.%3.%4.%5.%6"/>
      <w:lvlJc w:val="left"/>
      <w:pPr>
        <w:ind w:left="4243" w:hanging="1800"/>
      </w:pPr>
      <w:rPr>
        <w:rFonts w:hint="eastAsia"/>
      </w:rPr>
    </w:lvl>
    <w:lvl w:ilvl="6">
      <w:start w:val="1"/>
      <w:numFmt w:val="decimal"/>
      <w:isLgl/>
      <w:lvlText w:val="%1.%2.%3.%4.%5.%6.%7"/>
      <w:lvlJc w:val="left"/>
      <w:pPr>
        <w:ind w:left="4963" w:hanging="2160"/>
      </w:pPr>
      <w:rPr>
        <w:rFonts w:hint="eastAsia"/>
      </w:rPr>
    </w:lvl>
    <w:lvl w:ilvl="7">
      <w:start w:val="1"/>
      <w:numFmt w:val="decimal"/>
      <w:isLgl/>
      <w:lvlText w:val="%1.%2.%3.%4.%5.%6.%7.%8"/>
      <w:lvlJc w:val="left"/>
      <w:pPr>
        <w:ind w:left="5683" w:hanging="2520"/>
      </w:pPr>
      <w:rPr>
        <w:rFonts w:hint="eastAsia"/>
      </w:rPr>
    </w:lvl>
    <w:lvl w:ilvl="8">
      <w:start w:val="1"/>
      <w:numFmt w:val="decimal"/>
      <w:isLgl/>
      <w:lvlText w:val="%1.%2.%3.%4.%5.%6.%7.%8.%9"/>
      <w:lvlJc w:val="left"/>
      <w:pPr>
        <w:ind w:left="6403" w:hanging="2880"/>
      </w:pPr>
      <w:rPr>
        <w:rFonts w:hint="eastAsia"/>
      </w:rPr>
    </w:lvl>
  </w:abstractNum>
  <w:abstractNum w:abstractNumId="43" w15:restartNumberingAfterBreak="0">
    <w:nsid w:val="3E452EDE"/>
    <w:multiLevelType w:val="singleLevel"/>
    <w:tmpl w:val="3E452EDE"/>
    <w:lvl w:ilvl="0">
      <w:start w:val="1"/>
      <w:numFmt w:val="bullet"/>
      <w:pStyle w:val="TableMedium"/>
      <w:lvlText w:val=""/>
      <w:lvlJc w:val="left"/>
      <w:pPr>
        <w:tabs>
          <w:tab w:val="left" w:pos="720"/>
        </w:tabs>
        <w:ind w:left="720" w:hanging="360"/>
      </w:pPr>
      <w:rPr>
        <w:rFonts w:ascii="Symbol" w:hAnsi="Symbol" w:hint="default"/>
        <w:b w:val="0"/>
        <w:i w:val="0"/>
        <w:sz w:val="20"/>
      </w:rPr>
    </w:lvl>
  </w:abstractNum>
  <w:abstractNum w:abstractNumId="44" w15:restartNumberingAfterBreak="0">
    <w:nsid w:val="3E527F18"/>
    <w:multiLevelType w:val="multilevel"/>
    <w:tmpl w:val="3E527F18"/>
    <w:lvl w:ilvl="0">
      <w:start w:val="4"/>
      <w:numFmt w:val="decimal"/>
      <w:lvlText w:val="%1"/>
      <w:lvlJc w:val="left"/>
      <w:pPr>
        <w:tabs>
          <w:tab w:val="left" w:pos="1680"/>
        </w:tabs>
        <w:ind w:left="1680" w:hanging="1680"/>
      </w:pPr>
      <w:rPr>
        <w:rFonts w:hint="eastAsia"/>
      </w:rPr>
    </w:lvl>
    <w:lvl w:ilvl="1">
      <w:start w:val="3"/>
      <w:numFmt w:val="decimal"/>
      <w:lvlText w:val="%1.%2"/>
      <w:lvlJc w:val="left"/>
      <w:pPr>
        <w:tabs>
          <w:tab w:val="left" w:pos="1680"/>
        </w:tabs>
        <w:ind w:left="1680" w:hanging="1680"/>
      </w:pPr>
      <w:rPr>
        <w:rFonts w:hint="eastAsia"/>
      </w:rPr>
    </w:lvl>
    <w:lvl w:ilvl="2">
      <w:start w:val="2"/>
      <w:numFmt w:val="decimal"/>
      <w:lvlText w:val="%1.%2.%3"/>
      <w:lvlJc w:val="left"/>
      <w:pPr>
        <w:tabs>
          <w:tab w:val="left" w:pos="1680"/>
        </w:tabs>
        <w:ind w:left="1680" w:hanging="1680"/>
      </w:pPr>
      <w:rPr>
        <w:rFonts w:hint="eastAsia"/>
      </w:rPr>
    </w:lvl>
    <w:lvl w:ilvl="3">
      <w:start w:val="2"/>
      <w:numFmt w:val="decimal"/>
      <w:lvlRestart w:val="0"/>
      <w:pStyle w:val="4H4h4PIM43RefHeading1rh1Headingsqlse"/>
      <w:isLgl/>
      <w:lvlText w:val="%3.1.%4.1"/>
      <w:lvlJc w:val="left"/>
      <w:pPr>
        <w:tabs>
          <w:tab w:val="left" w:pos="1440"/>
        </w:tabs>
        <w:ind w:left="0" w:firstLine="0"/>
      </w:pPr>
      <w:rPr>
        <w:rFonts w:hint="eastAsia"/>
      </w:rPr>
    </w:lvl>
    <w:lvl w:ilvl="4">
      <w:start w:val="10"/>
      <w:numFmt w:val="decimal"/>
      <w:lvlText w:val="%1.%2.%3.%4.%5"/>
      <w:lvlJc w:val="left"/>
      <w:pPr>
        <w:tabs>
          <w:tab w:val="left" w:pos="1680"/>
        </w:tabs>
        <w:ind w:left="1680" w:hanging="1680"/>
      </w:pPr>
      <w:rPr>
        <w:rFonts w:hint="eastAsia"/>
      </w:rPr>
    </w:lvl>
    <w:lvl w:ilvl="5">
      <w:start w:val="3"/>
      <w:numFmt w:val="decimal"/>
      <w:lvlText w:val="%1.%2.%3.%4.%5.%6"/>
      <w:lvlJc w:val="left"/>
      <w:pPr>
        <w:tabs>
          <w:tab w:val="left" w:pos="1800"/>
        </w:tabs>
        <w:ind w:left="1800" w:hanging="1800"/>
      </w:pPr>
      <w:rPr>
        <w:rFonts w:hint="eastAsia"/>
      </w:rPr>
    </w:lvl>
    <w:lvl w:ilvl="6">
      <w:start w:val="1"/>
      <w:numFmt w:val="decimal"/>
      <w:lvlText w:val="%1.%2.%3.%4.%5.%6.%7"/>
      <w:lvlJc w:val="left"/>
      <w:pPr>
        <w:tabs>
          <w:tab w:val="left" w:pos="2160"/>
        </w:tabs>
        <w:ind w:left="2160" w:hanging="2160"/>
      </w:pPr>
      <w:rPr>
        <w:rFonts w:hint="eastAsia"/>
      </w:rPr>
    </w:lvl>
    <w:lvl w:ilvl="7">
      <w:start w:val="1"/>
      <w:numFmt w:val="decimal"/>
      <w:lvlText w:val="%1.%2.%3.%4.%5.%6.%7.%8"/>
      <w:lvlJc w:val="left"/>
      <w:pPr>
        <w:tabs>
          <w:tab w:val="left" w:pos="2160"/>
        </w:tabs>
        <w:ind w:left="2160" w:hanging="2160"/>
      </w:pPr>
      <w:rPr>
        <w:rFonts w:hint="eastAsia"/>
      </w:rPr>
    </w:lvl>
    <w:lvl w:ilvl="8">
      <w:start w:val="1"/>
      <w:numFmt w:val="decimal"/>
      <w:lvlText w:val="%1.%2.%3.%4.%5.%6.%7.%8.%9"/>
      <w:lvlJc w:val="left"/>
      <w:pPr>
        <w:tabs>
          <w:tab w:val="left" w:pos="2520"/>
        </w:tabs>
        <w:ind w:left="2520" w:hanging="2520"/>
      </w:pPr>
      <w:rPr>
        <w:rFonts w:hint="eastAsia"/>
      </w:rPr>
    </w:lvl>
  </w:abstractNum>
  <w:abstractNum w:abstractNumId="45" w15:restartNumberingAfterBreak="0">
    <w:nsid w:val="417F6AFB"/>
    <w:multiLevelType w:val="multilevel"/>
    <w:tmpl w:val="417F6AFB"/>
    <w:lvl w:ilvl="0">
      <w:start w:val="1"/>
      <w:numFmt w:val="bullet"/>
      <w:pStyle w:val="PropObs"/>
      <w:lvlText w:val="●"/>
      <w:lvlJc w:val="left"/>
      <w:pPr>
        <w:ind w:left="284" w:hanging="284"/>
      </w:pPr>
      <w:rPr>
        <w:rFonts w:ascii="Times New Roman" w:hAnsi="Times New Roman" w:cs="Times New Roman" w:hint="default"/>
        <w:color w:val="auto"/>
        <w:sz w:val="22"/>
      </w:rPr>
    </w:lvl>
    <w:lvl w:ilvl="1">
      <w:start w:val="1"/>
      <w:numFmt w:val="bullet"/>
      <w:lvlText w:val="○"/>
      <w:lvlJc w:val="left"/>
      <w:pPr>
        <w:ind w:left="567" w:hanging="283"/>
      </w:pPr>
      <w:rPr>
        <w:rFonts w:ascii="Times New Roman" w:hAnsi="Times New Roman" w:cs="Times New Roman" w:hint="default"/>
        <w:color w:val="auto"/>
        <w:sz w:val="22"/>
      </w:rPr>
    </w:lvl>
    <w:lvl w:ilvl="2">
      <w:start w:val="1"/>
      <w:numFmt w:val="bullet"/>
      <w:lvlText w:val="♦"/>
      <w:lvlJc w:val="left"/>
      <w:pPr>
        <w:ind w:left="851" w:hanging="284"/>
      </w:pPr>
      <w:rPr>
        <w:rFonts w:ascii="Times New Roman" w:hAnsi="Times New Roman" w:cs="Times New Roman" w:hint="default"/>
        <w:color w:val="auto"/>
        <w:sz w:val="22"/>
      </w:rPr>
    </w:lvl>
    <w:lvl w:ilvl="3">
      <w:start w:val="1"/>
      <w:numFmt w:val="bullet"/>
      <w:lvlText w:val="□"/>
      <w:lvlJc w:val="left"/>
      <w:pPr>
        <w:ind w:left="1134" w:hanging="283"/>
      </w:pPr>
      <w:rPr>
        <w:rFonts w:ascii="Times New Roman" w:hAnsi="Times New Roman" w:cs="Times New Roman" w:hint="default"/>
        <w:color w:val="auto"/>
      </w:rPr>
    </w:lvl>
    <w:lvl w:ilvl="4">
      <w:start w:val="1"/>
      <w:numFmt w:val="bullet"/>
      <w:lvlText w:val="▪"/>
      <w:lvlJc w:val="left"/>
      <w:pPr>
        <w:ind w:left="1418" w:hanging="284"/>
      </w:pPr>
      <w:rPr>
        <w:rFonts w:ascii="Times New Roman" w:hAnsi="Times New Roman" w:cs="Times New Roman"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43374442"/>
    <w:multiLevelType w:val="multilevel"/>
    <w:tmpl w:val="43374442"/>
    <w:lvl w:ilvl="0">
      <w:start w:val="1"/>
      <w:numFmt w:val="decimal"/>
      <w:pStyle w:val="20"/>
      <w:suff w:val="space"/>
      <w:lvlText w:val="%1."/>
      <w:lvlJc w:val="left"/>
      <w:pPr>
        <w:ind w:left="420" w:hanging="420"/>
      </w:pPr>
      <w:rPr>
        <w:rFonts w:ascii="Times New Roman" w:eastAsia="宋体" w:hAnsi="Times New Roman" w:hint="eastAsia"/>
        <w:b/>
        <w:i w:val="0"/>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7" w15:restartNumberingAfterBreak="0">
    <w:nsid w:val="43E2091F"/>
    <w:multiLevelType w:val="multilevel"/>
    <w:tmpl w:val="43E2091F"/>
    <w:lvl w:ilvl="0">
      <w:start w:val="1"/>
      <w:numFmt w:val="decimal"/>
      <w:pStyle w:val="af1"/>
      <w:lvlText w:val="示例%1："/>
      <w:lvlJc w:val="left"/>
      <w:pPr>
        <w:tabs>
          <w:tab w:val="left" w:pos="1361"/>
        </w:tabs>
        <w:ind w:left="0" w:firstLine="482"/>
      </w:pPr>
      <w:rPr>
        <w:rFonts w:ascii="Times New Roman" w:hAnsi="Times New Roman" w:cs="Times New Roman" w:hint="eastAsia"/>
        <w:b w:val="0"/>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8" w15:restartNumberingAfterBreak="0">
    <w:nsid w:val="4453638E"/>
    <w:multiLevelType w:val="multilevel"/>
    <w:tmpl w:val="4453638E"/>
    <w:lvl w:ilvl="0">
      <w:start w:val="1"/>
      <w:numFmt w:val="decimal"/>
      <w:lvlText w:val="%1."/>
      <w:lvlJc w:val="left"/>
      <w:pPr>
        <w:tabs>
          <w:tab w:val="left" w:pos="0"/>
        </w:tabs>
        <w:ind w:left="1320" w:hanging="420"/>
      </w:pPr>
    </w:lvl>
    <w:lvl w:ilvl="1">
      <w:start w:val="1"/>
      <w:numFmt w:val="lowerLetter"/>
      <w:lvlText w:val="%2)"/>
      <w:lvlJc w:val="left"/>
      <w:pPr>
        <w:tabs>
          <w:tab w:val="left" w:pos="0"/>
        </w:tabs>
        <w:ind w:left="1740" w:hanging="420"/>
      </w:pPr>
    </w:lvl>
    <w:lvl w:ilvl="2">
      <w:start w:val="1"/>
      <w:numFmt w:val="lowerRoman"/>
      <w:lvlText w:val="%3."/>
      <w:lvlJc w:val="right"/>
      <w:pPr>
        <w:tabs>
          <w:tab w:val="left" w:pos="0"/>
        </w:tabs>
        <w:ind w:left="2160" w:hanging="420"/>
      </w:pPr>
    </w:lvl>
    <w:lvl w:ilvl="3">
      <w:start w:val="1"/>
      <w:numFmt w:val="decimal"/>
      <w:lvlText w:val="%4."/>
      <w:lvlJc w:val="left"/>
      <w:pPr>
        <w:tabs>
          <w:tab w:val="left" w:pos="0"/>
        </w:tabs>
        <w:ind w:left="2580" w:hanging="420"/>
      </w:pPr>
    </w:lvl>
    <w:lvl w:ilvl="4">
      <w:start w:val="1"/>
      <w:numFmt w:val="lowerLetter"/>
      <w:lvlText w:val="%5)"/>
      <w:lvlJc w:val="left"/>
      <w:pPr>
        <w:tabs>
          <w:tab w:val="left" w:pos="0"/>
        </w:tabs>
        <w:ind w:left="3000" w:hanging="420"/>
      </w:pPr>
    </w:lvl>
    <w:lvl w:ilvl="5">
      <w:start w:val="1"/>
      <w:numFmt w:val="lowerRoman"/>
      <w:lvlText w:val="%6."/>
      <w:lvlJc w:val="right"/>
      <w:pPr>
        <w:tabs>
          <w:tab w:val="left" w:pos="0"/>
        </w:tabs>
        <w:ind w:left="3420" w:hanging="420"/>
      </w:pPr>
    </w:lvl>
    <w:lvl w:ilvl="6">
      <w:start w:val="1"/>
      <w:numFmt w:val="decimal"/>
      <w:lvlText w:val="%7."/>
      <w:lvlJc w:val="left"/>
      <w:pPr>
        <w:tabs>
          <w:tab w:val="left" w:pos="0"/>
        </w:tabs>
        <w:ind w:left="3840" w:hanging="420"/>
      </w:pPr>
    </w:lvl>
    <w:lvl w:ilvl="7">
      <w:start w:val="1"/>
      <w:numFmt w:val="lowerLetter"/>
      <w:lvlText w:val="%8)"/>
      <w:lvlJc w:val="left"/>
      <w:pPr>
        <w:tabs>
          <w:tab w:val="left" w:pos="0"/>
        </w:tabs>
        <w:ind w:left="4260" w:hanging="420"/>
      </w:pPr>
    </w:lvl>
    <w:lvl w:ilvl="8">
      <w:start w:val="1"/>
      <w:numFmt w:val="lowerRoman"/>
      <w:lvlText w:val="%9."/>
      <w:lvlJc w:val="right"/>
      <w:pPr>
        <w:tabs>
          <w:tab w:val="left" w:pos="0"/>
        </w:tabs>
        <w:ind w:left="4680" w:hanging="420"/>
      </w:pPr>
    </w:lvl>
  </w:abstractNum>
  <w:abstractNum w:abstractNumId="49" w15:restartNumberingAfterBreak="0">
    <w:nsid w:val="44BA63A3"/>
    <w:multiLevelType w:val="multilevel"/>
    <w:tmpl w:val="44BA63A3"/>
    <w:lvl w:ilvl="0">
      <w:start w:val="1"/>
      <w:numFmt w:val="none"/>
      <w:pStyle w:val="Y"/>
      <w:suff w:val="nothing"/>
      <w:lvlText w:val="——"/>
      <w:lvlJc w:val="left"/>
      <w:pPr>
        <w:ind w:left="992" w:hanging="482"/>
      </w:pPr>
      <w:rPr>
        <w:rFonts w:ascii="宋体" w:eastAsia="宋体" w:hint="eastAsia"/>
      </w:rPr>
    </w:lvl>
    <w:lvl w:ilvl="1">
      <w:start w:val="1"/>
      <w:numFmt w:val="bullet"/>
      <w:pStyle w:val="Y0"/>
      <w:lvlText w:val=""/>
      <w:lvlJc w:val="left"/>
      <w:pPr>
        <w:tabs>
          <w:tab w:val="left" w:pos="1457"/>
        </w:tabs>
        <w:ind w:left="1457" w:hanging="380"/>
      </w:pPr>
      <w:rPr>
        <w:rFonts w:ascii="Wingdings" w:hAnsi="Wingdings" w:hint="default"/>
        <w:sz w:val="18"/>
      </w:rPr>
    </w:lvl>
    <w:lvl w:ilvl="2">
      <w:start w:val="1"/>
      <w:numFmt w:val="bullet"/>
      <w:pStyle w:val="Y1"/>
      <w:lvlText w:val=""/>
      <w:lvlJc w:val="left"/>
      <w:pPr>
        <w:tabs>
          <w:tab w:val="left" w:pos="1928"/>
        </w:tabs>
        <w:ind w:left="1928" w:hanging="425"/>
      </w:pPr>
      <w:rPr>
        <w:rFonts w:ascii="Symbol" w:hAnsi="Symbol" w:hint="default"/>
        <w:color w:val="auto"/>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0" w15:restartNumberingAfterBreak="0">
    <w:nsid w:val="44EB20D5"/>
    <w:multiLevelType w:val="multilevel"/>
    <w:tmpl w:val="44EB20D5"/>
    <w:lvl w:ilvl="0">
      <w:start w:val="1"/>
      <w:numFmt w:val="lowerLetter"/>
      <w:pStyle w:val="af2"/>
      <w:lvlText w:val="%1)　"/>
      <w:lvlJc w:val="left"/>
      <w:pPr>
        <w:tabs>
          <w:tab w:val="left" w:pos="0"/>
        </w:tabs>
        <w:ind w:left="1122" w:hanging="561"/>
      </w:pPr>
      <w:rPr>
        <w:rFonts w:ascii="Times New Roman" w:eastAsia="宋体" w:hAnsi="Times New Roman" w:hint="default"/>
        <w:b/>
        <w:i w:val="0"/>
        <w:sz w:val="2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1" w15:restartNumberingAfterBreak="0">
    <w:nsid w:val="4562141F"/>
    <w:multiLevelType w:val="multilevel"/>
    <w:tmpl w:val="4562141F"/>
    <w:lvl w:ilvl="0">
      <w:start w:val="1"/>
      <w:numFmt w:val="decimal"/>
      <w:pStyle w:val="af3"/>
      <w:lvlText w:val="%1"/>
      <w:lvlJc w:val="center"/>
      <w:rPr>
        <w:rFonts w:ascii="宋体" w:eastAsia="宋体" w:hAnsi="Times New Roman" w:cs="Times New Roman" w:hint="eastAsia"/>
        <w:b w:val="0"/>
        <w:bCs w:val="0"/>
        <w:i w:val="0"/>
        <w:iCs w:val="0"/>
        <w:caps w:val="0"/>
        <w:smallCaps w:val="0"/>
        <w:strike w:val="0"/>
        <w:dstrike w:val="0"/>
        <w:snapToGrid w:val="0"/>
        <w:vanish w:val="0"/>
        <w:color w:val="auto"/>
        <w:spacing w:val="0"/>
        <w:w w:val="0"/>
        <w:kern w:val="0"/>
        <w:position w:val="0"/>
        <w:sz w:val="21"/>
        <w:szCs w:val="21"/>
        <w:u w:val="none" w:color="000000"/>
        <w:shd w:val="clear" w:color="000000" w:fill="000000"/>
        <w:vertAlign w:val="baseline"/>
        <w:lang w:val="zh-CN" w:eastAsia="zh-CN" w:bidi="zh-CN"/>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2" w15:restartNumberingAfterBreak="0">
    <w:nsid w:val="4640503D"/>
    <w:multiLevelType w:val="multilevel"/>
    <w:tmpl w:val="4640503D"/>
    <w:lvl w:ilvl="0">
      <w:start w:val="1"/>
      <w:numFmt w:val="decimal"/>
      <w:pStyle w:val="af4"/>
      <w:suff w:val="space"/>
      <w:lvlText w:val="表 %1"/>
      <w:lvlJc w:val="left"/>
      <w:pPr>
        <w:ind w:left="0" w:firstLine="0"/>
      </w:pPr>
      <w:rPr>
        <w:rFonts w:ascii="Times New Roman" w:eastAsia="黑体" w:hAnsi="Times New Roman" w:hint="default"/>
        <w:b w:val="0"/>
        <w:i w:val="0"/>
        <w:caps w:val="0"/>
        <w:strike w:val="0"/>
        <w:dstrike w:val="0"/>
        <w:snapToGrid w:val="0"/>
        <w:vanish w:val="0"/>
        <w:color w:val="auto"/>
        <w:spacing w:val="0"/>
        <w:w w:val="100"/>
        <w:kern w:val="28"/>
        <w:position w:val="0"/>
        <w:sz w:val="28"/>
        <w:szCs w:val="28"/>
        <w:u w:val="none"/>
        <w:vertAlign w:val="baseline"/>
      </w:rPr>
    </w:lvl>
    <w:lvl w:ilvl="1">
      <w:start w:val="1"/>
      <w:numFmt w:val="none"/>
      <w:lvlText w:val=""/>
      <w:lvlJc w:val="left"/>
      <w:pPr>
        <w:tabs>
          <w:tab w:val="left" w:pos="851"/>
        </w:tabs>
        <w:ind w:left="851" w:hanging="426"/>
      </w:pPr>
      <w:rPr>
        <w:rFonts w:hint="eastAsia"/>
      </w:rPr>
    </w:lvl>
    <w:lvl w:ilvl="2">
      <w:start w:val="1"/>
      <w:numFmt w:val="none"/>
      <w:lvlText w:val=""/>
      <w:lvlJc w:val="left"/>
      <w:pPr>
        <w:tabs>
          <w:tab w:val="left" w:pos="1276"/>
        </w:tabs>
        <w:ind w:left="1276" w:hanging="425"/>
      </w:pPr>
      <w:rPr>
        <w:rFonts w:hint="eastAsia"/>
      </w:rPr>
    </w:lvl>
    <w:lvl w:ilvl="3">
      <w:start w:val="1"/>
      <w:numFmt w:val="none"/>
      <w:lvlRestart w:val="0"/>
      <w:suff w:val="space"/>
      <w:lvlText w:val=""/>
      <w:lvlJc w:val="left"/>
      <w:pPr>
        <w:ind w:left="1559" w:hanging="1559"/>
      </w:pPr>
      <w:rPr>
        <w:rFonts w:ascii="Times New Roman" w:eastAsia="黑体" w:hAnsi="Times New Roman" w:hint="default"/>
        <w:b w:val="0"/>
        <w:i w:val="0"/>
        <w:caps w:val="0"/>
        <w:strike w:val="0"/>
        <w:dstrike w:val="0"/>
        <w:snapToGrid w:val="0"/>
        <w:vanish w:val="0"/>
        <w:color w:val="auto"/>
        <w:kern w:val="28"/>
        <w:sz w:val="28"/>
        <w:szCs w:val="28"/>
        <w:u w:val="none"/>
        <w:vertAlign w:val="baseline"/>
      </w:rPr>
    </w:lvl>
    <w:lvl w:ilvl="4">
      <w:start w:val="1"/>
      <w:numFmt w:val="none"/>
      <w:lvlText w:val=""/>
      <w:lvlJc w:val="left"/>
      <w:pPr>
        <w:tabs>
          <w:tab w:val="left" w:pos="1984"/>
        </w:tabs>
        <w:ind w:left="1984" w:hanging="425"/>
      </w:pPr>
      <w:rPr>
        <w:rFonts w:hint="eastAsia"/>
      </w:rPr>
    </w:lvl>
    <w:lvl w:ilvl="5">
      <w:start w:val="1"/>
      <w:numFmt w:val="none"/>
      <w:lvlText w:val=""/>
      <w:lvlJc w:val="left"/>
      <w:pPr>
        <w:tabs>
          <w:tab w:val="left" w:pos="2409"/>
        </w:tabs>
        <w:ind w:left="2409" w:hanging="425"/>
      </w:pPr>
      <w:rPr>
        <w:rFonts w:hint="eastAsia"/>
      </w:rPr>
    </w:lvl>
    <w:lvl w:ilvl="6">
      <w:start w:val="1"/>
      <w:numFmt w:val="none"/>
      <w:lvlRestart w:val="0"/>
      <w:suff w:val="space"/>
      <w:lvlText w:val=""/>
      <w:lvlJc w:val="left"/>
      <w:pPr>
        <w:ind w:left="0" w:firstLine="0"/>
      </w:pPr>
      <w:rPr>
        <w:rFonts w:ascii="Times New Roman" w:eastAsia="黑体" w:hAnsi="Times New Roman" w:hint="default"/>
        <w:b w:val="0"/>
        <w:i w:val="0"/>
        <w:caps w:val="0"/>
        <w:strike w:val="0"/>
        <w:dstrike w:val="0"/>
        <w:snapToGrid w:val="0"/>
        <w:vanish w:val="0"/>
        <w:color w:val="auto"/>
        <w:spacing w:val="0"/>
        <w:w w:val="100"/>
        <w:kern w:val="28"/>
        <w:position w:val="0"/>
        <w:sz w:val="28"/>
        <w:szCs w:val="28"/>
        <w:u w:val="none"/>
        <w:vertAlign w:val="baseline"/>
      </w:rPr>
    </w:lvl>
    <w:lvl w:ilvl="7">
      <w:start w:val="1"/>
      <w:numFmt w:val="none"/>
      <w:lvlText w:val=""/>
      <w:lvlJc w:val="left"/>
      <w:pPr>
        <w:tabs>
          <w:tab w:val="left" w:pos="3260"/>
        </w:tabs>
        <w:ind w:left="3260" w:hanging="425"/>
      </w:pPr>
      <w:rPr>
        <w:rFonts w:hint="eastAsia"/>
      </w:rPr>
    </w:lvl>
    <w:lvl w:ilvl="8">
      <w:start w:val="1"/>
      <w:numFmt w:val="none"/>
      <w:lvlText w:val=""/>
      <w:lvlJc w:val="left"/>
      <w:pPr>
        <w:tabs>
          <w:tab w:val="left" w:pos="3685"/>
        </w:tabs>
        <w:ind w:left="3685" w:hanging="425"/>
      </w:pPr>
      <w:rPr>
        <w:rFonts w:hint="eastAsia"/>
      </w:rPr>
    </w:lvl>
  </w:abstractNum>
  <w:abstractNum w:abstractNumId="53" w15:restartNumberingAfterBreak="0">
    <w:nsid w:val="472F0D10"/>
    <w:multiLevelType w:val="multilevel"/>
    <w:tmpl w:val="472F0D10"/>
    <w:lvl w:ilvl="0">
      <w:start w:val="1"/>
      <w:numFmt w:val="lowerLetter"/>
      <w:pStyle w:val="11"/>
      <w:lvlText w:val="%1)"/>
      <w:lvlJc w:val="left"/>
      <w:pPr>
        <w:ind w:left="980" w:hanging="420"/>
      </w:pPr>
    </w:lvl>
    <w:lvl w:ilvl="1">
      <w:start w:val="1"/>
      <w:numFmt w:val="decimal"/>
      <w:pStyle w:val="21"/>
      <w:lvlText w:val="%2)"/>
      <w:lvlJc w:val="left"/>
      <w:pPr>
        <w:ind w:left="1400" w:hanging="420"/>
      </w:pPr>
      <w:rPr>
        <w:rFonts w:hint="default"/>
      </w:r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54" w15:restartNumberingAfterBreak="0">
    <w:nsid w:val="4A1370A1"/>
    <w:multiLevelType w:val="multilevel"/>
    <w:tmpl w:val="4A1370A1"/>
    <w:lvl w:ilvl="0">
      <w:start w:val="1"/>
      <w:numFmt w:val="lowerLetter"/>
      <w:pStyle w:val="C503-"/>
      <w:lvlText w:val="%1."/>
      <w:lvlJc w:val="left"/>
      <w:pPr>
        <w:tabs>
          <w:tab w:val="left" w:pos="964"/>
        </w:tabs>
        <w:ind w:left="539" w:firstLine="0"/>
      </w:pPr>
      <w:rPr>
        <w:rFonts w:ascii="Times New Roman" w:eastAsia="宋体" w:hAnsi="Times New Roman" w:cs="Times New Roman" w:hint="default"/>
        <w:b w:val="0"/>
        <w:bCs w:val="0"/>
        <w:i w:val="0"/>
        <w:iCs w:val="0"/>
        <w:caps w:val="0"/>
        <w:strike w:val="0"/>
        <w:dstrike w:val="0"/>
        <w:vanish w:val="0"/>
        <w:color w:val="000000"/>
        <w:spacing w:val="0"/>
        <w:position w:val="0"/>
        <w:u w:val="none"/>
        <w:vertAlign w:val="baseline"/>
      </w:rPr>
    </w:lvl>
    <w:lvl w:ilvl="1">
      <w:start w:val="1"/>
      <w:numFmt w:val="decimal"/>
      <w:pStyle w:val="C503-0"/>
      <w:lvlText w:val="%2)"/>
      <w:lvlJc w:val="left"/>
      <w:pPr>
        <w:tabs>
          <w:tab w:val="left" w:pos="1418"/>
        </w:tabs>
        <w:ind w:left="851" w:firstLine="0"/>
      </w:pPr>
      <w:rPr>
        <w:rFonts w:ascii="Times New Roman" w:eastAsia="宋体" w:hAnsi="Times New Roman" w:hint="default"/>
      </w:rPr>
    </w:lvl>
    <w:lvl w:ilvl="2">
      <w:start w:val="1"/>
      <w:numFmt w:val="lowerRoman"/>
      <w:lvlText w:val="%3."/>
      <w:lvlJc w:val="right"/>
      <w:pPr>
        <w:tabs>
          <w:tab w:val="left" w:pos="982"/>
        </w:tabs>
        <w:ind w:left="925" w:firstLine="0"/>
      </w:pPr>
      <w:rPr>
        <w:rFonts w:hint="eastAsia"/>
      </w:rPr>
    </w:lvl>
    <w:lvl w:ilvl="3">
      <w:start w:val="1"/>
      <w:numFmt w:val="decimal"/>
      <w:lvlText w:val="%4."/>
      <w:lvlJc w:val="left"/>
      <w:pPr>
        <w:tabs>
          <w:tab w:val="left" w:pos="1175"/>
        </w:tabs>
        <w:ind w:left="1118" w:firstLine="0"/>
      </w:pPr>
      <w:rPr>
        <w:rFonts w:hint="eastAsia"/>
      </w:rPr>
    </w:lvl>
    <w:lvl w:ilvl="4">
      <w:start w:val="1"/>
      <w:numFmt w:val="lowerLetter"/>
      <w:lvlText w:val="%5)"/>
      <w:lvlJc w:val="left"/>
      <w:pPr>
        <w:tabs>
          <w:tab w:val="left" w:pos="1368"/>
        </w:tabs>
        <w:ind w:left="1311" w:firstLine="0"/>
      </w:pPr>
      <w:rPr>
        <w:rFonts w:hint="eastAsia"/>
      </w:rPr>
    </w:lvl>
    <w:lvl w:ilvl="5">
      <w:start w:val="1"/>
      <w:numFmt w:val="lowerRoman"/>
      <w:lvlText w:val="%6."/>
      <w:lvlJc w:val="right"/>
      <w:pPr>
        <w:tabs>
          <w:tab w:val="left" w:pos="1561"/>
        </w:tabs>
        <w:ind w:left="1504" w:firstLine="0"/>
      </w:pPr>
      <w:rPr>
        <w:rFonts w:hint="eastAsia"/>
      </w:rPr>
    </w:lvl>
    <w:lvl w:ilvl="6">
      <w:start w:val="1"/>
      <w:numFmt w:val="lowerLetter"/>
      <w:lvlText w:val="%7."/>
      <w:lvlJc w:val="left"/>
      <w:pPr>
        <w:tabs>
          <w:tab w:val="left" w:pos="1754"/>
        </w:tabs>
        <w:ind w:left="1697" w:firstLine="0"/>
      </w:pPr>
      <w:rPr>
        <w:rFonts w:hint="eastAsia"/>
      </w:rPr>
    </w:lvl>
    <w:lvl w:ilvl="7">
      <w:start w:val="1"/>
      <w:numFmt w:val="lowerLetter"/>
      <w:lvlText w:val="%8)"/>
      <w:lvlJc w:val="left"/>
      <w:pPr>
        <w:tabs>
          <w:tab w:val="left" w:pos="1947"/>
        </w:tabs>
        <w:ind w:left="1890" w:firstLine="0"/>
      </w:pPr>
      <w:rPr>
        <w:rFonts w:hint="eastAsia"/>
      </w:rPr>
    </w:lvl>
    <w:lvl w:ilvl="8">
      <w:start w:val="1"/>
      <w:numFmt w:val="lowerRoman"/>
      <w:lvlText w:val="%9."/>
      <w:lvlJc w:val="right"/>
      <w:pPr>
        <w:tabs>
          <w:tab w:val="left" w:pos="2140"/>
        </w:tabs>
        <w:ind w:left="2083" w:firstLine="0"/>
      </w:pPr>
      <w:rPr>
        <w:rFonts w:hint="eastAsia"/>
      </w:rPr>
    </w:lvl>
  </w:abstractNum>
  <w:abstractNum w:abstractNumId="55" w15:restartNumberingAfterBreak="0">
    <w:nsid w:val="4A362CF5"/>
    <w:multiLevelType w:val="multilevel"/>
    <w:tmpl w:val="4A362CF5"/>
    <w:lvl w:ilvl="0">
      <w:start w:val="1"/>
      <w:numFmt w:val="decimal"/>
      <w:pStyle w:val="-0"/>
      <w:suff w:val="space"/>
      <w:lvlText w:val="图%1 "/>
      <w:lvlJc w:val="left"/>
      <w:pPr>
        <w:ind w:left="0" w:firstLine="0"/>
      </w:pPr>
      <w:rPr>
        <w:rFonts w:ascii="Arial" w:eastAsia="黑体" w:hAnsi="Arial" w:cs="Times New Roman" w:hint="default"/>
        <w:b w:val="0"/>
        <w:i w:val="0"/>
        <w:caps w:val="0"/>
        <w:strike w:val="0"/>
        <w:dstrike w:val="0"/>
        <w:vanish w:val="0"/>
        <w:color w:val="auto"/>
        <w:sz w:val="24"/>
        <w:szCs w:val="24"/>
        <w:u w:val="none"/>
        <w:vertAlign w:val="baseline"/>
      </w:r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56" w15:restartNumberingAfterBreak="0">
    <w:nsid w:val="4BDC09C3"/>
    <w:multiLevelType w:val="multilevel"/>
    <w:tmpl w:val="4BDC09C3"/>
    <w:lvl w:ilvl="0">
      <w:start w:val="1"/>
      <w:numFmt w:val="upperLetter"/>
      <w:suff w:val="nothing"/>
      <w:lvlText w:val="附录%1"/>
      <w:lvlJc w:val="left"/>
      <w:pPr>
        <w:ind w:left="-17" w:firstLine="0"/>
      </w:pPr>
      <w:rPr>
        <w:rFonts w:ascii="Times New Roman" w:eastAsia="黑体" w:hAnsi="Times New Roman" w:hint="default"/>
        <w:b/>
        <w:i w:val="0"/>
        <w:snapToGrid/>
        <w:color w:val="auto"/>
        <w:kern w:val="0"/>
        <w:sz w:val="28"/>
        <w:u w:val="none"/>
      </w:rPr>
    </w:lvl>
    <w:lvl w:ilvl="1">
      <w:start w:val="1"/>
      <w:numFmt w:val="decimal"/>
      <w:suff w:val="nothing"/>
      <w:lvlText w:val="%1.%2　"/>
      <w:lvlJc w:val="left"/>
      <w:pPr>
        <w:ind w:left="-17" w:firstLine="0"/>
      </w:pPr>
      <w:rPr>
        <w:rFonts w:ascii="Times New Roman" w:eastAsia="黑体" w:hAnsi="Times New Roman" w:hint="default"/>
        <w:b/>
        <w:i w:val="0"/>
        <w:snapToGrid/>
        <w:color w:val="auto"/>
        <w:spacing w:val="0"/>
        <w:kern w:val="0"/>
        <w:sz w:val="28"/>
        <w:u w:val="none"/>
      </w:rPr>
    </w:lvl>
    <w:lvl w:ilvl="2">
      <w:start w:val="1"/>
      <w:numFmt w:val="decimal"/>
      <w:pStyle w:val="af5"/>
      <w:suff w:val="nothing"/>
      <w:lvlText w:val="%1.%2.%3　"/>
      <w:lvlJc w:val="left"/>
      <w:pPr>
        <w:ind w:left="284" w:firstLine="0"/>
      </w:pPr>
      <w:rPr>
        <w:rFonts w:ascii="Times New Roman" w:eastAsia="黑体" w:hAnsi="Times New Roman" w:hint="default"/>
        <w:b w:val="0"/>
        <w:i w:val="0"/>
        <w:snapToGrid/>
        <w:color w:val="auto"/>
        <w:kern w:val="0"/>
        <w:sz w:val="28"/>
        <w:u w:val="none"/>
      </w:rPr>
    </w:lvl>
    <w:lvl w:ilvl="3">
      <w:start w:val="1"/>
      <w:numFmt w:val="decimal"/>
      <w:suff w:val="nothing"/>
      <w:lvlText w:val="%1.%2.%3.%4　"/>
      <w:lvlJc w:val="left"/>
      <w:pPr>
        <w:ind w:left="-17" w:firstLine="0"/>
      </w:pPr>
      <w:rPr>
        <w:rFonts w:ascii="Times New Roman" w:eastAsia="黑体" w:hAnsi="Times New Roman" w:hint="default"/>
        <w:b/>
        <w:i w:val="0"/>
        <w:snapToGrid/>
        <w:color w:val="auto"/>
        <w:kern w:val="0"/>
        <w:sz w:val="28"/>
        <w:u w:val="none"/>
      </w:rPr>
    </w:lvl>
    <w:lvl w:ilvl="4">
      <w:start w:val="1"/>
      <w:numFmt w:val="decimal"/>
      <w:suff w:val="nothing"/>
      <w:lvlText w:val="%1.%2.%3.%4.%5　"/>
      <w:lvlJc w:val="left"/>
      <w:pPr>
        <w:ind w:left="-17" w:firstLine="0"/>
      </w:pPr>
      <w:rPr>
        <w:rFonts w:ascii="Times New Roman" w:eastAsia="黑体" w:hAnsi="Times New Roman" w:hint="default"/>
        <w:b/>
        <w:i w:val="0"/>
        <w:snapToGrid/>
        <w:color w:val="auto"/>
        <w:kern w:val="0"/>
        <w:sz w:val="28"/>
        <w:u w:val="none"/>
      </w:rPr>
    </w:lvl>
    <w:lvl w:ilvl="5">
      <w:start w:val="1"/>
      <w:numFmt w:val="decimal"/>
      <w:suff w:val="nothing"/>
      <w:lvlText w:val="%1.%2.%3.%4.%5.%6　"/>
      <w:lvlJc w:val="left"/>
      <w:pPr>
        <w:ind w:left="-17" w:firstLine="0"/>
      </w:pPr>
      <w:rPr>
        <w:rFonts w:ascii="Times New Roman" w:eastAsia="黑体" w:hAnsi="Times New Roman" w:hint="default"/>
        <w:b/>
        <w:i w:val="0"/>
        <w:snapToGrid/>
        <w:color w:val="auto"/>
        <w:kern w:val="0"/>
        <w:sz w:val="28"/>
        <w:u w:val="none"/>
      </w:rPr>
    </w:lvl>
    <w:lvl w:ilvl="6">
      <w:start w:val="1"/>
      <w:numFmt w:val="decimal"/>
      <w:suff w:val="nothing"/>
      <w:lvlText w:val="%1.%2.%3.%4.%5.%6.%7　"/>
      <w:lvlJc w:val="left"/>
      <w:pPr>
        <w:ind w:left="-17" w:firstLine="0"/>
      </w:pPr>
      <w:rPr>
        <w:rFonts w:ascii="Times New Roman" w:eastAsia="黑体" w:hAnsi="Times New Roman" w:hint="default"/>
        <w:b/>
        <w:i w:val="0"/>
        <w:snapToGrid/>
        <w:color w:val="auto"/>
        <w:kern w:val="0"/>
        <w:sz w:val="28"/>
        <w:u w:val="none"/>
      </w:rPr>
    </w:lvl>
    <w:lvl w:ilvl="7">
      <w:start w:val="1"/>
      <w:numFmt w:val="none"/>
      <w:lvlText w:val=""/>
      <w:lvlJc w:val="left"/>
      <w:pPr>
        <w:tabs>
          <w:tab w:val="left" w:pos="343"/>
        </w:tabs>
        <w:ind w:left="-17" w:firstLine="0"/>
      </w:pPr>
      <w:rPr>
        <w:rFonts w:ascii="Times New Roman" w:eastAsia="黑体" w:hAnsi="Times New Roman" w:hint="default"/>
        <w:b w:val="0"/>
        <w:i w:val="0"/>
        <w:snapToGrid/>
        <w:color w:val="auto"/>
        <w:kern w:val="0"/>
        <w:sz w:val="28"/>
        <w:u w:val="none"/>
      </w:rPr>
    </w:lvl>
    <w:lvl w:ilvl="8">
      <w:start w:val="1"/>
      <w:numFmt w:val="none"/>
      <w:lvlText w:val=""/>
      <w:lvlJc w:val="left"/>
      <w:pPr>
        <w:tabs>
          <w:tab w:val="left" w:pos="343"/>
        </w:tabs>
        <w:ind w:left="-17" w:firstLine="0"/>
      </w:pPr>
      <w:rPr>
        <w:rFonts w:ascii="Times New Roman" w:eastAsia="黑体" w:hAnsi="Times New Roman" w:hint="default"/>
        <w:b w:val="0"/>
        <w:i w:val="0"/>
        <w:snapToGrid/>
        <w:color w:val="auto"/>
        <w:kern w:val="0"/>
        <w:sz w:val="28"/>
        <w:u w:val="none"/>
      </w:rPr>
    </w:lvl>
  </w:abstractNum>
  <w:abstractNum w:abstractNumId="57" w15:restartNumberingAfterBreak="0">
    <w:nsid w:val="4C9C2FBF"/>
    <w:multiLevelType w:val="multilevel"/>
    <w:tmpl w:val="4C9C2FBF"/>
    <w:lvl w:ilvl="0">
      <w:start w:val="1"/>
      <w:numFmt w:val="decimal"/>
      <w:pStyle w:val="-JD-1"/>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8" w15:restartNumberingAfterBreak="0">
    <w:nsid w:val="4CAE691B"/>
    <w:multiLevelType w:val="multilevel"/>
    <w:tmpl w:val="4CAE691B"/>
    <w:lvl w:ilvl="0">
      <w:start w:val="1"/>
      <w:numFmt w:val="decimal"/>
      <w:pStyle w:val="af6"/>
      <w:lvlText w:val="%1)　"/>
      <w:lvlJc w:val="left"/>
      <w:pPr>
        <w:tabs>
          <w:tab w:val="left" w:pos="0"/>
        </w:tabs>
        <w:ind w:left="1678" w:hanging="555"/>
      </w:pPr>
      <w:rPr>
        <w:rFonts w:ascii="Times New Roman" w:eastAsia="宋体" w:hAnsi="Times New Roman" w:hint="default"/>
        <w:b/>
        <w:i w:val="0"/>
        <w:sz w:val="2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9" w15:restartNumberingAfterBreak="0">
    <w:nsid w:val="4D7414E4"/>
    <w:multiLevelType w:val="multilevel"/>
    <w:tmpl w:val="4D7414E4"/>
    <w:lvl w:ilvl="0">
      <w:start w:val="1"/>
      <w:numFmt w:val="lowerLetter"/>
      <w:pStyle w:val="af7"/>
      <w:lvlText w:val="%1)　"/>
      <w:lvlJc w:val="left"/>
      <w:rPr>
        <w:rFonts w:ascii="黑体" w:eastAsia="黑体" w:hAnsi="Times New Roman" w:cs="Times New Roman" w:hint="eastAsia"/>
        <w:b w:val="0"/>
        <w:bCs w:val="0"/>
        <w:i w:val="0"/>
        <w:iCs w:val="0"/>
        <w:caps w:val="0"/>
        <w:smallCaps w:val="0"/>
        <w:strike w:val="0"/>
        <w:dstrike w:val="0"/>
        <w:vanish w:val="0"/>
        <w:color w:val="000000"/>
        <w:spacing w:val="0"/>
        <w:kern w:val="0"/>
        <w:position w:val="0"/>
        <w:sz w:val="24"/>
        <w:u w:val="none"/>
        <w:vertAlign w:val="baseline"/>
      </w:rPr>
    </w:lvl>
    <w:lvl w:ilvl="1">
      <w:start w:val="1"/>
      <w:numFmt w:val="lowerLetter"/>
      <w:lvlText w:val="%2)"/>
      <w:lvlJc w:val="left"/>
      <w:pPr>
        <w:tabs>
          <w:tab w:val="left" w:pos="5985"/>
        </w:tabs>
        <w:ind w:left="5985" w:hanging="420"/>
      </w:pPr>
    </w:lvl>
    <w:lvl w:ilvl="2">
      <w:start w:val="1"/>
      <w:numFmt w:val="lowerRoman"/>
      <w:lvlText w:val="%3."/>
      <w:lvlJc w:val="right"/>
      <w:pPr>
        <w:tabs>
          <w:tab w:val="left" w:pos="6405"/>
        </w:tabs>
        <w:ind w:left="6405" w:hanging="420"/>
      </w:pPr>
    </w:lvl>
    <w:lvl w:ilvl="3">
      <w:start w:val="1"/>
      <w:numFmt w:val="decimal"/>
      <w:lvlText w:val="%4."/>
      <w:lvlJc w:val="left"/>
      <w:pPr>
        <w:tabs>
          <w:tab w:val="left" w:pos="6825"/>
        </w:tabs>
        <w:ind w:left="6825" w:hanging="420"/>
      </w:pPr>
    </w:lvl>
    <w:lvl w:ilvl="4">
      <w:start w:val="1"/>
      <w:numFmt w:val="lowerLetter"/>
      <w:lvlText w:val="%5)"/>
      <w:lvlJc w:val="left"/>
      <w:pPr>
        <w:tabs>
          <w:tab w:val="left" w:pos="7245"/>
        </w:tabs>
        <w:ind w:left="7245" w:hanging="420"/>
      </w:pPr>
    </w:lvl>
    <w:lvl w:ilvl="5">
      <w:start w:val="1"/>
      <w:numFmt w:val="lowerRoman"/>
      <w:lvlText w:val="%6."/>
      <w:lvlJc w:val="right"/>
      <w:pPr>
        <w:tabs>
          <w:tab w:val="left" w:pos="7665"/>
        </w:tabs>
        <w:ind w:left="7665" w:hanging="420"/>
      </w:pPr>
    </w:lvl>
    <w:lvl w:ilvl="6">
      <w:start w:val="1"/>
      <w:numFmt w:val="decimal"/>
      <w:lvlText w:val="%7."/>
      <w:lvlJc w:val="left"/>
      <w:pPr>
        <w:tabs>
          <w:tab w:val="left" w:pos="8085"/>
        </w:tabs>
        <w:ind w:left="8085" w:hanging="420"/>
      </w:pPr>
    </w:lvl>
    <w:lvl w:ilvl="7">
      <w:start w:val="1"/>
      <w:numFmt w:val="lowerLetter"/>
      <w:lvlText w:val="%8)"/>
      <w:lvlJc w:val="left"/>
      <w:pPr>
        <w:tabs>
          <w:tab w:val="left" w:pos="8505"/>
        </w:tabs>
        <w:ind w:left="8505" w:hanging="420"/>
      </w:pPr>
    </w:lvl>
    <w:lvl w:ilvl="8">
      <w:start w:val="1"/>
      <w:numFmt w:val="lowerRoman"/>
      <w:lvlText w:val="%9."/>
      <w:lvlJc w:val="right"/>
      <w:pPr>
        <w:tabs>
          <w:tab w:val="left" w:pos="8925"/>
        </w:tabs>
        <w:ind w:left="8925" w:hanging="420"/>
      </w:pPr>
    </w:lvl>
  </w:abstractNum>
  <w:abstractNum w:abstractNumId="60" w15:restartNumberingAfterBreak="0">
    <w:nsid w:val="4E490A1F"/>
    <w:multiLevelType w:val="multilevel"/>
    <w:tmpl w:val="4E490A1F"/>
    <w:lvl w:ilvl="0">
      <w:start w:val="1"/>
      <w:numFmt w:val="decimal"/>
      <w:lvlText w:val="%1."/>
      <w:lvlJc w:val="left"/>
      <w:pPr>
        <w:tabs>
          <w:tab w:val="left" w:pos="0"/>
        </w:tabs>
        <w:ind w:left="840" w:hanging="420"/>
      </w:pPr>
    </w:lvl>
    <w:lvl w:ilvl="1">
      <w:start w:val="1"/>
      <w:numFmt w:val="lowerLetter"/>
      <w:lvlText w:val="%2)"/>
      <w:lvlJc w:val="left"/>
      <w:pPr>
        <w:tabs>
          <w:tab w:val="left" w:pos="0"/>
        </w:tabs>
        <w:ind w:left="1260" w:hanging="420"/>
      </w:pPr>
    </w:lvl>
    <w:lvl w:ilvl="2">
      <w:start w:val="1"/>
      <w:numFmt w:val="lowerRoman"/>
      <w:lvlText w:val="%3."/>
      <w:lvlJc w:val="right"/>
      <w:pPr>
        <w:tabs>
          <w:tab w:val="left" w:pos="0"/>
        </w:tabs>
        <w:ind w:left="1680" w:hanging="420"/>
      </w:pPr>
    </w:lvl>
    <w:lvl w:ilvl="3">
      <w:start w:val="1"/>
      <w:numFmt w:val="decimal"/>
      <w:lvlText w:val="%4."/>
      <w:lvlJc w:val="left"/>
      <w:pPr>
        <w:tabs>
          <w:tab w:val="left" w:pos="0"/>
        </w:tabs>
        <w:ind w:left="2100" w:hanging="420"/>
      </w:pPr>
    </w:lvl>
    <w:lvl w:ilvl="4">
      <w:start w:val="1"/>
      <w:numFmt w:val="lowerLetter"/>
      <w:lvlText w:val="%5)"/>
      <w:lvlJc w:val="left"/>
      <w:pPr>
        <w:tabs>
          <w:tab w:val="left" w:pos="0"/>
        </w:tabs>
        <w:ind w:left="2520" w:hanging="420"/>
      </w:pPr>
    </w:lvl>
    <w:lvl w:ilvl="5">
      <w:start w:val="1"/>
      <w:numFmt w:val="lowerRoman"/>
      <w:lvlText w:val="%6."/>
      <w:lvlJc w:val="right"/>
      <w:pPr>
        <w:tabs>
          <w:tab w:val="left" w:pos="0"/>
        </w:tabs>
        <w:ind w:left="2940" w:hanging="420"/>
      </w:pPr>
    </w:lvl>
    <w:lvl w:ilvl="6">
      <w:start w:val="1"/>
      <w:numFmt w:val="decimal"/>
      <w:lvlText w:val="%7."/>
      <w:lvlJc w:val="left"/>
      <w:pPr>
        <w:tabs>
          <w:tab w:val="left" w:pos="0"/>
        </w:tabs>
        <w:ind w:left="3360" w:hanging="420"/>
      </w:pPr>
    </w:lvl>
    <w:lvl w:ilvl="7">
      <w:start w:val="1"/>
      <w:numFmt w:val="lowerLetter"/>
      <w:lvlText w:val="%8)"/>
      <w:lvlJc w:val="left"/>
      <w:pPr>
        <w:tabs>
          <w:tab w:val="left" w:pos="0"/>
        </w:tabs>
        <w:ind w:left="3780" w:hanging="420"/>
      </w:pPr>
    </w:lvl>
    <w:lvl w:ilvl="8">
      <w:start w:val="1"/>
      <w:numFmt w:val="lowerRoman"/>
      <w:lvlText w:val="%9."/>
      <w:lvlJc w:val="right"/>
      <w:pPr>
        <w:tabs>
          <w:tab w:val="left" w:pos="0"/>
        </w:tabs>
        <w:ind w:left="4200" w:hanging="420"/>
      </w:pPr>
    </w:lvl>
  </w:abstractNum>
  <w:abstractNum w:abstractNumId="61" w15:restartNumberingAfterBreak="0">
    <w:nsid w:val="505F08F5"/>
    <w:multiLevelType w:val="multilevel"/>
    <w:tmpl w:val="505F08F5"/>
    <w:lvl w:ilvl="0">
      <w:start w:val="1"/>
      <w:numFmt w:val="decimal"/>
      <w:pStyle w:val="41"/>
      <w:lvlText w:val="4.2.6.%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2" w15:restartNumberingAfterBreak="0">
    <w:nsid w:val="52BA618F"/>
    <w:multiLevelType w:val="multilevel"/>
    <w:tmpl w:val="52BA618F"/>
    <w:lvl w:ilvl="0">
      <w:start w:val="1"/>
      <w:numFmt w:val="decimal"/>
      <w:pStyle w:val="CX5"/>
      <w:lvlText w:val="%1）"/>
      <w:lvlJc w:val="left"/>
      <w:pPr>
        <w:ind w:left="420" w:hanging="420"/>
      </w:pPr>
      <w:rPr>
        <w:b w:val="0"/>
        <w:bCs w:val="0"/>
        <w:i w:val="0"/>
        <w:iCs w:val="0"/>
        <w:caps w:val="0"/>
        <w:smallCaps w:val="0"/>
        <w:strike w:val="0"/>
        <w:dstrike w:val="0"/>
        <w:outline w:val="0"/>
        <w:shadow w:val="0"/>
        <w:emboss w:val="0"/>
        <w:imprint w:val="0"/>
        <w:vanish w:val="0"/>
        <w:spacing w:val="0"/>
        <w:position w:val="0"/>
        <w:u w:val="none"/>
        <w:vertAlign w:val="baseline"/>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3" w15:restartNumberingAfterBreak="0">
    <w:nsid w:val="55FE28E9"/>
    <w:multiLevelType w:val="singleLevel"/>
    <w:tmpl w:val="55FE28E9"/>
    <w:lvl w:ilvl="0">
      <w:start w:val="1"/>
      <w:numFmt w:val="bullet"/>
      <w:pStyle w:val="-1"/>
      <w:lvlText w:val=""/>
      <w:lvlJc w:val="left"/>
      <w:pPr>
        <w:tabs>
          <w:tab w:val="left" w:pos="927"/>
        </w:tabs>
        <w:ind w:left="851" w:hanging="284"/>
      </w:pPr>
      <w:rPr>
        <w:rFonts w:ascii="Wingdings" w:hAnsi="Wingdings" w:hint="default"/>
        <w:sz w:val="21"/>
      </w:rPr>
    </w:lvl>
  </w:abstractNum>
  <w:abstractNum w:abstractNumId="64" w15:restartNumberingAfterBreak="0">
    <w:nsid w:val="56827BEC"/>
    <w:multiLevelType w:val="multilevel"/>
    <w:tmpl w:val="56827BEC"/>
    <w:lvl w:ilvl="0">
      <w:start w:val="1"/>
      <w:numFmt w:val="decimal"/>
      <w:pStyle w:val="af8"/>
      <w:lvlText w:val="注%1："/>
      <w:lvlJc w:val="left"/>
      <w:rPr>
        <w:rFonts w:ascii="Times New Roman" w:eastAsia="宋体" w:hAnsi="Times New Roman" w:cs="Times New Roman" w:hint="default"/>
        <w:b w:val="0"/>
        <w:bCs w:val="0"/>
        <w:i w:val="0"/>
        <w:iCs w:val="0"/>
        <w:caps w:val="0"/>
        <w:smallCaps w:val="0"/>
        <w:strike w:val="0"/>
        <w:dstrike w:val="0"/>
        <w:vanish w:val="0"/>
        <w:color w:val="000000"/>
        <w:spacing w:val="0"/>
        <w:kern w:val="0"/>
        <w:position w:val="0"/>
        <w:sz w:val="21"/>
        <w:u w:val="none"/>
        <w:vertAlign w:val="baseline"/>
      </w:rPr>
    </w:lvl>
    <w:lvl w:ilvl="1">
      <w:start w:val="1"/>
      <w:numFmt w:val="lowerLetter"/>
      <w:pStyle w:val="SWIEE"/>
      <w:lvlText w:val="%2)"/>
      <w:lvlJc w:val="left"/>
      <w:pPr>
        <w:tabs>
          <w:tab w:val="left" w:pos="1260"/>
        </w:tabs>
        <w:ind w:left="1260" w:hanging="420"/>
      </w:pPr>
    </w:lvl>
    <w:lvl w:ilvl="2">
      <w:start w:val="1"/>
      <w:numFmt w:val="lowerRoman"/>
      <w:pStyle w:val="SWIEE0"/>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65" w15:restartNumberingAfterBreak="0">
    <w:nsid w:val="57883F9B"/>
    <w:multiLevelType w:val="singleLevel"/>
    <w:tmpl w:val="57883F9B"/>
    <w:lvl w:ilvl="0">
      <w:start w:val="1"/>
      <w:numFmt w:val="decimal"/>
      <w:pStyle w:val="1-1"/>
      <w:lvlText w:val="（%1）"/>
      <w:lvlJc w:val="left"/>
      <w:pPr>
        <w:tabs>
          <w:tab w:val="left" w:pos="1250"/>
        </w:tabs>
        <w:ind w:left="113" w:firstLine="57"/>
      </w:pPr>
      <w:rPr>
        <w:rFonts w:hint="default"/>
      </w:rPr>
    </w:lvl>
  </w:abstractNum>
  <w:abstractNum w:abstractNumId="66" w15:restartNumberingAfterBreak="0">
    <w:nsid w:val="57D01B04"/>
    <w:multiLevelType w:val="multilevel"/>
    <w:tmpl w:val="57D01B04"/>
    <w:lvl w:ilvl="0">
      <w:start w:val="1"/>
      <w:numFmt w:val="decimal"/>
      <w:lvlText w:val="%1"/>
      <w:lvlJc w:val="left"/>
      <w:pPr>
        <w:tabs>
          <w:tab w:val="left" w:pos="360"/>
        </w:tabs>
        <w:ind w:left="227" w:hanging="227"/>
      </w:pPr>
      <w:rPr>
        <w:rFonts w:hint="eastAsia"/>
      </w:rPr>
    </w:lvl>
    <w:lvl w:ilvl="1">
      <w:start w:val="1"/>
      <w:numFmt w:val="decimal"/>
      <w:suff w:val="space"/>
      <w:lvlText w:val="%1.%2"/>
      <w:lvlJc w:val="left"/>
      <w:pPr>
        <w:ind w:left="340" w:hanging="340"/>
      </w:pPr>
      <w:rPr>
        <w:rFonts w:hint="eastAsia"/>
      </w:rPr>
    </w:lvl>
    <w:lvl w:ilvl="2">
      <w:start w:val="1"/>
      <w:numFmt w:val="decimal"/>
      <w:suff w:val="space"/>
      <w:lvlText w:val="%1.%2.%3"/>
      <w:lvlJc w:val="left"/>
      <w:pPr>
        <w:ind w:left="454" w:hanging="454"/>
      </w:pPr>
      <w:rPr>
        <w:rFonts w:hint="eastAsia"/>
      </w:rPr>
    </w:lvl>
    <w:lvl w:ilvl="3">
      <w:start w:val="1"/>
      <w:numFmt w:val="decimal"/>
      <w:pStyle w:val="WBS2"/>
      <w:suff w:val="space"/>
      <w:lvlText w:val="%1.%2.%3.%4"/>
      <w:lvlJc w:val="left"/>
      <w:pPr>
        <w:ind w:left="624" w:hanging="624"/>
      </w:pPr>
      <w:rPr>
        <w:rFonts w:hint="eastAsia"/>
      </w:rPr>
    </w:lvl>
    <w:lvl w:ilvl="4">
      <w:start w:val="1"/>
      <w:numFmt w:val="decimal"/>
      <w:pStyle w:val="WBS5"/>
      <w:suff w:val="space"/>
      <w:lvlText w:val="%1.%2.%3.%4.%5"/>
      <w:lvlJc w:val="left"/>
      <w:pPr>
        <w:ind w:left="737" w:hanging="737"/>
      </w:pPr>
      <w:rPr>
        <w:b w:val="0"/>
        <w:bCs w:val="0"/>
        <w:i w:val="0"/>
        <w:iCs w:val="0"/>
        <w:caps w:val="0"/>
        <w:smallCaps w:val="0"/>
        <w:strike w:val="0"/>
        <w:dstrike w:val="0"/>
        <w:outline w:val="0"/>
        <w:shadow w:val="0"/>
        <w:emboss w:val="0"/>
        <w:imprint w:val="0"/>
        <w:vanish w:val="0"/>
        <w:spacing w:val="0"/>
        <w:position w:val="0"/>
        <w:u w:val="none"/>
        <w:vertAlign w:val="baseline"/>
      </w:rPr>
    </w:lvl>
    <w:lvl w:ilvl="5">
      <w:start w:val="1"/>
      <w:numFmt w:val="none"/>
      <w:lvlText w:val=""/>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67" w15:restartNumberingAfterBreak="0">
    <w:nsid w:val="581A1D46"/>
    <w:multiLevelType w:val="multilevel"/>
    <w:tmpl w:val="581A1D46"/>
    <w:lvl w:ilvl="0">
      <w:start w:val="1"/>
      <w:numFmt w:val="bullet"/>
      <w:pStyle w:val="1-"/>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68" w15:restartNumberingAfterBreak="0">
    <w:nsid w:val="59223E43"/>
    <w:multiLevelType w:val="multilevel"/>
    <w:tmpl w:val="59223E43"/>
    <w:lvl w:ilvl="0">
      <w:start w:val="1"/>
      <w:numFmt w:val="decimal"/>
      <w:pStyle w:val="12"/>
      <w:lvlText w:val="%1)"/>
      <w:lvlJc w:val="left"/>
      <w:pPr>
        <w:ind w:left="980" w:hanging="420"/>
      </w:pPr>
      <w:rPr>
        <w:rFonts w:cs="Times New Roman" w:hint="eastAsia"/>
      </w:rPr>
    </w:lvl>
    <w:lvl w:ilvl="1">
      <w:start w:val="1"/>
      <w:numFmt w:val="lowerLetter"/>
      <w:lvlText w:val="%2)"/>
      <w:lvlJc w:val="left"/>
      <w:pPr>
        <w:ind w:left="1400" w:hanging="420"/>
      </w:pPr>
      <w:rPr>
        <w:rFonts w:cs="Times New Roman"/>
      </w:rPr>
    </w:lvl>
    <w:lvl w:ilvl="2">
      <w:start w:val="1"/>
      <w:numFmt w:val="lowerRoman"/>
      <w:lvlText w:val="%3."/>
      <w:lvlJc w:val="right"/>
      <w:pPr>
        <w:ind w:left="1820" w:hanging="420"/>
      </w:pPr>
      <w:rPr>
        <w:rFonts w:cs="Times New Roman"/>
      </w:rPr>
    </w:lvl>
    <w:lvl w:ilvl="3">
      <w:start w:val="1"/>
      <w:numFmt w:val="decimal"/>
      <w:lvlText w:val="%4."/>
      <w:lvlJc w:val="left"/>
      <w:pPr>
        <w:ind w:left="2240" w:hanging="420"/>
      </w:pPr>
      <w:rPr>
        <w:rFonts w:cs="Times New Roman"/>
      </w:rPr>
    </w:lvl>
    <w:lvl w:ilvl="4">
      <w:start w:val="1"/>
      <w:numFmt w:val="lowerLetter"/>
      <w:lvlText w:val="%5)"/>
      <w:lvlJc w:val="left"/>
      <w:pPr>
        <w:ind w:left="2660" w:hanging="420"/>
      </w:pPr>
      <w:rPr>
        <w:rFonts w:cs="Times New Roman"/>
      </w:rPr>
    </w:lvl>
    <w:lvl w:ilvl="5">
      <w:start w:val="1"/>
      <w:numFmt w:val="lowerRoman"/>
      <w:lvlText w:val="%6."/>
      <w:lvlJc w:val="right"/>
      <w:pPr>
        <w:ind w:left="3080" w:hanging="420"/>
      </w:pPr>
      <w:rPr>
        <w:rFonts w:cs="Times New Roman"/>
      </w:rPr>
    </w:lvl>
    <w:lvl w:ilvl="6">
      <w:start w:val="1"/>
      <w:numFmt w:val="decimal"/>
      <w:lvlText w:val="%7."/>
      <w:lvlJc w:val="left"/>
      <w:pPr>
        <w:ind w:left="3500" w:hanging="420"/>
      </w:pPr>
      <w:rPr>
        <w:rFonts w:cs="Times New Roman"/>
      </w:rPr>
    </w:lvl>
    <w:lvl w:ilvl="7">
      <w:start w:val="1"/>
      <w:numFmt w:val="lowerLetter"/>
      <w:lvlText w:val="%8)"/>
      <w:lvlJc w:val="left"/>
      <w:pPr>
        <w:ind w:left="3920" w:hanging="420"/>
      </w:pPr>
      <w:rPr>
        <w:rFonts w:cs="Times New Roman"/>
      </w:rPr>
    </w:lvl>
    <w:lvl w:ilvl="8">
      <w:start w:val="1"/>
      <w:numFmt w:val="lowerRoman"/>
      <w:lvlText w:val="%9."/>
      <w:lvlJc w:val="right"/>
      <w:pPr>
        <w:ind w:left="4340" w:hanging="420"/>
      </w:pPr>
      <w:rPr>
        <w:rFonts w:cs="Times New Roman"/>
      </w:rPr>
    </w:lvl>
  </w:abstractNum>
  <w:abstractNum w:abstractNumId="69" w15:restartNumberingAfterBreak="0">
    <w:nsid w:val="5C3C276B"/>
    <w:multiLevelType w:val="multilevel"/>
    <w:tmpl w:val="5C3C276B"/>
    <w:lvl w:ilvl="0">
      <w:start w:val="1"/>
      <w:numFmt w:val="decimal"/>
      <w:pStyle w:val="-----"/>
      <w:lvlText w:val="%1)"/>
      <w:lvlJc w:val="left"/>
      <w:pPr>
        <w:tabs>
          <w:tab w:val="left" w:pos="846"/>
        </w:tabs>
        <w:ind w:left="846" w:hanging="420"/>
      </w:pPr>
      <w:rPr>
        <w:rFonts w:ascii="Times New Roman" w:hAnsi="Times New Roman" w:cs="Times New Roman" w:hint="default"/>
      </w:rPr>
    </w:lvl>
    <w:lvl w:ilvl="1">
      <w:start w:val="1"/>
      <w:numFmt w:val="bullet"/>
      <w:lvlText w:val=""/>
      <w:lvlJc w:val="left"/>
      <w:pPr>
        <w:tabs>
          <w:tab w:val="left" w:pos="1408"/>
        </w:tabs>
        <w:ind w:left="1408" w:hanging="420"/>
      </w:pPr>
      <w:rPr>
        <w:rFonts w:ascii="Wingdings" w:hAnsi="Wingdings" w:hint="default"/>
      </w:rPr>
    </w:lvl>
    <w:lvl w:ilvl="2">
      <w:start w:val="1"/>
      <w:numFmt w:val="bullet"/>
      <w:lvlText w:val=""/>
      <w:lvlJc w:val="left"/>
      <w:pPr>
        <w:tabs>
          <w:tab w:val="left" w:pos="1828"/>
        </w:tabs>
        <w:ind w:left="1828" w:hanging="420"/>
      </w:pPr>
      <w:rPr>
        <w:rFonts w:ascii="Wingdings" w:hAnsi="Wingdings" w:hint="default"/>
      </w:rPr>
    </w:lvl>
    <w:lvl w:ilvl="3">
      <w:start w:val="1"/>
      <w:numFmt w:val="bullet"/>
      <w:lvlText w:val=""/>
      <w:lvlJc w:val="left"/>
      <w:pPr>
        <w:tabs>
          <w:tab w:val="left" w:pos="2248"/>
        </w:tabs>
        <w:ind w:left="2248" w:hanging="420"/>
      </w:pPr>
      <w:rPr>
        <w:rFonts w:ascii="Wingdings" w:hAnsi="Wingdings" w:hint="default"/>
      </w:rPr>
    </w:lvl>
    <w:lvl w:ilvl="4">
      <w:start w:val="1"/>
      <w:numFmt w:val="bullet"/>
      <w:lvlText w:val=""/>
      <w:lvlJc w:val="left"/>
      <w:pPr>
        <w:tabs>
          <w:tab w:val="left" w:pos="2668"/>
        </w:tabs>
        <w:ind w:left="2668" w:hanging="420"/>
      </w:pPr>
      <w:rPr>
        <w:rFonts w:ascii="Wingdings" w:hAnsi="Wingdings" w:hint="default"/>
      </w:rPr>
    </w:lvl>
    <w:lvl w:ilvl="5">
      <w:start w:val="1"/>
      <w:numFmt w:val="bullet"/>
      <w:lvlText w:val=""/>
      <w:lvlJc w:val="left"/>
      <w:pPr>
        <w:tabs>
          <w:tab w:val="left" w:pos="3088"/>
        </w:tabs>
        <w:ind w:left="3088" w:hanging="420"/>
      </w:pPr>
      <w:rPr>
        <w:rFonts w:ascii="Wingdings" w:hAnsi="Wingdings" w:hint="default"/>
      </w:rPr>
    </w:lvl>
    <w:lvl w:ilvl="6">
      <w:start w:val="1"/>
      <w:numFmt w:val="bullet"/>
      <w:lvlText w:val=""/>
      <w:lvlJc w:val="left"/>
      <w:pPr>
        <w:tabs>
          <w:tab w:val="left" w:pos="3508"/>
        </w:tabs>
        <w:ind w:left="3508" w:hanging="420"/>
      </w:pPr>
      <w:rPr>
        <w:rFonts w:ascii="Wingdings" w:hAnsi="Wingdings" w:hint="default"/>
      </w:rPr>
    </w:lvl>
    <w:lvl w:ilvl="7">
      <w:start w:val="1"/>
      <w:numFmt w:val="bullet"/>
      <w:lvlText w:val=""/>
      <w:lvlJc w:val="left"/>
      <w:pPr>
        <w:tabs>
          <w:tab w:val="left" w:pos="3928"/>
        </w:tabs>
        <w:ind w:left="3928" w:hanging="420"/>
      </w:pPr>
      <w:rPr>
        <w:rFonts w:ascii="Wingdings" w:hAnsi="Wingdings" w:hint="default"/>
      </w:rPr>
    </w:lvl>
    <w:lvl w:ilvl="8">
      <w:start w:val="1"/>
      <w:numFmt w:val="bullet"/>
      <w:lvlText w:val=""/>
      <w:lvlJc w:val="left"/>
      <w:pPr>
        <w:tabs>
          <w:tab w:val="left" w:pos="4348"/>
        </w:tabs>
        <w:ind w:left="4348" w:hanging="420"/>
      </w:pPr>
      <w:rPr>
        <w:rFonts w:ascii="Wingdings" w:hAnsi="Wingdings" w:hint="default"/>
      </w:rPr>
    </w:lvl>
  </w:abstractNum>
  <w:abstractNum w:abstractNumId="70" w15:restartNumberingAfterBreak="0">
    <w:nsid w:val="5DE72113"/>
    <w:multiLevelType w:val="multilevel"/>
    <w:tmpl w:val="5DE72113"/>
    <w:lvl w:ilvl="0">
      <w:start w:val="1"/>
      <w:numFmt w:val="none"/>
      <w:pStyle w:val="af9"/>
      <w:lvlText w:val="式中："/>
      <w:lvlJc w:val="center"/>
      <w:pPr>
        <w:tabs>
          <w:tab w:val="left" w:pos="192"/>
        </w:tabs>
        <w:ind w:left="396" w:firstLine="455"/>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1" w15:restartNumberingAfterBreak="0">
    <w:nsid w:val="5F1912B1"/>
    <w:multiLevelType w:val="multilevel"/>
    <w:tmpl w:val="5F1912B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pStyle w:val="bullet1"/>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2" w15:restartNumberingAfterBreak="0">
    <w:nsid w:val="5F2D7B5E"/>
    <w:multiLevelType w:val="multilevel"/>
    <w:tmpl w:val="5F2D7B5E"/>
    <w:lvl w:ilvl="0">
      <w:start w:val="1"/>
      <w:numFmt w:val="bullet"/>
      <w:pStyle w:val="CX6"/>
      <w:lvlText w:val=""/>
      <w:lvlJc w:val="left"/>
      <w:pPr>
        <w:tabs>
          <w:tab w:val="left" w:pos="567"/>
        </w:tabs>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73" w15:restartNumberingAfterBreak="0">
    <w:nsid w:val="60001FC7"/>
    <w:multiLevelType w:val="multilevel"/>
    <w:tmpl w:val="60001FC7"/>
    <w:lvl w:ilvl="0">
      <w:start w:val="1"/>
      <w:numFmt w:val="bullet"/>
      <w:pStyle w:val="afa"/>
      <w:lvlText w:val=""/>
      <w:lvlJc w:val="left"/>
      <w:pPr>
        <w:ind w:left="400" w:hanging="400"/>
      </w:pPr>
      <w:rPr>
        <w:rFonts w:ascii="Wingdings" w:hAnsi="Wingdings" w:hint="default"/>
      </w:rPr>
    </w:lvl>
    <w:lvl w:ilvl="1">
      <w:start w:val="1"/>
      <w:numFmt w:val="decimal"/>
      <w:lvlText w:val="%2)"/>
      <w:lvlJc w:val="left"/>
      <w:pPr>
        <w:ind w:left="800" w:hanging="400"/>
      </w:pPr>
      <w:rPr>
        <w:rFonts w:ascii="Times New Roman" w:eastAsia="LG Smart_H Light" w:hAnsi="Times New Roman" w:cs="Times New Roman"/>
        <w:b w:val="0"/>
        <w:bCs w:val="0"/>
        <w:i w:val="0"/>
        <w:iCs w:val="0"/>
        <w:caps w:val="0"/>
        <w:smallCaps w:val="0"/>
        <w:strike w:val="0"/>
        <w:dstrike w:val="0"/>
        <w:snapToGrid w:val="0"/>
        <w:vanish w:val="0"/>
        <w:color w:val="000000"/>
        <w:spacing w:val="0"/>
        <w:w w:val="0"/>
        <w:kern w:val="0"/>
        <w:position w:val="0"/>
        <w:sz w:val="22"/>
        <w:szCs w:val="22"/>
        <w:u w:val="none" w:color="000000"/>
        <w:shd w:val="clear" w:color="000000" w:fill="000000"/>
        <w:vertAlign w:val="baseline"/>
        <w:lang w:val="en-US" w:eastAsia="zh-CN" w:bidi="zh-CN"/>
      </w:rPr>
    </w:lvl>
    <w:lvl w:ilvl="2">
      <w:numFmt w:val="bullet"/>
      <w:lvlText w:val=""/>
      <w:lvlJc w:val="left"/>
      <w:pPr>
        <w:ind w:left="1200" w:hanging="400"/>
      </w:pPr>
      <w:rPr>
        <w:rFonts w:ascii="Symbol" w:eastAsia="MS Mincho" w:hAnsi="Symbol" w:cs="Times New Roman" w:hint="default"/>
      </w:rPr>
    </w:lvl>
    <w:lvl w:ilvl="3">
      <w:start w:val="1"/>
      <w:numFmt w:val="bullet"/>
      <w:lvlText w:val="o"/>
      <w:lvlJc w:val="left"/>
      <w:pPr>
        <w:ind w:left="1600" w:hanging="400"/>
      </w:pPr>
      <w:rPr>
        <w:rFonts w:ascii="Courier New" w:hAnsi="Courier New" w:cs="Courier New" w:hint="default"/>
      </w:rPr>
    </w:lvl>
    <w:lvl w:ilvl="4">
      <w:start w:val="1"/>
      <w:numFmt w:val="decimal"/>
      <w:lvlText w:val="%5."/>
      <w:lvlJc w:val="left"/>
      <w:pPr>
        <w:ind w:left="2000" w:hanging="400"/>
      </w:pPr>
      <w:rPr>
        <w:rFonts w:hint="default"/>
      </w:rPr>
    </w:lvl>
    <w:lvl w:ilvl="5">
      <w:start w:val="1"/>
      <w:numFmt w:val="bullet"/>
      <w:lvlText w:val="-"/>
      <w:lvlJc w:val="left"/>
      <w:pPr>
        <w:ind w:left="2400" w:hanging="400"/>
      </w:pPr>
      <w:rPr>
        <w:rFonts w:ascii="Times New Roman" w:eastAsia="Malgun Gothic" w:hAnsi="Times New Roman" w:cs="Times New Roman" w:hint="default"/>
      </w:rPr>
    </w:lvl>
    <w:lvl w:ilvl="6">
      <w:start w:val="1"/>
      <w:numFmt w:val="bullet"/>
      <w:lvlText w:val="-"/>
      <w:lvlJc w:val="left"/>
      <w:pPr>
        <w:ind w:left="2800" w:hanging="400"/>
      </w:pPr>
      <w:rPr>
        <w:rFonts w:ascii="Times New Roman" w:eastAsia="Malgun Gothic" w:hAnsi="Times New Roman" w:cs="Times New Roman" w:hint="default"/>
      </w:r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74" w15:restartNumberingAfterBreak="0">
    <w:nsid w:val="600D3054"/>
    <w:multiLevelType w:val="multilevel"/>
    <w:tmpl w:val="600D3054"/>
    <w:lvl w:ilvl="0">
      <w:start w:val="1"/>
      <w:numFmt w:val="lowerLetter"/>
      <w:pStyle w:val="afb"/>
      <w:suff w:val="nothing"/>
      <w:lvlText w:val="%1)　"/>
      <w:lvlJc w:val="left"/>
      <w:pPr>
        <w:ind w:left="1020" w:hanging="420"/>
      </w:pPr>
      <w:rPr>
        <w:rFonts w:hint="eastAsia"/>
        <w:color w:val="auto"/>
      </w:rPr>
    </w:lvl>
    <w:lvl w:ilvl="1">
      <w:start w:val="1"/>
      <w:numFmt w:val="decimal"/>
      <w:lvlText w:val="（%2）"/>
      <w:lvlJc w:val="left"/>
      <w:pPr>
        <w:ind w:left="1140" w:hanging="720"/>
      </w:pPr>
      <w:rPr>
        <w:rFonts w:hint="default"/>
      </w:rPr>
    </w:lvl>
    <w:lvl w:ilvl="2">
      <w:start w:val="1"/>
      <w:numFmt w:val="decimal"/>
      <w:lvlText w:val="%3）"/>
      <w:lvlJc w:val="left"/>
      <w:pPr>
        <w:ind w:left="1200" w:hanging="360"/>
      </w:pPr>
      <w:rPr>
        <w:rFonts w:hint="default"/>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5" w15:restartNumberingAfterBreak="0">
    <w:nsid w:val="623E2F9C"/>
    <w:multiLevelType w:val="multilevel"/>
    <w:tmpl w:val="623E2F9C"/>
    <w:lvl w:ilvl="0">
      <w:start w:val="1"/>
      <w:numFmt w:val="bullet"/>
      <w:pStyle w:val="DTT-Bullet2"/>
      <w:lvlText w:val="&gt;"/>
      <w:lvlJc w:val="left"/>
      <w:pPr>
        <w:ind w:left="927" w:hanging="360"/>
      </w:pPr>
      <w:rPr>
        <w:rFonts w:ascii="Trebuchet MS" w:hAnsi="Trebuchet MS" w:hint="default"/>
        <w:b w:val="0"/>
        <w:i w:val="0"/>
        <w:color w:val="AAAAAA"/>
        <w:sz w:val="21"/>
        <w:szCs w:val="20"/>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76" w15:restartNumberingAfterBreak="0">
    <w:nsid w:val="628968D9"/>
    <w:multiLevelType w:val="multilevel"/>
    <w:tmpl w:val="628968D9"/>
    <w:lvl w:ilvl="0">
      <w:start w:val="1"/>
      <w:numFmt w:val="decimal"/>
      <w:pStyle w:val="C503-1"/>
      <w:suff w:val="space"/>
      <w:lvlText w:val="%1."/>
      <w:lvlJc w:val="left"/>
      <w:pPr>
        <w:ind w:left="964" w:hanging="964"/>
      </w:pPr>
      <w:rPr>
        <w:rFonts w:eastAsia="黑体" w:hint="eastAsia"/>
      </w:rPr>
    </w:lvl>
    <w:lvl w:ilvl="1">
      <w:start w:val="1"/>
      <w:numFmt w:val="decimal"/>
      <w:pStyle w:val="afc"/>
      <w:suff w:val="space"/>
      <w:lvlText w:val="%2."/>
      <w:lvlJc w:val="left"/>
      <w:pPr>
        <w:ind w:left="493" w:hanging="567"/>
      </w:pPr>
      <w:rPr>
        <w:rFonts w:ascii="Times New Roman" w:hAnsi="Times New Roman" w:cs="Times New Roman" w:hint="eastAsia"/>
        <w:b/>
        <w:bCs w:val="0"/>
        <w:i w:val="0"/>
        <w:iCs w:val="0"/>
        <w:caps w:val="0"/>
        <w:smallCaps w:val="0"/>
        <w:strike w:val="0"/>
        <w:dstrike w:val="0"/>
        <w:vanish w:val="0"/>
        <w:color w:val="000000"/>
        <w:spacing w:val="0"/>
        <w:kern w:val="0"/>
        <w:position w:val="0"/>
        <w:u w:val="none"/>
        <w:vertAlign w:val="baseline"/>
      </w:rPr>
    </w:lvl>
    <w:lvl w:ilvl="2">
      <w:start w:val="1"/>
      <w:numFmt w:val="decimal"/>
      <w:suff w:val="space"/>
      <w:lvlText w:val="%1.%2.%3."/>
      <w:lvlJc w:val="left"/>
      <w:pPr>
        <w:ind w:left="889" w:hanging="709"/>
      </w:pPr>
      <w:rPr>
        <w:rFonts w:hint="eastAsia"/>
      </w:rPr>
    </w:lvl>
    <w:lvl w:ilvl="3">
      <w:start w:val="1"/>
      <w:numFmt w:val="decimal"/>
      <w:suff w:val="space"/>
      <w:lvlText w:val="%4."/>
      <w:lvlJc w:val="left"/>
      <w:pPr>
        <w:ind w:left="851" w:hanging="851"/>
      </w:pPr>
      <w:rPr>
        <w:rFonts w:hint="eastAsia"/>
      </w:rPr>
    </w:lvl>
    <w:lvl w:ilvl="4">
      <w:start w:val="1"/>
      <w:numFmt w:val="upperLetter"/>
      <w:suff w:val="space"/>
      <w:lvlText w:val="%5."/>
      <w:lvlJc w:val="left"/>
      <w:pPr>
        <w:ind w:left="918" w:hanging="992"/>
      </w:pPr>
      <w:rPr>
        <w:rFonts w:hint="eastAsia"/>
      </w:rPr>
    </w:lvl>
    <w:lvl w:ilvl="5">
      <w:start w:val="1"/>
      <w:numFmt w:val="decimal"/>
      <w:lvlText w:val="%1.%2.%3.%4.%5.%6."/>
      <w:lvlJc w:val="left"/>
      <w:pPr>
        <w:tabs>
          <w:tab w:val="left" w:pos="1060"/>
        </w:tabs>
        <w:ind w:left="1060" w:hanging="1134"/>
      </w:pPr>
      <w:rPr>
        <w:rFonts w:hint="eastAsia"/>
      </w:rPr>
    </w:lvl>
    <w:lvl w:ilvl="6">
      <w:start w:val="1"/>
      <w:numFmt w:val="decimal"/>
      <w:lvlText w:val="%1.%2.%3.%4.%5.%6.%7."/>
      <w:lvlJc w:val="left"/>
      <w:pPr>
        <w:tabs>
          <w:tab w:val="left" w:pos="1202"/>
        </w:tabs>
        <w:ind w:left="1202" w:hanging="1276"/>
      </w:pPr>
      <w:rPr>
        <w:rFonts w:hint="eastAsia"/>
      </w:rPr>
    </w:lvl>
    <w:lvl w:ilvl="7">
      <w:start w:val="1"/>
      <w:numFmt w:val="decimal"/>
      <w:lvlText w:val="%1.%2.%3.%4.%5.%6.%7.%8."/>
      <w:lvlJc w:val="left"/>
      <w:pPr>
        <w:tabs>
          <w:tab w:val="left" w:pos="1344"/>
        </w:tabs>
        <w:ind w:left="1344" w:hanging="1418"/>
      </w:pPr>
      <w:rPr>
        <w:rFonts w:hint="eastAsia"/>
      </w:rPr>
    </w:lvl>
    <w:lvl w:ilvl="8">
      <w:start w:val="1"/>
      <w:numFmt w:val="decimal"/>
      <w:lvlText w:val="%1.%2.%3.%4.%5.%6.%7.%8.%9."/>
      <w:lvlJc w:val="left"/>
      <w:pPr>
        <w:tabs>
          <w:tab w:val="left" w:pos="1485"/>
        </w:tabs>
        <w:ind w:left="1485" w:hanging="1559"/>
      </w:pPr>
      <w:rPr>
        <w:rFonts w:hint="eastAsia"/>
      </w:rPr>
    </w:lvl>
  </w:abstractNum>
  <w:abstractNum w:abstractNumId="77" w15:restartNumberingAfterBreak="0">
    <w:nsid w:val="645DBD62"/>
    <w:multiLevelType w:val="multilevel"/>
    <w:tmpl w:val="645DBD62"/>
    <w:lvl w:ilvl="0">
      <w:start w:val="1"/>
      <w:numFmt w:val="decimal"/>
      <w:pStyle w:val="ALTTSWIEE"/>
      <w:suff w:val="nothing"/>
      <w:lvlText w:val="图%1　"/>
      <w:lvlJc w:val="left"/>
      <w:pPr>
        <w:ind w:left="0" w:firstLine="0"/>
      </w:pPr>
      <w:rPr>
        <w:rFonts w:ascii="黑体" w:eastAsia="黑体" w:hAnsi="Times New Roman" w:hint="eastAsia"/>
        <w:b w:val="0"/>
        <w:i w:val="0"/>
        <w:sz w:val="24"/>
      </w:rPr>
    </w:lvl>
    <w:lvl w:ilvl="1">
      <w:start w:val="1"/>
      <w:numFmt w:val="decimal"/>
      <w:suff w:val="nothing"/>
      <w:lvlText w:val="%1%2　"/>
      <w:lvlJc w:val="left"/>
      <w:pPr>
        <w:ind w:left="0" w:firstLine="0"/>
      </w:pPr>
      <w:rPr>
        <w:rFonts w:ascii="Times New Roman" w:eastAsia="黑体" w:hAnsi="Times New Roman" w:cs="Times New Roman" w:hint="default"/>
        <w:b w:val="0"/>
        <w:i w:val="0"/>
        <w:sz w:val="21"/>
      </w:rPr>
    </w:lvl>
    <w:lvl w:ilvl="2">
      <w:start w:val="1"/>
      <w:numFmt w:val="decimal"/>
      <w:suff w:val="nothing"/>
      <w:lvlText w:val="%1%2.%3　"/>
      <w:lvlJc w:val="left"/>
      <w:pPr>
        <w:ind w:left="0" w:firstLine="0"/>
      </w:pPr>
      <w:rPr>
        <w:rFonts w:ascii="Times New Roman" w:eastAsia="黑体" w:hAnsi="Times New Roman" w:cs="Times New Roman" w:hint="default"/>
        <w:b w:val="0"/>
        <w:i w:val="0"/>
        <w:sz w:val="21"/>
      </w:rPr>
    </w:lvl>
    <w:lvl w:ilvl="3">
      <w:start w:val="1"/>
      <w:numFmt w:val="decimal"/>
      <w:suff w:val="nothing"/>
      <w:lvlText w:val="%1%2.%3.%4　"/>
      <w:lvlJc w:val="left"/>
      <w:pPr>
        <w:ind w:left="0" w:firstLine="0"/>
      </w:pPr>
      <w:rPr>
        <w:rFonts w:ascii="Times New Roman" w:eastAsia="黑体" w:hAnsi="Times New Roman" w:cs="Times New Roman" w:hint="default"/>
        <w:b w:val="0"/>
        <w:i w:val="0"/>
        <w:sz w:val="21"/>
      </w:rPr>
    </w:lvl>
    <w:lvl w:ilvl="4">
      <w:start w:val="1"/>
      <w:numFmt w:val="decimal"/>
      <w:suff w:val="nothing"/>
      <w:lvlText w:val="%1%2.%3.%4.%5　"/>
      <w:lvlJc w:val="left"/>
      <w:pPr>
        <w:ind w:left="0" w:firstLine="0"/>
      </w:pPr>
      <w:rPr>
        <w:rFonts w:ascii="Times New Roman" w:eastAsia="黑体" w:hAnsi="Times New Roman" w:cs="Times New Roman" w:hint="default"/>
        <w:b w:val="0"/>
        <w:i w:val="0"/>
        <w:sz w:val="21"/>
      </w:rPr>
    </w:lvl>
    <w:lvl w:ilvl="5">
      <w:start w:val="1"/>
      <w:numFmt w:val="decimal"/>
      <w:suff w:val="nothing"/>
      <w:lvlText w:val="%1%2.%3.%4.%5.%6　"/>
      <w:lvlJc w:val="left"/>
      <w:pPr>
        <w:ind w:left="0" w:firstLine="0"/>
      </w:pPr>
      <w:rPr>
        <w:rFonts w:ascii="Times New Roman" w:eastAsia="黑体" w:hAnsi="Times New Roman" w:cs="Times New Roman" w:hint="default"/>
        <w:b w:val="0"/>
        <w:i w:val="0"/>
        <w:sz w:val="21"/>
      </w:rPr>
    </w:lvl>
    <w:lvl w:ilvl="6">
      <w:start w:val="1"/>
      <w:numFmt w:val="decimal"/>
      <w:suff w:val="nothing"/>
      <w:lvlText w:val="%1%2.%3.%4.%5.%6.%7　"/>
      <w:lvlJc w:val="left"/>
      <w:pPr>
        <w:ind w:left="0" w:firstLine="0"/>
      </w:pPr>
      <w:rPr>
        <w:rFonts w:ascii="Times New Roman" w:eastAsia="黑体" w:hAnsi="Times New Roman" w:cs="Times New Roman" w:hint="default"/>
        <w:b w:val="0"/>
        <w:i w:val="0"/>
        <w:sz w:val="21"/>
      </w:rPr>
    </w:lvl>
    <w:lvl w:ilvl="7">
      <w:start w:val="1"/>
      <w:numFmt w:val="decimal"/>
      <w:lvlText w:val="%1.%2.%3.%4.%5.%6.%7.%8"/>
      <w:lvlJc w:val="left"/>
      <w:pPr>
        <w:tabs>
          <w:tab w:val="left" w:pos="4351"/>
        </w:tabs>
        <w:ind w:left="3969" w:hanging="1418"/>
      </w:pPr>
    </w:lvl>
    <w:lvl w:ilvl="8">
      <w:start w:val="1"/>
      <w:numFmt w:val="decimal"/>
      <w:lvlText w:val="%1.%2.%3.%4.%5.%6.%7.%8.%9"/>
      <w:lvlJc w:val="left"/>
      <w:pPr>
        <w:tabs>
          <w:tab w:val="left" w:pos="4777"/>
        </w:tabs>
        <w:ind w:left="4677" w:hanging="1700"/>
      </w:pPr>
    </w:lvl>
  </w:abstractNum>
  <w:abstractNum w:abstractNumId="78" w15:restartNumberingAfterBreak="0">
    <w:nsid w:val="645DBD6D"/>
    <w:multiLevelType w:val="multilevel"/>
    <w:tmpl w:val="645DBD6D"/>
    <w:lvl w:ilvl="0">
      <w:start w:val="1"/>
      <w:numFmt w:val="lowerLetter"/>
      <w:pStyle w:val="afd"/>
      <w:lvlText w:val="%1)"/>
      <w:lvlJc w:val="left"/>
      <w:pPr>
        <w:tabs>
          <w:tab w:val="left" w:pos="567"/>
        </w:tabs>
        <w:ind w:left="851" w:hanging="356"/>
      </w:pPr>
      <w:rPr>
        <w:sz w:val="24"/>
      </w:rPr>
    </w:lvl>
    <w:lvl w:ilvl="1">
      <w:start w:val="1"/>
      <w:numFmt w:val="lowerLetter"/>
      <w:lvlText w:val="%2．"/>
      <w:lvlJc w:val="left"/>
      <w:pPr>
        <w:tabs>
          <w:tab w:val="left" w:pos="1635"/>
        </w:tabs>
        <w:ind w:left="1635" w:hanging="720"/>
      </w:pPr>
      <w:rPr>
        <w:rFonts w:ascii="Times New Roman" w:eastAsia="宋体" w:hAnsi="Times New Roman" w:hint="eastAsia"/>
        <w:kern w:val="2"/>
        <w:sz w:val="24"/>
      </w:rPr>
    </w:lvl>
    <w:lvl w:ilvl="2">
      <w:start w:val="1"/>
      <w:numFmt w:val="lowerLetter"/>
      <w:lvlText w:val="%3、"/>
      <w:lvlJc w:val="left"/>
      <w:pPr>
        <w:tabs>
          <w:tab w:val="left" w:pos="2055"/>
        </w:tabs>
        <w:ind w:left="2055" w:hanging="720"/>
      </w:pPr>
    </w:lvl>
    <w:lvl w:ilvl="3">
      <w:start w:val="1"/>
      <w:numFmt w:val="decimal"/>
      <w:lvlText w:val="%4."/>
      <w:lvlJc w:val="left"/>
      <w:pPr>
        <w:tabs>
          <w:tab w:val="left" w:pos="2175"/>
        </w:tabs>
        <w:ind w:left="2175" w:hanging="420"/>
      </w:pPr>
    </w:lvl>
    <w:lvl w:ilvl="4">
      <w:start w:val="1"/>
      <w:numFmt w:val="lowerLetter"/>
      <w:lvlText w:val="%5)"/>
      <w:lvlJc w:val="left"/>
      <w:pPr>
        <w:tabs>
          <w:tab w:val="left" w:pos="2595"/>
        </w:tabs>
        <w:ind w:left="2595" w:hanging="420"/>
      </w:pPr>
    </w:lvl>
    <w:lvl w:ilvl="5">
      <w:start w:val="1"/>
      <w:numFmt w:val="lowerRoman"/>
      <w:lvlText w:val="%6."/>
      <w:lvlJc w:val="right"/>
      <w:pPr>
        <w:tabs>
          <w:tab w:val="left" w:pos="3015"/>
        </w:tabs>
        <w:ind w:left="3015" w:hanging="420"/>
      </w:pPr>
    </w:lvl>
    <w:lvl w:ilvl="6">
      <w:start w:val="1"/>
      <w:numFmt w:val="decimal"/>
      <w:lvlText w:val="%7."/>
      <w:lvlJc w:val="left"/>
      <w:pPr>
        <w:tabs>
          <w:tab w:val="left" w:pos="3435"/>
        </w:tabs>
        <w:ind w:left="3435" w:hanging="420"/>
      </w:pPr>
    </w:lvl>
    <w:lvl w:ilvl="7">
      <w:start w:val="1"/>
      <w:numFmt w:val="lowerLetter"/>
      <w:lvlText w:val="%8)"/>
      <w:lvlJc w:val="left"/>
      <w:pPr>
        <w:tabs>
          <w:tab w:val="left" w:pos="3855"/>
        </w:tabs>
        <w:ind w:left="3855" w:hanging="420"/>
      </w:pPr>
    </w:lvl>
    <w:lvl w:ilvl="8">
      <w:start w:val="1"/>
      <w:numFmt w:val="lowerRoman"/>
      <w:lvlText w:val="%9."/>
      <w:lvlJc w:val="right"/>
      <w:pPr>
        <w:tabs>
          <w:tab w:val="left" w:pos="4275"/>
        </w:tabs>
        <w:ind w:left="4275" w:hanging="420"/>
      </w:pPr>
    </w:lvl>
  </w:abstractNum>
  <w:abstractNum w:abstractNumId="79" w15:restartNumberingAfterBreak="0">
    <w:nsid w:val="645DBD78"/>
    <w:multiLevelType w:val="multilevel"/>
    <w:tmpl w:val="645DBD78"/>
    <w:lvl w:ilvl="0">
      <w:start w:val="1"/>
      <w:numFmt w:val="decimal"/>
      <w:pStyle w:val="22ALTSSWIEE"/>
      <w:lvlText w:val="%1) "/>
      <w:lvlJc w:val="left"/>
      <w:pPr>
        <w:tabs>
          <w:tab w:val="left" w:pos="1474"/>
        </w:tabs>
        <w:ind w:left="1474" w:hanging="567"/>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0" w15:restartNumberingAfterBreak="0">
    <w:nsid w:val="645DBD83"/>
    <w:multiLevelType w:val="multilevel"/>
    <w:tmpl w:val="645DBD83"/>
    <w:lvl w:ilvl="0">
      <w:start w:val="1"/>
      <w:numFmt w:val="lowerLetter"/>
      <w:pStyle w:val="11AltASWIEE"/>
      <w:lvlText w:val="%1)"/>
      <w:lvlJc w:val="left"/>
      <w:pPr>
        <w:tabs>
          <w:tab w:val="left" w:pos="907"/>
        </w:tabs>
        <w:ind w:left="907" w:hanging="453"/>
      </w:pPr>
      <w:rPr>
        <w:rFonts w:ascii="Times New Roman" w:eastAsia="宋体" w:hAnsi="Times New Roman" w:cs="Times New Roman" w:hint="default"/>
        <w:b w:val="0"/>
        <w:i w:val="0"/>
        <w:color w:val="auto"/>
        <w:spacing w:val="0"/>
        <w:w w:val="100"/>
        <w:position w:val="0"/>
        <w:sz w:val="24"/>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1" w15:restartNumberingAfterBreak="0">
    <w:nsid w:val="645DBD8E"/>
    <w:multiLevelType w:val="multilevel"/>
    <w:tmpl w:val="645DBD8E"/>
    <w:lvl w:ilvl="0">
      <w:start w:val="1"/>
      <w:numFmt w:val="decimal"/>
      <w:pStyle w:val="afe"/>
      <w:lvlText w:val="图%1 "/>
      <w:lvlJc w:val="left"/>
      <w:pPr>
        <w:ind w:left="420" w:hanging="42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2" w15:restartNumberingAfterBreak="0">
    <w:nsid w:val="645DBD99"/>
    <w:multiLevelType w:val="multilevel"/>
    <w:tmpl w:val="645DBD99"/>
    <w:lvl w:ilvl="0">
      <w:start w:val="1"/>
      <w:numFmt w:val="decimal"/>
      <w:pStyle w:val="ALTBSWIEE"/>
      <w:suff w:val="nothing"/>
      <w:lvlText w:val="表%1　"/>
      <w:lvlJc w:val="left"/>
      <w:pPr>
        <w:ind w:left="0" w:firstLine="0"/>
      </w:pPr>
      <w:rPr>
        <w:rFonts w:ascii="Times New Roman" w:eastAsia="黑体" w:cs="Times New Roman" w:hint="eastAsia"/>
        <w:b w:val="0"/>
        <w:bCs w:val="0"/>
        <w:i w:val="0"/>
        <w:iCs w:val="0"/>
        <w:caps w:val="0"/>
        <w:strike w:val="0"/>
        <w:dstrike w:val="0"/>
        <w:vanish w:val="0"/>
        <w:color w:val="000000"/>
        <w:spacing w:val="0"/>
        <w:kern w:val="0"/>
        <w:position w:val="0"/>
        <w:sz w:val="24"/>
        <w:u w:val="none"/>
        <w:vertAlign w:val="baseline"/>
      </w:rPr>
    </w:lvl>
    <w:lvl w:ilvl="1">
      <w:start w:val="1"/>
      <w:numFmt w:val="decimal"/>
      <w:suff w:val="nothing"/>
      <w:lvlText w:val="%1%2　"/>
      <w:lvlJc w:val="left"/>
      <w:pPr>
        <w:ind w:left="0" w:firstLine="0"/>
      </w:pPr>
      <w:rPr>
        <w:rFonts w:ascii="Times New Roman" w:eastAsia="黑体" w:hAnsi="Times New Roman" w:cs="Times New Roman" w:hint="default"/>
        <w:b w:val="0"/>
        <w:i w:val="0"/>
        <w:sz w:val="21"/>
      </w:rPr>
    </w:lvl>
    <w:lvl w:ilvl="2">
      <w:start w:val="1"/>
      <w:numFmt w:val="decimal"/>
      <w:suff w:val="nothing"/>
      <w:lvlText w:val="%1%2.%3　"/>
      <w:lvlJc w:val="left"/>
      <w:pPr>
        <w:ind w:left="0" w:firstLine="0"/>
      </w:pPr>
      <w:rPr>
        <w:rFonts w:ascii="Times New Roman" w:eastAsia="黑体" w:hAnsi="Times New Roman" w:cs="Times New Roman" w:hint="default"/>
        <w:b w:val="0"/>
        <w:i w:val="0"/>
        <w:sz w:val="21"/>
      </w:rPr>
    </w:lvl>
    <w:lvl w:ilvl="3">
      <w:start w:val="1"/>
      <w:numFmt w:val="decimal"/>
      <w:suff w:val="nothing"/>
      <w:lvlText w:val="%1%2.%3.%4　"/>
      <w:lvlJc w:val="left"/>
      <w:pPr>
        <w:ind w:left="0" w:firstLine="0"/>
      </w:pPr>
      <w:rPr>
        <w:rFonts w:ascii="Times New Roman" w:eastAsia="黑体" w:hAnsi="Times New Roman" w:cs="Times New Roman" w:hint="default"/>
        <w:b w:val="0"/>
        <w:i w:val="0"/>
        <w:sz w:val="21"/>
      </w:rPr>
    </w:lvl>
    <w:lvl w:ilvl="4">
      <w:start w:val="1"/>
      <w:numFmt w:val="decimal"/>
      <w:suff w:val="nothing"/>
      <w:lvlText w:val="%1%2.%3.%4.%5　"/>
      <w:lvlJc w:val="left"/>
      <w:pPr>
        <w:ind w:left="0" w:firstLine="0"/>
      </w:pPr>
      <w:rPr>
        <w:rFonts w:ascii="Times New Roman" w:eastAsia="黑体" w:hAnsi="Times New Roman" w:cs="Times New Roman" w:hint="default"/>
        <w:b w:val="0"/>
        <w:i w:val="0"/>
        <w:sz w:val="21"/>
      </w:rPr>
    </w:lvl>
    <w:lvl w:ilvl="5">
      <w:start w:val="1"/>
      <w:numFmt w:val="decimal"/>
      <w:suff w:val="nothing"/>
      <w:lvlText w:val="%1%2.%3.%4.%5.%6　"/>
      <w:lvlJc w:val="left"/>
      <w:pPr>
        <w:ind w:left="0" w:firstLine="0"/>
      </w:pPr>
      <w:rPr>
        <w:rFonts w:ascii="Times New Roman" w:eastAsia="黑体" w:hAnsi="Times New Roman" w:cs="Times New Roman" w:hint="default"/>
        <w:b w:val="0"/>
        <w:i w:val="0"/>
        <w:sz w:val="21"/>
      </w:rPr>
    </w:lvl>
    <w:lvl w:ilvl="6">
      <w:start w:val="1"/>
      <w:numFmt w:val="decimal"/>
      <w:suff w:val="nothing"/>
      <w:lvlText w:val="%1%2.%3.%4.%5.%6.%7　"/>
      <w:lvlJc w:val="left"/>
      <w:pPr>
        <w:ind w:left="0" w:firstLine="0"/>
      </w:pPr>
      <w:rPr>
        <w:rFonts w:ascii="Times New Roman" w:eastAsia="黑体" w:hAnsi="Times New Roman" w:cs="Times New Roman" w:hint="default"/>
        <w:b w:val="0"/>
        <w:i w:val="0"/>
        <w:sz w:val="21"/>
      </w:rPr>
    </w:lvl>
    <w:lvl w:ilvl="7">
      <w:start w:val="1"/>
      <w:numFmt w:val="decimal"/>
      <w:lvlText w:val="%1.%2.%3.%4.%5.%6.%7.%8"/>
      <w:lvlJc w:val="left"/>
      <w:pPr>
        <w:tabs>
          <w:tab w:val="left" w:pos="4351"/>
        </w:tabs>
        <w:ind w:left="3969" w:hanging="1418"/>
      </w:pPr>
    </w:lvl>
    <w:lvl w:ilvl="8">
      <w:start w:val="1"/>
      <w:numFmt w:val="decimal"/>
      <w:lvlText w:val="%1.%2.%3.%4.%5.%6.%7.%8.%9"/>
      <w:lvlJc w:val="left"/>
      <w:pPr>
        <w:tabs>
          <w:tab w:val="left" w:pos="4777"/>
        </w:tabs>
        <w:ind w:left="4677" w:hanging="1700"/>
      </w:pPr>
    </w:lvl>
  </w:abstractNum>
  <w:abstractNum w:abstractNumId="83" w15:restartNumberingAfterBreak="0">
    <w:nsid w:val="645DBDAF"/>
    <w:multiLevelType w:val="multilevel"/>
    <w:tmpl w:val="645DBDAF"/>
    <w:lvl w:ilvl="0">
      <w:start w:val="1"/>
      <w:numFmt w:val="decimal"/>
      <w:pStyle w:val="SWIEE1"/>
      <w:lvlText w:val="%1)"/>
      <w:lvlJc w:val="left"/>
      <w:pPr>
        <w:tabs>
          <w:tab w:val="left" w:pos="820"/>
        </w:tabs>
        <w:ind w:left="820" w:hanging="42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4" w15:restartNumberingAfterBreak="0">
    <w:nsid w:val="645DBDD0"/>
    <w:multiLevelType w:val="multilevel"/>
    <w:tmpl w:val="645DBDD0"/>
    <w:lvl w:ilvl="0">
      <w:start w:val="1"/>
      <w:numFmt w:val="lowerLetter"/>
      <w:pStyle w:val="SWIEE2"/>
      <w:lvlText w:val="%1)"/>
      <w:lvlJc w:val="left"/>
      <w:pPr>
        <w:tabs>
          <w:tab w:val="left" w:pos="907"/>
        </w:tabs>
        <w:ind w:left="907" w:hanging="431"/>
      </w:pPr>
      <w:rPr>
        <w:rFonts w:ascii="宋体" w:eastAsia="宋体" w:hAnsi="Times New Roman" w:hint="eastAsia"/>
        <w:b w:val="0"/>
        <w:i w:val="0"/>
        <w:spacing w:val="0"/>
        <w:w w:val="100"/>
        <w:position w:val="0"/>
        <w:sz w:val="24"/>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5" w15:restartNumberingAfterBreak="0">
    <w:nsid w:val="645DBDDB"/>
    <w:multiLevelType w:val="multilevel"/>
    <w:tmpl w:val="645DBDDB"/>
    <w:lvl w:ilvl="0">
      <w:start w:val="1"/>
      <w:numFmt w:val="decimal"/>
      <w:pStyle w:val="SWIEE3"/>
      <w:lvlText w:val="%1)"/>
      <w:lvlJc w:val="left"/>
      <w:pPr>
        <w:tabs>
          <w:tab w:val="left" w:pos="1226"/>
        </w:tabs>
        <w:snapToGrid w:val="0"/>
        <w:ind w:left="1226" w:hanging="420"/>
      </w:pPr>
      <w:rPr>
        <w:rFonts w:ascii="Times New Roman" w:eastAsia="宋体" w:hAnsi="Times New Roman" w:cs="Times New Roman" w:hint="default"/>
        <w:b w:val="0"/>
        <w:i w:val="0"/>
        <w:strike w:val="0"/>
        <w:dstrike w:val="0"/>
        <w:color w:val="auto"/>
        <w:spacing w:val="0"/>
        <w:w w:val="100"/>
        <w:kern w:val="0"/>
        <w:position w:val="0"/>
        <w:sz w:val="24"/>
        <w:u w:val="none"/>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6" w15:restartNumberingAfterBreak="0">
    <w:nsid w:val="645DBDE6"/>
    <w:multiLevelType w:val="multilevel"/>
    <w:tmpl w:val="645DBDE6"/>
    <w:lvl w:ilvl="0">
      <w:start w:val="1"/>
      <w:numFmt w:val="none"/>
      <w:suff w:val="nothing"/>
      <w:lvlText w:val="　"/>
      <w:lvlJc w:val="left"/>
      <w:pPr>
        <w:ind w:left="0" w:firstLine="0"/>
      </w:pPr>
      <w:rPr>
        <w:rFonts w:ascii="黑体" w:eastAsia="黑体" w:hAnsi="Times New Roman" w:hint="eastAsia"/>
        <w:b w:val="0"/>
        <w:i w:val="0"/>
        <w:sz w:val="21"/>
      </w:rPr>
    </w:lvl>
    <w:lvl w:ilvl="1">
      <w:start w:val="1"/>
      <w:numFmt w:val="decimal"/>
      <w:isLgl/>
      <w:suff w:val="nothing"/>
      <w:lvlText w:val="%2　"/>
      <w:lvlJc w:val="left"/>
      <w:pPr>
        <w:ind w:left="0" w:firstLine="0"/>
      </w:pPr>
      <w:rPr>
        <w:rFonts w:ascii="黑体" w:eastAsia="黑体" w:hAnsi="Times New Roman" w:hint="eastAsia"/>
        <w:b w:val="0"/>
        <w:i w:val="0"/>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pStyle w:val="SWIEE4"/>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87" w15:restartNumberingAfterBreak="0">
    <w:nsid w:val="645DBDFC"/>
    <w:multiLevelType w:val="multilevel"/>
    <w:tmpl w:val="645DBDFC"/>
    <w:lvl w:ilvl="0">
      <w:start w:val="1"/>
      <w:numFmt w:val="lowerLetter"/>
      <w:pStyle w:val="13"/>
      <w:lvlText w:val="%1、"/>
      <w:lvlJc w:val="left"/>
      <w:pPr>
        <w:tabs>
          <w:tab w:val="left" w:pos="420"/>
        </w:tabs>
        <w:ind w:left="420" w:hanging="420"/>
      </w:pPr>
    </w:lvl>
    <w:lvl w:ilvl="1">
      <w:start w:val="1"/>
      <w:numFmt w:val="decimal"/>
      <w:lvlText w:val="%1.%2"/>
      <w:lvlJc w:val="left"/>
      <w:pPr>
        <w:tabs>
          <w:tab w:val="left" w:pos="992"/>
        </w:tabs>
        <w:ind w:left="992" w:hanging="567"/>
      </w:pPr>
    </w:lvl>
    <w:lvl w:ilvl="2">
      <w:start w:val="1"/>
      <w:numFmt w:val="decimal"/>
      <w:lvlText w:val="%1.%2.%3"/>
      <w:lvlJc w:val="left"/>
      <w:pPr>
        <w:tabs>
          <w:tab w:val="left" w:pos="1418"/>
        </w:tabs>
        <w:ind w:left="1418" w:hanging="567"/>
      </w:pPr>
    </w:lvl>
    <w:lvl w:ilvl="3">
      <w:start w:val="1"/>
      <w:numFmt w:val="decimal"/>
      <w:lvlText w:val="%1.%2.%3.%4"/>
      <w:lvlJc w:val="left"/>
      <w:pPr>
        <w:tabs>
          <w:tab w:val="left" w:pos="1984"/>
        </w:tabs>
        <w:ind w:left="1984" w:hanging="708"/>
      </w:pPr>
    </w:lvl>
    <w:lvl w:ilvl="4">
      <w:start w:val="1"/>
      <w:numFmt w:val="decimal"/>
      <w:lvlText w:val="%1.%2.%3.%4.%5"/>
      <w:lvlJc w:val="left"/>
      <w:pPr>
        <w:tabs>
          <w:tab w:val="left" w:pos="2551"/>
        </w:tabs>
        <w:ind w:left="2551" w:hanging="850"/>
      </w:pPr>
    </w:lvl>
    <w:lvl w:ilvl="5">
      <w:start w:val="1"/>
      <w:numFmt w:val="decimal"/>
      <w:lvlText w:val="%1.%2.%3.%4.%5.%6"/>
      <w:lvlJc w:val="left"/>
      <w:pPr>
        <w:tabs>
          <w:tab w:val="left" w:pos="3260"/>
        </w:tabs>
        <w:ind w:left="3260" w:hanging="1134"/>
      </w:pPr>
    </w:lvl>
    <w:lvl w:ilvl="6">
      <w:start w:val="1"/>
      <w:numFmt w:val="decimal"/>
      <w:lvlText w:val="%1.%2.%3.%4.%5.%6.%7"/>
      <w:lvlJc w:val="left"/>
      <w:pPr>
        <w:tabs>
          <w:tab w:val="left" w:pos="3827"/>
        </w:tabs>
        <w:ind w:left="3827" w:hanging="1276"/>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88" w15:restartNumberingAfterBreak="0">
    <w:nsid w:val="645DBE07"/>
    <w:multiLevelType w:val="multilevel"/>
    <w:tmpl w:val="645DBE07"/>
    <w:lvl w:ilvl="0">
      <w:start w:val="3"/>
      <w:numFmt w:val="decimal"/>
      <w:lvlText w:val="%1"/>
      <w:lvlJc w:val="left"/>
      <w:pPr>
        <w:ind w:left="360" w:hanging="360"/>
      </w:pPr>
    </w:lvl>
    <w:lvl w:ilvl="1">
      <w:start w:val="1"/>
      <w:numFmt w:val="decimal"/>
      <w:pStyle w:val="aff"/>
      <w:lvlText w:val="%1.%2"/>
      <w:lvlJc w:val="left"/>
      <w:pPr>
        <w:ind w:left="780" w:hanging="360"/>
      </w:pPr>
    </w:lvl>
    <w:lvl w:ilvl="2">
      <w:start w:val="1"/>
      <w:numFmt w:val="decimal"/>
      <w:pStyle w:val="31"/>
      <w:lvlText w:val="%1.%2.%3"/>
      <w:lvlJc w:val="left"/>
      <w:pPr>
        <w:ind w:left="1560" w:hanging="720"/>
      </w:pPr>
    </w:lvl>
    <w:lvl w:ilvl="3">
      <w:start w:val="1"/>
      <w:numFmt w:val="decimal"/>
      <w:lvlText w:val="%1.%2.%3.%4"/>
      <w:lvlJc w:val="left"/>
      <w:pPr>
        <w:ind w:left="1980" w:hanging="720"/>
      </w:pPr>
    </w:lvl>
    <w:lvl w:ilvl="4">
      <w:start w:val="1"/>
      <w:numFmt w:val="decimal"/>
      <w:lvlText w:val="%1.%2.%3.%4.%5"/>
      <w:lvlJc w:val="left"/>
      <w:pPr>
        <w:ind w:left="2760" w:hanging="1080"/>
      </w:pPr>
    </w:lvl>
    <w:lvl w:ilvl="5">
      <w:start w:val="1"/>
      <w:numFmt w:val="decimal"/>
      <w:lvlText w:val="%1.%2.%3.%4.%5.%6"/>
      <w:lvlJc w:val="left"/>
      <w:pPr>
        <w:ind w:left="3180" w:hanging="1080"/>
      </w:pPr>
    </w:lvl>
    <w:lvl w:ilvl="6">
      <w:start w:val="1"/>
      <w:numFmt w:val="decimal"/>
      <w:lvlText w:val="%1.%2.%3.%4.%5.%6.%7"/>
      <w:lvlJc w:val="left"/>
      <w:pPr>
        <w:ind w:left="3600" w:hanging="1080"/>
      </w:pPr>
    </w:lvl>
    <w:lvl w:ilvl="7">
      <w:start w:val="1"/>
      <w:numFmt w:val="decimal"/>
      <w:lvlText w:val="%1.%2.%3.%4.%5.%6.%7.%8"/>
      <w:lvlJc w:val="left"/>
      <w:pPr>
        <w:ind w:left="4380" w:hanging="1440"/>
      </w:pPr>
    </w:lvl>
    <w:lvl w:ilvl="8">
      <w:start w:val="1"/>
      <w:numFmt w:val="decimal"/>
      <w:lvlText w:val="%1.%2.%3.%4.%5.%6.%7.%8.%9"/>
      <w:lvlJc w:val="left"/>
      <w:pPr>
        <w:ind w:left="4800" w:hanging="1440"/>
      </w:pPr>
    </w:lvl>
  </w:abstractNum>
  <w:abstractNum w:abstractNumId="89" w15:restartNumberingAfterBreak="0">
    <w:nsid w:val="645DBE12"/>
    <w:multiLevelType w:val="multilevel"/>
    <w:tmpl w:val="645DBE12"/>
    <w:lvl w:ilvl="0">
      <w:start w:val="1"/>
      <w:numFmt w:val="bullet"/>
      <w:lvlText w:val=""/>
      <w:lvlJc w:val="left"/>
      <w:pPr>
        <w:tabs>
          <w:tab w:val="left" w:pos="1394"/>
        </w:tabs>
        <w:ind w:left="1394" w:hanging="420"/>
      </w:pPr>
      <w:rPr>
        <w:rFonts w:ascii="Wingdings" w:hAnsi="Wingdings" w:hint="default"/>
      </w:rPr>
    </w:lvl>
    <w:lvl w:ilvl="1">
      <w:start w:val="1"/>
      <w:numFmt w:val="lowerLetter"/>
      <w:pStyle w:val="aff0"/>
      <w:lvlText w:val="%2)"/>
      <w:lvlJc w:val="left"/>
      <w:pPr>
        <w:tabs>
          <w:tab w:val="left" w:pos="1876"/>
        </w:tabs>
        <w:ind w:left="1876" w:hanging="482"/>
      </w:pPr>
      <w:rPr>
        <w:rFonts w:ascii="宋体" w:eastAsia="宋体" w:hAnsi="Times New Roman" w:hint="eastAsia"/>
        <w:b w:val="0"/>
        <w:i w:val="0"/>
        <w:spacing w:val="0"/>
        <w:w w:val="100"/>
        <w:position w:val="0"/>
        <w:sz w:val="24"/>
      </w:rPr>
    </w:lvl>
    <w:lvl w:ilvl="2">
      <w:start w:val="1"/>
      <w:numFmt w:val="bullet"/>
      <w:lvlText w:val=""/>
      <w:lvlJc w:val="left"/>
      <w:pPr>
        <w:tabs>
          <w:tab w:val="left" w:pos="2234"/>
        </w:tabs>
        <w:ind w:left="2234" w:hanging="420"/>
      </w:pPr>
      <w:rPr>
        <w:rFonts w:ascii="Wingdings" w:hAnsi="Wingdings" w:hint="default"/>
      </w:rPr>
    </w:lvl>
    <w:lvl w:ilvl="3">
      <w:start w:val="1"/>
      <w:numFmt w:val="bullet"/>
      <w:lvlText w:val=""/>
      <w:lvlJc w:val="left"/>
      <w:pPr>
        <w:tabs>
          <w:tab w:val="left" w:pos="2654"/>
        </w:tabs>
        <w:ind w:left="2654" w:hanging="420"/>
      </w:pPr>
      <w:rPr>
        <w:rFonts w:ascii="Wingdings" w:hAnsi="Wingdings" w:hint="default"/>
      </w:rPr>
    </w:lvl>
    <w:lvl w:ilvl="4">
      <w:start w:val="1"/>
      <w:numFmt w:val="bullet"/>
      <w:lvlText w:val=""/>
      <w:lvlJc w:val="left"/>
      <w:pPr>
        <w:tabs>
          <w:tab w:val="left" w:pos="3074"/>
        </w:tabs>
        <w:ind w:left="3074" w:hanging="420"/>
      </w:pPr>
      <w:rPr>
        <w:rFonts w:ascii="Wingdings" w:hAnsi="Wingdings" w:hint="default"/>
      </w:rPr>
    </w:lvl>
    <w:lvl w:ilvl="5">
      <w:start w:val="1"/>
      <w:numFmt w:val="bullet"/>
      <w:lvlText w:val=""/>
      <w:lvlJc w:val="left"/>
      <w:pPr>
        <w:tabs>
          <w:tab w:val="left" w:pos="3494"/>
        </w:tabs>
        <w:ind w:left="3494" w:hanging="420"/>
      </w:pPr>
      <w:rPr>
        <w:rFonts w:ascii="Wingdings" w:hAnsi="Wingdings" w:hint="default"/>
      </w:rPr>
    </w:lvl>
    <w:lvl w:ilvl="6">
      <w:start w:val="1"/>
      <w:numFmt w:val="bullet"/>
      <w:lvlText w:val=""/>
      <w:lvlJc w:val="left"/>
      <w:pPr>
        <w:tabs>
          <w:tab w:val="left" w:pos="3914"/>
        </w:tabs>
        <w:ind w:left="3914" w:hanging="420"/>
      </w:pPr>
      <w:rPr>
        <w:rFonts w:ascii="Wingdings" w:hAnsi="Wingdings" w:hint="default"/>
      </w:rPr>
    </w:lvl>
    <w:lvl w:ilvl="7">
      <w:start w:val="1"/>
      <w:numFmt w:val="bullet"/>
      <w:lvlText w:val=""/>
      <w:lvlJc w:val="left"/>
      <w:pPr>
        <w:tabs>
          <w:tab w:val="left" w:pos="4334"/>
        </w:tabs>
        <w:ind w:left="4334" w:hanging="420"/>
      </w:pPr>
      <w:rPr>
        <w:rFonts w:ascii="Wingdings" w:hAnsi="Wingdings" w:hint="default"/>
      </w:rPr>
    </w:lvl>
    <w:lvl w:ilvl="8">
      <w:start w:val="1"/>
      <w:numFmt w:val="bullet"/>
      <w:lvlText w:val=""/>
      <w:lvlJc w:val="left"/>
      <w:pPr>
        <w:tabs>
          <w:tab w:val="left" w:pos="4754"/>
        </w:tabs>
        <w:ind w:left="4754" w:hanging="420"/>
      </w:pPr>
      <w:rPr>
        <w:rFonts w:ascii="Wingdings" w:hAnsi="Wingdings" w:hint="default"/>
      </w:rPr>
    </w:lvl>
  </w:abstractNum>
  <w:abstractNum w:abstractNumId="90" w15:restartNumberingAfterBreak="0">
    <w:nsid w:val="645DBE1D"/>
    <w:multiLevelType w:val="multilevel"/>
    <w:tmpl w:val="645DBE1D"/>
    <w:lvl w:ilvl="0">
      <w:start w:val="1"/>
      <w:numFmt w:val="decimal"/>
      <w:lvlText w:val="%1"/>
      <w:lvlJc w:val="left"/>
      <w:pPr>
        <w:ind w:left="425" w:hanging="425"/>
      </w:pPr>
    </w:lvl>
    <w:lvl w:ilvl="1">
      <w:start w:val="1"/>
      <w:numFmt w:val="decimal"/>
      <w:lvlText w:val="%1.%2"/>
      <w:lvlJc w:val="left"/>
      <w:pPr>
        <w:ind w:left="992" w:hanging="567"/>
      </w:pPr>
      <w:rPr>
        <w:rFonts w:ascii="宋体" w:eastAsia="宋体" w:hAnsi="宋体"/>
      </w:rPr>
    </w:lvl>
    <w:lvl w:ilvl="2">
      <w:start w:val="1"/>
      <w:numFmt w:val="decimal"/>
      <w:pStyle w:val="aff1"/>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1" w15:restartNumberingAfterBreak="0">
    <w:nsid w:val="645DBE28"/>
    <w:multiLevelType w:val="multilevel"/>
    <w:tmpl w:val="645DBE28"/>
    <w:lvl w:ilvl="0">
      <w:start w:val="1"/>
      <w:numFmt w:val="decimal"/>
      <w:pStyle w:val="1RML"/>
      <w:lvlText w:val="%1"/>
      <w:lvlJc w:val="left"/>
      <w:pPr>
        <w:ind w:left="425" w:hanging="425"/>
      </w:pPr>
    </w:lvl>
    <w:lvl w:ilvl="1">
      <w:start w:val="1"/>
      <w:numFmt w:val="decimal"/>
      <w:pStyle w:val="12RML"/>
      <w:lvlText w:val="%1.%2"/>
      <w:lvlJc w:val="left"/>
      <w:pPr>
        <w:ind w:left="992" w:hanging="567"/>
      </w:pPr>
      <w:rPr>
        <w:rFonts w:ascii="Times New Roman" w:hAnsi="Times New Roman" w:cs="Times New Roman"/>
        <w:b w:val="0"/>
        <w:bCs w:val="0"/>
        <w:i w:val="0"/>
        <w:iCs w:val="0"/>
        <w:caps w:val="0"/>
        <w:smallCaps w:val="0"/>
        <w:strike w:val="0"/>
        <w:dstrike w:val="0"/>
        <w:vanish w:val="0"/>
        <w:color w:val="000000"/>
        <w:spacing w:val="0"/>
        <w:kern w:val="0"/>
        <w:position w:val="0"/>
        <w:u w:val="none"/>
        <w:vertAlign w:val="baseline"/>
      </w:rPr>
    </w:lvl>
    <w:lvl w:ilvl="2">
      <w:start w:val="1"/>
      <w:numFmt w:val="decimal"/>
      <w:pStyle w:val="123RML"/>
      <w:lvlText w:val="%1.%2.%3"/>
      <w:lvlJc w:val="left"/>
      <w:pPr>
        <w:ind w:left="1418" w:hanging="567"/>
      </w:pPr>
      <w:rPr>
        <w:rFonts w:ascii="Times New Roman" w:hAnsi="Times New Roman" w:cs="Times New Roman"/>
        <w:b w:val="0"/>
        <w:bCs w:val="0"/>
        <w:i w:val="0"/>
        <w:iCs w:val="0"/>
        <w:caps w:val="0"/>
        <w:smallCaps w:val="0"/>
        <w:strike w:val="0"/>
        <w:dstrike w:val="0"/>
        <w:vanish w:val="0"/>
        <w:color w:val="000000"/>
        <w:spacing w:val="0"/>
        <w:kern w:val="0"/>
        <w:position w:val="0"/>
        <w:u w:val="none"/>
        <w:vertAlign w:val="baseline"/>
      </w:rPr>
    </w:lvl>
    <w:lvl w:ilvl="3">
      <w:start w:val="1"/>
      <w:numFmt w:val="decimal"/>
      <w:pStyle w:val="1234RML"/>
      <w:lvlText w:val="%1.%2.%3.%4"/>
      <w:lvlJc w:val="left"/>
      <w:pPr>
        <w:ind w:left="708" w:hanging="708"/>
      </w:pPr>
      <w:rPr>
        <w:rFonts w:ascii="Times New Roman" w:hAnsi="Times New Roman" w:cs="Times New Roman"/>
        <w:b w:val="0"/>
        <w:bCs w:val="0"/>
        <w:i w:val="0"/>
        <w:iCs w:val="0"/>
        <w:caps w:val="0"/>
        <w:smallCaps w:val="0"/>
        <w:strike w:val="0"/>
        <w:dstrike w:val="0"/>
        <w:vanish w:val="0"/>
        <w:color w:val="000000"/>
        <w:spacing w:val="0"/>
        <w:kern w:val="0"/>
        <w:position w:val="0"/>
        <w:u w:val="none"/>
        <w:vertAlign w:val="baseline"/>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2" w15:restartNumberingAfterBreak="0">
    <w:nsid w:val="645DBE33"/>
    <w:multiLevelType w:val="multilevel"/>
    <w:tmpl w:val="645DBE33"/>
    <w:lvl w:ilvl="0">
      <w:start w:val="1"/>
      <w:numFmt w:val="lowerLetter"/>
      <w:pStyle w:val="aRML"/>
      <w:lvlText w:val="%1)"/>
      <w:lvlJc w:val="left"/>
      <w:pPr>
        <w:snapToGrid w:val="0"/>
        <w:ind w:left="846" w:hanging="420"/>
      </w:pPr>
      <w:rPr>
        <w:rFonts w:ascii="Times New Roman" w:hAnsi="Times New Roman" w:cs="Times New Roman"/>
        <w:b w:val="0"/>
        <w:bCs w:val="0"/>
        <w:i w:val="0"/>
        <w:iCs w:val="0"/>
        <w:caps w:val="0"/>
        <w:smallCaps w:val="0"/>
        <w:strike w:val="0"/>
        <w:dstrike w:val="0"/>
        <w:vanish w:val="0"/>
        <w:color w:val="000000"/>
        <w:spacing w:val="0"/>
        <w:w w:val="1"/>
        <w:kern w:val="0"/>
        <w:position w:val="0"/>
        <w:szCs w:val="2"/>
        <w:u w:val="none"/>
        <w:vertAlign w:val="baseline"/>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3" w15:restartNumberingAfterBreak="0">
    <w:nsid w:val="645DBE3E"/>
    <w:multiLevelType w:val="multilevel"/>
    <w:tmpl w:val="645DBE3E"/>
    <w:lvl w:ilvl="0">
      <w:start w:val="1"/>
      <w:numFmt w:val="lowerLetter"/>
      <w:lvlText w:val="%1)"/>
      <w:lvlJc w:val="left"/>
      <w:pPr>
        <w:tabs>
          <w:tab w:val="left" w:pos="896"/>
        </w:tabs>
        <w:ind w:left="896" w:hanging="420"/>
      </w:pPr>
    </w:lvl>
    <w:lvl w:ilvl="1">
      <w:start w:val="1"/>
      <w:numFmt w:val="decimal"/>
      <w:pStyle w:val="aff2"/>
      <w:lvlText w:val="%2)"/>
      <w:lvlJc w:val="left"/>
      <w:pPr>
        <w:tabs>
          <w:tab w:val="left" w:pos="1256"/>
        </w:tabs>
        <w:ind w:left="1256"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lowerRoman"/>
      <w:lvlText w:val="%6."/>
      <w:lvlJc w:val="right"/>
      <w:pPr>
        <w:tabs>
          <w:tab w:val="left" w:pos="2996"/>
        </w:tabs>
        <w:ind w:left="2996" w:hanging="42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4" w15:restartNumberingAfterBreak="0">
    <w:nsid w:val="645DBE49"/>
    <w:multiLevelType w:val="multilevel"/>
    <w:tmpl w:val="645DBE49"/>
    <w:lvl w:ilvl="0">
      <w:start w:val="1"/>
      <w:numFmt w:val="lowerLetter"/>
      <w:pStyle w:val="aff3"/>
      <w:lvlText w:val="%1)"/>
      <w:lvlJc w:val="left"/>
      <w:pPr>
        <w:ind w:left="84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5" w15:restartNumberingAfterBreak="0">
    <w:nsid w:val="645DBE5F"/>
    <w:multiLevelType w:val="multilevel"/>
    <w:tmpl w:val="645DBE5F"/>
    <w:lvl w:ilvl="0">
      <w:start w:val="1"/>
      <w:numFmt w:val="decimal"/>
      <w:pStyle w:val="14"/>
      <w:lvlText w:val="%1."/>
      <w:lvlJc w:val="left"/>
      <w:pPr>
        <w:tabs>
          <w:tab w:val="left" w:pos="420"/>
        </w:tabs>
        <w:ind w:left="420" w:hanging="42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6" w15:restartNumberingAfterBreak="0">
    <w:nsid w:val="645DBE6A"/>
    <w:multiLevelType w:val="multilevel"/>
    <w:tmpl w:val="645DBE6A"/>
    <w:lvl w:ilvl="0">
      <w:start w:val="1"/>
      <w:numFmt w:val="decimal"/>
      <w:pStyle w:val="jsbgBT1"/>
      <w:suff w:val="nothing"/>
      <w:lvlText w:val="%1"/>
      <w:lvlJc w:val="left"/>
      <w:pPr>
        <w:ind w:left="0" w:firstLine="0"/>
      </w:pPr>
      <w:rPr>
        <w:vanish/>
      </w:rPr>
    </w:lvl>
    <w:lvl w:ilvl="1">
      <w:start w:val="1"/>
      <w:numFmt w:val="decimal"/>
      <w:pStyle w:val="jsbgBT2"/>
      <w:lvlText w:val="%1.%2"/>
      <w:lvlJc w:val="left"/>
      <w:pPr>
        <w:tabs>
          <w:tab w:val="left" w:pos="1134"/>
        </w:tabs>
        <w:ind w:left="431" w:firstLine="136"/>
      </w:pPr>
    </w:lvl>
    <w:lvl w:ilvl="2">
      <w:start w:val="1"/>
      <w:numFmt w:val="decimal"/>
      <w:pStyle w:val="jsbgBT3"/>
      <w:lvlText w:val="%1.%2.%3"/>
      <w:lvlJc w:val="left"/>
      <w:pPr>
        <w:tabs>
          <w:tab w:val="left" w:pos="1134"/>
        </w:tabs>
        <w:ind w:left="431" w:firstLine="136"/>
      </w:pPr>
    </w:lvl>
    <w:lvl w:ilvl="3">
      <w:start w:val="1"/>
      <w:numFmt w:val="decimal"/>
      <w:pStyle w:val="jsbgBT4"/>
      <w:lvlText w:val="%1.%2.%3.%4"/>
      <w:lvlJc w:val="left"/>
      <w:pPr>
        <w:tabs>
          <w:tab w:val="left" w:pos="1134"/>
        </w:tabs>
        <w:ind w:left="431" w:firstLine="136"/>
      </w:pPr>
    </w:lvl>
    <w:lvl w:ilvl="4">
      <w:start w:val="1"/>
      <w:numFmt w:val="decimal"/>
      <w:lvlText w:val="%1.%2.%3.%4.%5"/>
      <w:lvlJc w:val="left"/>
      <w:pPr>
        <w:tabs>
          <w:tab w:val="left" w:pos="1089"/>
        </w:tabs>
        <w:ind w:left="431" w:firstLine="136"/>
      </w:pPr>
    </w:lvl>
    <w:lvl w:ilvl="5">
      <w:start w:val="1"/>
      <w:numFmt w:val="decimal"/>
      <w:lvlText w:val="%1.%2.%3.%4.%5.%6"/>
      <w:lvlJc w:val="left"/>
      <w:pPr>
        <w:tabs>
          <w:tab w:val="left" w:pos="1089"/>
        </w:tabs>
        <w:ind w:left="431" w:firstLine="136"/>
      </w:pPr>
    </w:lvl>
    <w:lvl w:ilvl="6">
      <w:start w:val="1"/>
      <w:numFmt w:val="decimal"/>
      <w:lvlText w:val="%1.%2.%3.%4.%5.%6.%7"/>
      <w:lvlJc w:val="left"/>
      <w:pPr>
        <w:tabs>
          <w:tab w:val="left" w:pos="1089"/>
        </w:tabs>
        <w:ind w:left="431" w:firstLine="136"/>
      </w:pPr>
    </w:lvl>
    <w:lvl w:ilvl="7">
      <w:start w:val="1"/>
      <w:numFmt w:val="decimal"/>
      <w:lvlText w:val="%1.%2.%3.%4.%5.%6.%7.%8"/>
      <w:lvlJc w:val="left"/>
      <w:pPr>
        <w:tabs>
          <w:tab w:val="left" w:pos="1089"/>
        </w:tabs>
        <w:ind w:left="431" w:firstLine="136"/>
      </w:pPr>
    </w:lvl>
    <w:lvl w:ilvl="8">
      <w:start w:val="1"/>
      <w:numFmt w:val="decimal"/>
      <w:lvlText w:val="%1.%2.%3.%4.%5.%6.%7.%8.%9"/>
      <w:lvlJc w:val="left"/>
      <w:pPr>
        <w:ind w:left="431" w:firstLine="136"/>
      </w:pPr>
    </w:lvl>
  </w:abstractNum>
  <w:abstractNum w:abstractNumId="97" w15:restartNumberingAfterBreak="0">
    <w:nsid w:val="645DBE80"/>
    <w:multiLevelType w:val="multilevel"/>
    <w:tmpl w:val="645DBE80"/>
    <w:lvl w:ilvl="0">
      <w:start w:val="1"/>
      <w:numFmt w:val="lowerLetter"/>
      <w:pStyle w:val="abc3"/>
      <w:lvlText w:val="%1)"/>
      <w:lvlJc w:val="left"/>
      <w:pPr>
        <w:ind w:left="902" w:hanging="420"/>
      </w:pPr>
      <w:rPr>
        <w:b w:val="0"/>
        <w:i w:val="0"/>
        <w:color w:val="auto"/>
        <w:spacing w:val="0"/>
        <w:w w:val="100"/>
        <w:position w:val="0"/>
        <w:sz w:val="24"/>
        <w:szCs w:val="24"/>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8" w15:restartNumberingAfterBreak="0">
    <w:nsid w:val="645DBE8B"/>
    <w:multiLevelType w:val="multilevel"/>
    <w:tmpl w:val="645DBE8B"/>
    <w:lvl w:ilvl="0">
      <w:start w:val="1"/>
      <w:numFmt w:val="japaneseCounting"/>
      <w:pStyle w:val="swiee5"/>
      <w:lvlText w:val="（%1）"/>
      <w:lvlJc w:val="left"/>
      <w:pPr>
        <w:tabs>
          <w:tab w:val="left" w:pos="975"/>
        </w:tabs>
        <w:ind w:left="975" w:hanging="975"/>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9" w15:restartNumberingAfterBreak="0">
    <w:nsid w:val="645DBE96"/>
    <w:multiLevelType w:val="multilevel"/>
    <w:tmpl w:val="645DBE96"/>
    <w:lvl w:ilvl="0">
      <w:start w:val="1"/>
      <w:numFmt w:val="decimal"/>
      <w:pStyle w:val="aff4"/>
      <w:lvlText w:val="%1"/>
      <w:lvlJc w:val="left"/>
      <w:pPr>
        <w:ind w:left="425" w:hanging="425"/>
      </w:pPr>
    </w:lvl>
    <w:lvl w:ilvl="1">
      <w:start w:val="1"/>
      <w:numFmt w:val="decimal"/>
      <w:pStyle w:val="aff5"/>
      <w:lvlText w:val="%1.%2"/>
      <w:lvlJc w:val="left"/>
      <w:pPr>
        <w:ind w:left="992" w:hanging="567"/>
      </w:pPr>
    </w:lvl>
    <w:lvl w:ilvl="2">
      <w:start w:val="1"/>
      <w:numFmt w:val="decimal"/>
      <w:pStyle w:val="aff6"/>
      <w:lvlText w:val="%1.%2.%3"/>
      <w:lvlJc w:val="left"/>
      <w:rPr>
        <w:rFonts w:ascii="Times New Roman" w:hAnsi="Times New Roman" w:cs="Times New Roman"/>
        <w:b w:val="0"/>
        <w:bCs w:val="0"/>
        <w:i w:val="0"/>
        <w:iCs w:val="0"/>
        <w:caps w:val="0"/>
        <w:smallCaps w:val="0"/>
        <w:strike w:val="0"/>
        <w:dstrike w:val="0"/>
        <w:vanish w:val="0"/>
        <w:color w:val="000000"/>
        <w:spacing w:val="0"/>
        <w:w w:val="1"/>
        <w:kern w:val="0"/>
        <w:position w:val="0"/>
        <w:szCs w:val="2"/>
        <w:u w:val="none"/>
        <w:vertAlign w:val="baseline"/>
      </w:rPr>
    </w:lvl>
    <w:lvl w:ilvl="3">
      <w:start w:val="1"/>
      <w:numFmt w:val="decimal"/>
      <w:pStyle w:val="aff7"/>
      <w:lvlText w:val="%1.%2.%3.%4"/>
      <w:lvlJc w:val="left"/>
      <w:rPr>
        <w:rFonts w:ascii="Times New Roman" w:hAnsi="Times New Roman" w:cs="Times New Roman"/>
        <w:b w:val="0"/>
        <w:bCs w:val="0"/>
        <w:i w:val="0"/>
        <w:iCs w:val="0"/>
        <w:caps w:val="0"/>
        <w:smallCaps w:val="0"/>
        <w:strike w:val="0"/>
        <w:dstrike w:val="0"/>
        <w:vanish w:val="0"/>
        <w:color w:val="000000"/>
        <w:spacing w:val="0"/>
        <w:w w:val="1"/>
        <w:kern w:val="0"/>
        <w:position w:val="0"/>
        <w:szCs w:val="2"/>
        <w:u w:val="none"/>
        <w:vertAlign w:val="baseline"/>
      </w:rPr>
    </w:lvl>
    <w:lvl w:ilvl="4">
      <w:start w:val="1"/>
      <w:numFmt w:val="decimal"/>
      <w:pStyle w:val="aff8"/>
      <w:lvlText w:val="%1.%2.%3.%4.%5"/>
      <w:lvlJc w:val="left"/>
      <w:rPr>
        <w:rFonts w:ascii="Times New Roman" w:hAnsi="Times New Roman" w:cs="Times New Roman"/>
        <w:b w:val="0"/>
        <w:bCs w:val="0"/>
        <w:i w:val="0"/>
        <w:iCs w:val="0"/>
        <w:caps w:val="0"/>
        <w:smallCaps w:val="0"/>
        <w:strike w:val="0"/>
        <w:dstrike w:val="0"/>
        <w:vanish w:val="0"/>
        <w:color w:val="000000"/>
        <w:spacing w:val="0"/>
        <w:w w:val="1"/>
        <w:kern w:val="0"/>
        <w:position w:val="0"/>
        <w:szCs w:val="2"/>
        <w:u w:val="none"/>
        <w:vertAlign w:val="baseline"/>
      </w:r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0" w15:restartNumberingAfterBreak="0">
    <w:nsid w:val="645DBEAC"/>
    <w:multiLevelType w:val="multilevel"/>
    <w:tmpl w:val="645DBEAC"/>
    <w:lvl w:ilvl="0">
      <w:start w:val="1"/>
      <w:numFmt w:val="decimal"/>
      <w:lvlText w:val="%1."/>
      <w:lvlJc w:val="left"/>
      <w:pPr>
        <w:ind w:left="425" w:hanging="425"/>
      </w:pPr>
      <w:rPr>
        <w:lang w:val="en-US"/>
      </w:rPr>
    </w:lvl>
    <w:lvl w:ilvl="1">
      <w:start w:val="1"/>
      <w:numFmt w:val="decimal"/>
      <w:pStyle w:val="AAA-2"/>
      <w:lvlText w:val="%1.%2."/>
      <w:lvlJc w:val="left"/>
      <w:pPr>
        <w:ind w:left="851" w:hanging="567"/>
      </w:pPr>
    </w:lvl>
    <w:lvl w:ilvl="2">
      <w:start w:val="1"/>
      <w:numFmt w:val="decimal"/>
      <w:pStyle w:val="aff9"/>
      <w:lvlText w:val="%1.%2.%3."/>
      <w:lvlJc w:val="left"/>
      <w:pPr>
        <w:ind w:left="709" w:hanging="709"/>
      </w:pPr>
    </w:lvl>
    <w:lvl w:ilvl="3">
      <w:start w:val="1"/>
      <w:numFmt w:val="decimal"/>
      <w:pStyle w:val="affa"/>
      <w:lvlText w:val="%1.%2.%3.%4."/>
      <w:lvlJc w:val="left"/>
      <w:pPr>
        <w:ind w:left="851" w:hanging="851"/>
      </w:pPr>
    </w:lvl>
    <w:lvl w:ilvl="4">
      <w:start w:val="1"/>
      <w:numFmt w:val="decimal"/>
      <w:pStyle w:val="affb"/>
      <w:lvlText w:val="%1.%2.%3.%4.%5."/>
      <w:lvlJc w:val="left"/>
      <w:pPr>
        <w:ind w:left="992" w:hanging="992"/>
      </w:pPr>
    </w:lvl>
    <w:lvl w:ilvl="5">
      <w:start w:val="1"/>
      <w:numFmt w:val="decimal"/>
      <w:pStyle w:val="AAA-6"/>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1" w15:restartNumberingAfterBreak="0">
    <w:nsid w:val="667437AC"/>
    <w:multiLevelType w:val="multilevel"/>
    <w:tmpl w:val="667437AC"/>
    <w:lvl w:ilvl="0">
      <w:start w:val="1"/>
      <w:numFmt w:val="bullet"/>
      <w:pStyle w:val="NotesTextList"/>
      <w:lvlText w:val=""/>
      <w:lvlJc w:val="left"/>
      <w:pPr>
        <w:tabs>
          <w:tab w:val="left" w:pos="2359"/>
        </w:tabs>
        <w:ind w:left="2359" w:hanging="284"/>
      </w:pPr>
      <w:rPr>
        <w:rFonts w:ascii="Wingdings" w:hAnsi="Wingdings" w:cs="Wingdings" w:hint="default"/>
        <w:position w:val="1"/>
        <w:sz w:val="13"/>
        <w:szCs w:val="13"/>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02" w15:restartNumberingAfterBreak="0">
    <w:nsid w:val="68B10A75"/>
    <w:multiLevelType w:val="multilevel"/>
    <w:tmpl w:val="68B10A75"/>
    <w:lvl w:ilvl="0">
      <w:start w:val="1"/>
      <w:numFmt w:val="decimal"/>
      <w:pStyle w:val="32"/>
      <w:lvlText w:val="图3.%1"/>
      <w:lvlJc w:val="left"/>
      <w:pPr>
        <w:ind w:left="420" w:hanging="420"/>
      </w:pPr>
      <w:rPr>
        <w:rFonts w:ascii="Times New Roman" w:hAnsi="Times New Roman" w:cs="Times New Roman"/>
        <w:b w:val="0"/>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3" w15:restartNumberingAfterBreak="0">
    <w:nsid w:val="693556BE"/>
    <w:multiLevelType w:val="multilevel"/>
    <w:tmpl w:val="693556BE"/>
    <w:lvl w:ilvl="0">
      <w:start w:val="1"/>
      <w:numFmt w:val="chineseCountingThousand"/>
      <w:pStyle w:val="affc"/>
      <w:suff w:val="nothing"/>
      <w:lvlText w:val="第%1章"/>
      <w:lvlJc w:val="left"/>
      <w:pPr>
        <w:ind w:left="0" w:firstLine="0"/>
      </w:pPr>
      <w:rPr>
        <w:rFonts w:hint="eastAsia"/>
      </w:rPr>
    </w:lvl>
    <w:lvl w:ilvl="1">
      <w:start w:val="1"/>
      <w:numFmt w:val="none"/>
      <w:pStyle w:val="affd"/>
      <w:suff w:val="nothing"/>
      <w:lvlText w:val=""/>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04" w15:restartNumberingAfterBreak="0">
    <w:nsid w:val="69B45CAC"/>
    <w:multiLevelType w:val="multilevel"/>
    <w:tmpl w:val="69B45CAC"/>
    <w:lvl w:ilvl="0">
      <w:start w:val="1"/>
      <w:numFmt w:val="ideographDigital"/>
      <w:suff w:val="space"/>
      <w:lvlText w:val="附件%1"/>
      <w:lvlJc w:val="left"/>
      <w:pPr>
        <w:ind w:left="432" w:hanging="432"/>
      </w:pPr>
      <w:rPr>
        <w:rFonts w:hint="eastAsia"/>
      </w:rPr>
    </w:lvl>
    <w:lvl w:ilvl="1">
      <w:start w:val="1"/>
      <w:numFmt w:val="decimal"/>
      <w:isLgl/>
      <w:suff w:val="space"/>
      <w:lvlText w:val="%1.%2"/>
      <w:lvlJc w:val="left"/>
      <w:pPr>
        <w:ind w:left="576" w:hanging="576"/>
      </w:pPr>
      <w:rPr>
        <w:rFonts w:hint="eastAsia"/>
      </w:rPr>
    </w:lvl>
    <w:lvl w:ilvl="2">
      <w:start w:val="1"/>
      <w:numFmt w:val="decimal"/>
      <w:pStyle w:val="16"/>
      <w:isLgl/>
      <w:suff w:val="space"/>
      <w:lvlText w:val="%1.%2.%3"/>
      <w:lvlJc w:val="left"/>
      <w:pPr>
        <w:ind w:left="720" w:hanging="720"/>
      </w:pPr>
      <w:rPr>
        <w:rFonts w:hint="eastAsia"/>
      </w:rPr>
    </w:lvl>
    <w:lvl w:ilvl="3">
      <w:start w:val="1"/>
      <w:numFmt w:val="decimal"/>
      <w:isLgl/>
      <w:suff w:val="space"/>
      <w:lvlText w:val="%1.%2.%3.%4"/>
      <w:lvlJc w:val="left"/>
      <w:pPr>
        <w:ind w:left="864" w:hanging="864"/>
      </w:pPr>
      <w:rPr>
        <w:rFonts w:hint="eastAsia"/>
      </w:rPr>
    </w:lvl>
    <w:lvl w:ilvl="4">
      <w:start w:val="1"/>
      <w:numFmt w:val="decimal"/>
      <w:isLg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05" w15:restartNumberingAfterBreak="0">
    <w:nsid w:val="6A9E02B3"/>
    <w:multiLevelType w:val="multilevel"/>
    <w:tmpl w:val="6A9E02B3"/>
    <w:lvl w:ilvl="0">
      <w:start w:val="1"/>
      <w:numFmt w:val="bullet"/>
      <w:pStyle w:val="ItemList"/>
      <w:lvlText w:val=""/>
      <w:lvlJc w:val="left"/>
      <w:pPr>
        <w:ind w:left="1017" w:hanging="420"/>
      </w:pPr>
      <w:rPr>
        <w:rFonts w:ascii="Wingdings" w:hAnsi="Wingdings" w:hint="default"/>
      </w:rPr>
    </w:lvl>
    <w:lvl w:ilvl="1">
      <w:start w:val="1"/>
      <w:numFmt w:val="bullet"/>
      <w:lvlText w:val=""/>
      <w:lvlJc w:val="left"/>
      <w:pPr>
        <w:ind w:left="1437" w:hanging="420"/>
      </w:pPr>
      <w:rPr>
        <w:rFonts w:ascii="Wingdings" w:hAnsi="Wingdings" w:hint="default"/>
      </w:rPr>
    </w:lvl>
    <w:lvl w:ilvl="2">
      <w:start w:val="1"/>
      <w:numFmt w:val="bullet"/>
      <w:lvlText w:val=""/>
      <w:lvlJc w:val="left"/>
      <w:pPr>
        <w:ind w:left="1857" w:hanging="420"/>
      </w:pPr>
      <w:rPr>
        <w:rFonts w:ascii="Wingdings" w:hAnsi="Wingdings" w:hint="default"/>
      </w:rPr>
    </w:lvl>
    <w:lvl w:ilvl="3">
      <w:start w:val="1"/>
      <w:numFmt w:val="bullet"/>
      <w:lvlText w:val=""/>
      <w:lvlJc w:val="left"/>
      <w:pPr>
        <w:ind w:left="2277" w:hanging="420"/>
      </w:pPr>
      <w:rPr>
        <w:rFonts w:ascii="Wingdings" w:hAnsi="Wingdings" w:hint="default"/>
      </w:rPr>
    </w:lvl>
    <w:lvl w:ilvl="4">
      <w:start w:val="1"/>
      <w:numFmt w:val="bullet"/>
      <w:lvlText w:val=""/>
      <w:lvlJc w:val="left"/>
      <w:pPr>
        <w:ind w:left="2697" w:hanging="420"/>
      </w:pPr>
      <w:rPr>
        <w:rFonts w:ascii="Wingdings" w:hAnsi="Wingdings" w:hint="default"/>
      </w:rPr>
    </w:lvl>
    <w:lvl w:ilvl="5">
      <w:start w:val="1"/>
      <w:numFmt w:val="bullet"/>
      <w:lvlText w:val=""/>
      <w:lvlJc w:val="left"/>
      <w:pPr>
        <w:ind w:left="3117" w:hanging="420"/>
      </w:pPr>
      <w:rPr>
        <w:rFonts w:ascii="Wingdings" w:hAnsi="Wingdings" w:hint="default"/>
      </w:rPr>
    </w:lvl>
    <w:lvl w:ilvl="6">
      <w:start w:val="1"/>
      <w:numFmt w:val="bullet"/>
      <w:lvlText w:val=""/>
      <w:lvlJc w:val="left"/>
      <w:pPr>
        <w:ind w:left="3537" w:hanging="420"/>
      </w:pPr>
      <w:rPr>
        <w:rFonts w:ascii="Wingdings" w:hAnsi="Wingdings" w:hint="default"/>
      </w:rPr>
    </w:lvl>
    <w:lvl w:ilvl="7">
      <w:start w:val="1"/>
      <w:numFmt w:val="bullet"/>
      <w:lvlText w:val=""/>
      <w:lvlJc w:val="left"/>
      <w:pPr>
        <w:ind w:left="3957" w:hanging="420"/>
      </w:pPr>
      <w:rPr>
        <w:rFonts w:ascii="Wingdings" w:hAnsi="Wingdings" w:hint="default"/>
      </w:rPr>
    </w:lvl>
    <w:lvl w:ilvl="8">
      <w:start w:val="1"/>
      <w:numFmt w:val="bullet"/>
      <w:lvlText w:val=""/>
      <w:lvlJc w:val="left"/>
      <w:pPr>
        <w:ind w:left="4377" w:hanging="420"/>
      </w:pPr>
      <w:rPr>
        <w:rFonts w:ascii="Wingdings" w:hAnsi="Wingdings" w:hint="default"/>
      </w:rPr>
    </w:lvl>
  </w:abstractNum>
  <w:abstractNum w:abstractNumId="106" w15:restartNumberingAfterBreak="0">
    <w:nsid w:val="6C0B3CB0"/>
    <w:multiLevelType w:val="multilevel"/>
    <w:tmpl w:val="6C0B3CB0"/>
    <w:lvl w:ilvl="0">
      <w:start w:val="1"/>
      <w:numFmt w:val="bullet"/>
      <w:pStyle w:val="33SWIEE"/>
      <w:lvlText w:val=""/>
      <w:lvlJc w:val="left"/>
      <w:pPr>
        <w:tabs>
          <w:tab w:val="left" w:pos="1758"/>
        </w:tabs>
        <w:ind w:left="1758" w:hanging="397"/>
      </w:pPr>
      <w:rPr>
        <w:rFonts w:ascii="Wingdings" w:hAnsi="Wingdings" w:cs="Times New Roman" w:hint="default"/>
      </w:rPr>
    </w:lvl>
    <w:lvl w:ilvl="1">
      <w:start w:val="1"/>
      <w:numFmt w:val="bullet"/>
      <w:lvlText w:val=""/>
      <w:lvlJc w:val="left"/>
      <w:pPr>
        <w:tabs>
          <w:tab w:val="left" w:pos="840"/>
        </w:tabs>
        <w:ind w:left="840" w:hanging="420"/>
      </w:pPr>
      <w:rPr>
        <w:rFonts w:ascii="Wingdings" w:hAnsi="Wingdings" w:cs="Times New Roman" w:hint="default"/>
      </w:rPr>
    </w:lvl>
    <w:lvl w:ilvl="2">
      <w:start w:val="1"/>
      <w:numFmt w:val="bullet"/>
      <w:lvlText w:val=""/>
      <w:lvlJc w:val="left"/>
      <w:pPr>
        <w:tabs>
          <w:tab w:val="left" w:pos="1260"/>
        </w:tabs>
        <w:ind w:left="1260" w:hanging="420"/>
      </w:pPr>
      <w:rPr>
        <w:rFonts w:ascii="Wingdings" w:hAnsi="Wingdings" w:cs="Times New Roman" w:hint="default"/>
      </w:rPr>
    </w:lvl>
    <w:lvl w:ilvl="3">
      <w:start w:val="1"/>
      <w:numFmt w:val="bullet"/>
      <w:lvlText w:val=""/>
      <w:lvlJc w:val="left"/>
      <w:pPr>
        <w:tabs>
          <w:tab w:val="left" w:pos="1680"/>
        </w:tabs>
        <w:ind w:left="1680" w:hanging="420"/>
      </w:pPr>
      <w:rPr>
        <w:rFonts w:ascii="Wingdings" w:hAnsi="Wingdings" w:cs="Times New Roman" w:hint="default"/>
      </w:rPr>
    </w:lvl>
    <w:lvl w:ilvl="4">
      <w:start w:val="1"/>
      <w:numFmt w:val="bullet"/>
      <w:lvlText w:val=""/>
      <w:lvlJc w:val="left"/>
      <w:pPr>
        <w:tabs>
          <w:tab w:val="left" w:pos="2100"/>
        </w:tabs>
        <w:ind w:left="2100" w:hanging="420"/>
      </w:pPr>
      <w:rPr>
        <w:rFonts w:ascii="Wingdings" w:hAnsi="Wingdings" w:cs="Times New Roman" w:hint="default"/>
      </w:rPr>
    </w:lvl>
    <w:lvl w:ilvl="5">
      <w:start w:val="1"/>
      <w:numFmt w:val="bullet"/>
      <w:lvlText w:val=""/>
      <w:lvlJc w:val="left"/>
      <w:pPr>
        <w:tabs>
          <w:tab w:val="left" w:pos="2520"/>
        </w:tabs>
        <w:ind w:left="2520" w:hanging="420"/>
      </w:pPr>
      <w:rPr>
        <w:rFonts w:ascii="Wingdings" w:hAnsi="Wingdings" w:cs="Times New Roman" w:hint="default"/>
      </w:rPr>
    </w:lvl>
    <w:lvl w:ilvl="6">
      <w:start w:val="1"/>
      <w:numFmt w:val="bullet"/>
      <w:lvlText w:val=""/>
      <w:lvlJc w:val="left"/>
      <w:pPr>
        <w:tabs>
          <w:tab w:val="left" w:pos="2940"/>
        </w:tabs>
        <w:ind w:left="2940" w:hanging="420"/>
      </w:pPr>
      <w:rPr>
        <w:rFonts w:ascii="Wingdings" w:hAnsi="Wingdings" w:cs="Times New Roman" w:hint="default"/>
      </w:rPr>
    </w:lvl>
    <w:lvl w:ilvl="7">
      <w:start w:val="1"/>
      <w:numFmt w:val="bullet"/>
      <w:lvlText w:val=""/>
      <w:lvlJc w:val="left"/>
      <w:pPr>
        <w:tabs>
          <w:tab w:val="left" w:pos="3360"/>
        </w:tabs>
        <w:ind w:left="3360" w:hanging="420"/>
      </w:pPr>
      <w:rPr>
        <w:rFonts w:ascii="Wingdings" w:hAnsi="Wingdings" w:cs="Times New Roman" w:hint="default"/>
      </w:rPr>
    </w:lvl>
    <w:lvl w:ilvl="8">
      <w:start w:val="1"/>
      <w:numFmt w:val="bullet"/>
      <w:lvlText w:val=""/>
      <w:lvlJc w:val="left"/>
      <w:pPr>
        <w:tabs>
          <w:tab w:val="left" w:pos="3780"/>
        </w:tabs>
        <w:ind w:left="3780" w:hanging="420"/>
      </w:pPr>
      <w:rPr>
        <w:rFonts w:ascii="Wingdings" w:hAnsi="Wingdings" w:cs="Times New Roman" w:hint="default"/>
      </w:rPr>
    </w:lvl>
  </w:abstractNum>
  <w:abstractNum w:abstractNumId="107" w15:restartNumberingAfterBreak="0">
    <w:nsid w:val="6CEA2025"/>
    <w:multiLevelType w:val="multilevel"/>
    <w:tmpl w:val="6CEA2025"/>
    <w:lvl w:ilvl="0">
      <w:start w:val="1"/>
      <w:numFmt w:val="none"/>
      <w:suff w:val="nothing"/>
      <w:lvlText w:val="%1"/>
      <w:lvlJc w:val="left"/>
      <w:pPr>
        <w:ind w:left="0" w:firstLine="0"/>
      </w:pPr>
      <w:rPr>
        <w:rFonts w:ascii="黑体" w:eastAsia="黑体" w:hAnsi="Times New Roman" w:hint="eastAsia"/>
        <w:b/>
        <w:i w:val="0"/>
        <w:sz w:val="20"/>
      </w:rPr>
    </w:lvl>
    <w:lvl w:ilvl="1">
      <w:start w:val="1"/>
      <w:numFmt w:val="decimal"/>
      <w:suff w:val="nothing"/>
      <w:lvlText w:val="%1%2　"/>
      <w:lvlJc w:val="left"/>
      <w:pPr>
        <w:ind w:left="0" w:firstLine="0"/>
      </w:pPr>
      <w:rPr>
        <w:rFonts w:ascii="黑体" w:eastAsia="黑体" w:hAnsi="Times New Roman" w:hint="eastAsia"/>
        <w:b w:val="0"/>
        <w:i w:val="0"/>
        <w:caps w:val="0"/>
        <w:strike w:val="0"/>
        <w:dstrike w:val="0"/>
        <w:snapToGrid w:val="0"/>
        <w:vanish w:val="0"/>
        <w:color w:val="000000"/>
        <w:spacing w:val="0"/>
        <w:w w:val="100"/>
        <w:kern w:val="0"/>
        <w:position w:val="0"/>
        <w:sz w:val="28"/>
        <w:szCs w:val="28"/>
        <w:vertAlign w:val="baseline"/>
      </w:rPr>
    </w:lvl>
    <w:lvl w:ilvl="2">
      <w:start w:val="1"/>
      <w:numFmt w:val="decimal"/>
      <w:suff w:val="nothing"/>
      <w:lvlText w:val="%1%2.%3　"/>
      <w:lvlJc w:val="left"/>
      <w:pPr>
        <w:ind w:left="0" w:firstLine="0"/>
      </w:pPr>
      <w:rPr>
        <w:rFonts w:ascii="黑体" w:eastAsia="黑体" w:hAnsi="Times New Roman" w:hint="eastAsia"/>
        <w:b w:val="0"/>
        <w:i w:val="0"/>
        <w:caps w:val="0"/>
        <w:strike w:val="0"/>
        <w:dstrike w:val="0"/>
        <w:snapToGrid w:val="0"/>
        <w:vanish w:val="0"/>
        <w:color w:val="000000"/>
        <w:spacing w:val="0"/>
        <w:w w:val="100"/>
        <w:kern w:val="0"/>
        <w:position w:val="0"/>
        <w:sz w:val="28"/>
        <w:szCs w:val="28"/>
        <w:vertAlign w:val="baseline"/>
      </w:rPr>
    </w:lvl>
    <w:lvl w:ilvl="3">
      <w:start w:val="1"/>
      <w:numFmt w:val="decimal"/>
      <w:suff w:val="nothing"/>
      <w:lvlText w:val="%1%2.%3.%4　"/>
      <w:lvlJc w:val="left"/>
      <w:pPr>
        <w:ind w:left="0" w:firstLine="0"/>
      </w:pPr>
      <w:rPr>
        <w:rFonts w:ascii="黑体" w:eastAsia="黑体" w:hAnsi="Times New Roman" w:hint="eastAsia"/>
        <w:b w:val="0"/>
        <w:i w:val="0"/>
        <w:caps w:val="0"/>
        <w:strike w:val="0"/>
        <w:dstrike w:val="0"/>
        <w:snapToGrid w:val="0"/>
        <w:vanish w:val="0"/>
        <w:color w:val="000000"/>
        <w:spacing w:val="0"/>
        <w:w w:val="100"/>
        <w:kern w:val="0"/>
        <w:position w:val="0"/>
        <w:sz w:val="28"/>
        <w:szCs w:val="28"/>
        <w:vertAlign w:val="baseline"/>
      </w:rPr>
    </w:lvl>
    <w:lvl w:ilvl="4">
      <w:start w:val="1"/>
      <w:numFmt w:val="decimal"/>
      <w:suff w:val="nothing"/>
      <w:lvlText w:val="%1%2.%3.%4.%5　"/>
      <w:lvlJc w:val="left"/>
      <w:pPr>
        <w:ind w:left="0" w:firstLine="0"/>
      </w:pPr>
      <w:rPr>
        <w:rFonts w:ascii="黑体" w:eastAsia="黑体" w:hAnsi="Times New Roman" w:hint="eastAsia"/>
        <w:b w:val="0"/>
        <w:i w:val="0"/>
        <w:caps w:val="0"/>
        <w:strike w:val="0"/>
        <w:dstrike w:val="0"/>
        <w:snapToGrid w:val="0"/>
        <w:vanish w:val="0"/>
        <w:color w:val="000000"/>
        <w:spacing w:val="0"/>
        <w:w w:val="100"/>
        <w:kern w:val="0"/>
        <w:position w:val="0"/>
        <w:sz w:val="28"/>
        <w:szCs w:val="28"/>
        <w:vertAlign w:val="baseline"/>
      </w:rPr>
    </w:lvl>
    <w:lvl w:ilvl="5">
      <w:start w:val="1"/>
      <w:numFmt w:val="decimal"/>
      <w:pStyle w:val="affe"/>
      <w:suff w:val="nothing"/>
      <w:lvlText w:val="%1%2.%3.%4.%5.%6　"/>
      <w:lvlJc w:val="left"/>
      <w:pPr>
        <w:ind w:left="0" w:firstLine="0"/>
      </w:pPr>
      <w:rPr>
        <w:rFonts w:ascii="黑体" w:eastAsia="黑体" w:hAnsi="Times New Roman" w:hint="eastAsia"/>
        <w:b w:val="0"/>
        <w:i w:val="0"/>
        <w:caps w:val="0"/>
        <w:strike w:val="0"/>
        <w:dstrike w:val="0"/>
        <w:snapToGrid w:val="0"/>
        <w:vanish w:val="0"/>
        <w:color w:val="000000"/>
        <w:spacing w:val="0"/>
        <w:w w:val="100"/>
        <w:kern w:val="0"/>
        <w:position w:val="0"/>
        <w:sz w:val="28"/>
        <w:szCs w:val="28"/>
        <w:vertAlign w:val="baseline"/>
      </w:rPr>
    </w:lvl>
    <w:lvl w:ilvl="6">
      <w:start w:val="1"/>
      <w:numFmt w:val="decimal"/>
      <w:pStyle w:val="afff"/>
      <w:suff w:val="nothing"/>
      <w:lvlText w:val="%1%2.%3.%4.%5.%6.%7　"/>
      <w:lvlJc w:val="left"/>
      <w:pPr>
        <w:ind w:left="0" w:firstLine="0"/>
      </w:pPr>
      <w:rPr>
        <w:rFonts w:ascii="黑体" w:eastAsia="黑体" w:hAnsi="Times New Roman" w:hint="eastAsia"/>
        <w:b w:val="0"/>
        <w:i w:val="0"/>
        <w:caps w:val="0"/>
        <w:strike w:val="0"/>
        <w:dstrike w:val="0"/>
        <w:snapToGrid w:val="0"/>
        <w:vanish w:val="0"/>
        <w:color w:val="000000"/>
        <w:spacing w:val="0"/>
        <w:w w:val="100"/>
        <w:kern w:val="0"/>
        <w:position w:val="0"/>
        <w:sz w:val="28"/>
        <w:szCs w:val="28"/>
        <w:vertAlign w:val="baseline"/>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08" w15:restartNumberingAfterBreak="0">
    <w:nsid w:val="6D6C07CD"/>
    <w:multiLevelType w:val="multilevel"/>
    <w:tmpl w:val="6D6C07CD"/>
    <w:lvl w:ilvl="0">
      <w:start w:val="1"/>
      <w:numFmt w:val="lowerLetter"/>
      <w:pStyle w:val="afff0"/>
      <w:lvlText w:val="%1)"/>
      <w:lvlJc w:val="left"/>
      <w:pPr>
        <w:tabs>
          <w:tab w:val="left" w:pos="839"/>
        </w:tabs>
        <w:ind w:left="839" w:hanging="419"/>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22"/>
        <w:szCs w:val="22"/>
        <w:u w:val="none"/>
        <w:vertAlign w:val="baseline"/>
      </w:rPr>
    </w:lvl>
    <w:lvl w:ilvl="1">
      <w:start w:val="1"/>
      <w:numFmt w:val="decimal"/>
      <w:pStyle w:val="afff1"/>
      <w:lvlText w:val="%2)"/>
      <w:lvlJc w:val="left"/>
      <w:pPr>
        <w:tabs>
          <w:tab w:val="left" w:pos="840"/>
        </w:tabs>
        <w:ind w:left="839" w:hanging="419"/>
      </w:pPr>
      <w:rPr>
        <w:rFonts w:ascii="宋体" w:eastAsia="宋体" w:cs="Times New Roman" w:hint="eastAsia"/>
        <w:b w:val="0"/>
        <w:i w:val="0"/>
        <w:sz w:val="21"/>
      </w:rPr>
    </w:lvl>
    <w:lvl w:ilvl="2">
      <w:start w:val="1"/>
      <w:numFmt w:val="lowerRoman"/>
      <w:lvlText w:val="%3."/>
      <w:lvlJc w:val="right"/>
      <w:pPr>
        <w:tabs>
          <w:tab w:val="left" w:pos="1260"/>
        </w:tabs>
        <w:ind w:left="1259" w:hanging="419"/>
      </w:pPr>
      <w:rPr>
        <w:rFonts w:cs="Times New Roman" w:hint="eastAsia"/>
      </w:rPr>
    </w:lvl>
    <w:lvl w:ilvl="3">
      <w:start w:val="1"/>
      <w:numFmt w:val="decimal"/>
      <w:lvlText w:val="%4."/>
      <w:lvlJc w:val="left"/>
      <w:pPr>
        <w:tabs>
          <w:tab w:val="left" w:pos="1680"/>
        </w:tabs>
        <w:ind w:left="1679" w:hanging="419"/>
      </w:pPr>
      <w:rPr>
        <w:rFonts w:cs="Times New Roman" w:hint="eastAsia"/>
      </w:rPr>
    </w:lvl>
    <w:lvl w:ilvl="4">
      <w:start w:val="1"/>
      <w:numFmt w:val="lowerLetter"/>
      <w:lvlText w:val="%5)"/>
      <w:lvlJc w:val="left"/>
      <w:pPr>
        <w:tabs>
          <w:tab w:val="left" w:pos="2100"/>
        </w:tabs>
        <w:ind w:left="2099" w:hanging="419"/>
      </w:pPr>
      <w:rPr>
        <w:rFonts w:cs="Times New Roman" w:hint="eastAsia"/>
      </w:rPr>
    </w:lvl>
    <w:lvl w:ilvl="5">
      <w:start w:val="1"/>
      <w:numFmt w:val="lowerRoman"/>
      <w:lvlText w:val="%6."/>
      <w:lvlJc w:val="right"/>
      <w:pPr>
        <w:tabs>
          <w:tab w:val="left" w:pos="2520"/>
        </w:tabs>
        <w:ind w:left="2519" w:hanging="419"/>
      </w:pPr>
      <w:rPr>
        <w:rFonts w:cs="Times New Roman" w:hint="eastAsia"/>
      </w:rPr>
    </w:lvl>
    <w:lvl w:ilvl="6">
      <w:start w:val="1"/>
      <w:numFmt w:val="decimal"/>
      <w:lvlText w:val="%7."/>
      <w:lvlJc w:val="left"/>
      <w:pPr>
        <w:tabs>
          <w:tab w:val="left" w:pos="2940"/>
        </w:tabs>
        <w:ind w:left="2939" w:hanging="419"/>
      </w:pPr>
      <w:rPr>
        <w:rFonts w:cs="Times New Roman" w:hint="eastAsia"/>
      </w:rPr>
    </w:lvl>
    <w:lvl w:ilvl="7">
      <w:start w:val="1"/>
      <w:numFmt w:val="lowerLetter"/>
      <w:lvlText w:val="%8)"/>
      <w:lvlJc w:val="left"/>
      <w:pPr>
        <w:tabs>
          <w:tab w:val="left" w:pos="3360"/>
        </w:tabs>
        <w:ind w:left="3359" w:hanging="419"/>
      </w:pPr>
      <w:rPr>
        <w:rFonts w:cs="Times New Roman" w:hint="eastAsia"/>
      </w:rPr>
    </w:lvl>
    <w:lvl w:ilvl="8">
      <w:start w:val="1"/>
      <w:numFmt w:val="lowerRoman"/>
      <w:lvlText w:val="%9."/>
      <w:lvlJc w:val="right"/>
      <w:pPr>
        <w:tabs>
          <w:tab w:val="left" w:pos="3780"/>
        </w:tabs>
        <w:ind w:left="3779" w:hanging="419"/>
      </w:pPr>
      <w:rPr>
        <w:rFonts w:cs="Times New Roman" w:hint="eastAsia"/>
      </w:rPr>
    </w:lvl>
  </w:abstractNum>
  <w:abstractNum w:abstractNumId="109" w15:restartNumberingAfterBreak="0">
    <w:nsid w:val="6F2B1998"/>
    <w:multiLevelType w:val="multilevel"/>
    <w:tmpl w:val="6F2B1998"/>
    <w:lvl w:ilvl="0">
      <w:start w:val="1"/>
      <w:numFmt w:val="bullet"/>
      <w:pStyle w:val="l1"/>
      <w:lvlText w:val=""/>
      <w:lvlJc w:val="left"/>
      <w:pPr>
        <w:tabs>
          <w:tab w:val="left" w:pos="814"/>
        </w:tabs>
        <w:ind w:left="814" w:hanging="360"/>
      </w:pPr>
      <w:rPr>
        <w:rFonts w:ascii="Wingdings" w:hAnsi="Wingdings" w:hint="default"/>
      </w:rPr>
    </w:lvl>
    <w:lvl w:ilvl="1">
      <w:start w:val="1"/>
      <w:numFmt w:val="bullet"/>
      <w:lvlText w:val="o"/>
      <w:lvlJc w:val="left"/>
      <w:pPr>
        <w:tabs>
          <w:tab w:val="left" w:pos="1780"/>
        </w:tabs>
        <w:ind w:left="1780" w:hanging="360"/>
      </w:pPr>
      <w:rPr>
        <w:rFonts w:ascii="Courier New" w:hAnsi="Courier New" w:hint="default"/>
      </w:rPr>
    </w:lvl>
    <w:lvl w:ilvl="2">
      <w:start w:val="1"/>
      <w:numFmt w:val="bullet"/>
      <w:lvlText w:val=""/>
      <w:lvlJc w:val="left"/>
      <w:pPr>
        <w:tabs>
          <w:tab w:val="left" w:pos="2500"/>
        </w:tabs>
        <w:ind w:left="2500" w:hanging="360"/>
      </w:pPr>
      <w:rPr>
        <w:rFonts w:ascii="Wingdings" w:hAnsi="Wingdings" w:hint="default"/>
      </w:rPr>
    </w:lvl>
    <w:lvl w:ilvl="3">
      <w:start w:val="1"/>
      <w:numFmt w:val="bullet"/>
      <w:lvlText w:val=""/>
      <w:lvlJc w:val="left"/>
      <w:pPr>
        <w:tabs>
          <w:tab w:val="left" w:pos="3220"/>
        </w:tabs>
        <w:ind w:left="3220" w:hanging="360"/>
      </w:pPr>
      <w:rPr>
        <w:rFonts w:ascii="Symbol" w:hAnsi="Symbol" w:hint="default"/>
      </w:rPr>
    </w:lvl>
    <w:lvl w:ilvl="4">
      <w:start w:val="1"/>
      <w:numFmt w:val="bullet"/>
      <w:lvlText w:val="o"/>
      <w:lvlJc w:val="left"/>
      <w:pPr>
        <w:tabs>
          <w:tab w:val="left" w:pos="3940"/>
        </w:tabs>
        <w:ind w:left="3940" w:hanging="360"/>
      </w:pPr>
      <w:rPr>
        <w:rFonts w:ascii="Courier New" w:hAnsi="Courier New" w:hint="default"/>
      </w:rPr>
    </w:lvl>
    <w:lvl w:ilvl="5">
      <w:start w:val="1"/>
      <w:numFmt w:val="bullet"/>
      <w:lvlText w:val=""/>
      <w:lvlJc w:val="left"/>
      <w:pPr>
        <w:tabs>
          <w:tab w:val="left" w:pos="4660"/>
        </w:tabs>
        <w:ind w:left="4660" w:hanging="360"/>
      </w:pPr>
      <w:rPr>
        <w:rFonts w:ascii="Wingdings" w:hAnsi="Wingdings" w:hint="default"/>
      </w:rPr>
    </w:lvl>
    <w:lvl w:ilvl="6">
      <w:start w:val="1"/>
      <w:numFmt w:val="bullet"/>
      <w:lvlText w:val=""/>
      <w:lvlJc w:val="left"/>
      <w:pPr>
        <w:tabs>
          <w:tab w:val="left" w:pos="5380"/>
        </w:tabs>
        <w:ind w:left="5380" w:hanging="360"/>
      </w:pPr>
      <w:rPr>
        <w:rFonts w:ascii="Symbol" w:hAnsi="Symbol" w:hint="default"/>
      </w:rPr>
    </w:lvl>
    <w:lvl w:ilvl="7">
      <w:start w:val="1"/>
      <w:numFmt w:val="bullet"/>
      <w:lvlText w:val="o"/>
      <w:lvlJc w:val="left"/>
      <w:pPr>
        <w:tabs>
          <w:tab w:val="left" w:pos="6100"/>
        </w:tabs>
        <w:ind w:left="6100" w:hanging="360"/>
      </w:pPr>
      <w:rPr>
        <w:rFonts w:ascii="Courier New" w:hAnsi="Courier New" w:hint="default"/>
      </w:rPr>
    </w:lvl>
    <w:lvl w:ilvl="8">
      <w:start w:val="1"/>
      <w:numFmt w:val="bullet"/>
      <w:lvlText w:val=""/>
      <w:lvlJc w:val="left"/>
      <w:pPr>
        <w:tabs>
          <w:tab w:val="left" w:pos="6820"/>
        </w:tabs>
        <w:ind w:left="6820" w:hanging="360"/>
      </w:pPr>
      <w:rPr>
        <w:rFonts w:ascii="Wingdings" w:hAnsi="Wingdings" w:hint="default"/>
      </w:rPr>
    </w:lvl>
  </w:abstractNum>
  <w:abstractNum w:abstractNumId="110" w15:restartNumberingAfterBreak="0">
    <w:nsid w:val="710937C7"/>
    <w:multiLevelType w:val="multilevel"/>
    <w:tmpl w:val="710937C7"/>
    <w:lvl w:ilvl="0">
      <w:start w:val="1"/>
      <w:numFmt w:val="bullet"/>
      <w:pStyle w:val="ListBullet1"/>
      <w:lvlText w:val=""/>
      <w:lvlJc w:val="left"/>
      <w:pPr>
        <w:tabs>
          <w:tab w:val="left" w:pos="984"/>
        </w:tabs>
        <w:ind w:left="984" w:hanging="360"/>
      </w:pPr>
      <w:rPr>
        <w:rFonts w:ascii="Symbol" w:hAnsi="Symbol" w:hint="default"/>
        <w:color w:val="auto"/>
        <w:sz w:val="16"/>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11" w15:restartNumberingAfterBreak="0">
    <w:nsid w:val="714363CD"/>
    <w:multiLevelType w:val="multilevel"/>
    <w:tmpl w:val="714363CD"/>
    <w:lvl w:ilvl="0">
      <w:start w:val="1"/>
      <w:numFmt w:val="decimal"/>
      <w:pStyle w:val="15"/>
      <w:lvlText w:val="%1"/>
      <w:lvlJc w:val="left"/>
      <w:pPr>
        <w:ind w:left="0" w:firstLine="0"/>
      </w:pPr>
      <w:rPr>
        <w:rFonts w:hint="eastAsia"/>
      </w:rPr>
    </w:lvl>
    <w:lvl w:ilvl="1">
      <w:start w:val="1"/>
      <w:numFmt w:val="decimal"/>
      <w:isLgl/>
      <w:lvlText w:val="%1.%2"/>
      <w:lvlJc w:val="left"/>
      <w:pPr>
        <w:ind w:left="284" w:hanging="284"/>
      </w:pPr>
      <w:rPr>
        <w:rFonts w:hint="eastAsia"/>
      </w:rPr>
    </w:lvl>
    <w:lvl w:ilvl="2">
      <w:start w:val="1"/>
      <w:numFmt w:val="decimal"/>
      <w:isLgl/>
      <w:lvlText w:val="%1.%2.%3"/>
      <w:lvlJc w:val="left"/>
      <w:pPr>
        <w:ind w:left="567" w:hanging="567"/>
      </w:pPr>
      <w:rPr>
        <w:rFonts w:hint="eastAsia"/>
      </w:rPr>
    </w:lvl>
    <w:lvl w:ilvl="3">
      <w:start w:val="1"/>
      <w:numFmt w:val="bullet"/>
      <w:lvlText w:val=""/>
      <w:lvlJc w:val="left"/>
      <w:pPr>
        <w:ind w:left="284" w:hanging="284"/>
      </w:pPr>
      <w:rPr>
        <w:rFonts w:ascii="Wingdings" w:hAnsi="Wingdings" w:hint="default"/>
      </w:rPr>
    </w:lvl>
    <w:lvl w:ilvl="4">
      <w:start w:val="1"/>
      <w:numFmt w:val="lowerLetter"/>
      <w:lvlText w:val="%5)"/>
      <w:lvlJc w:val="left"/>
      <w:pPr>
        <w:ind w:left="2460" w:hanging="420"/>
      </w:pPr>
      <w:rPr>
        <w:rFonts w:hint="eastAsia"/>
      </w:rPr>
    </w:lvl>
    <w:lvl w:ilvl="5">
      <w:start w:val="1"/>
      <w:numFmt w:val="lowerRoman"/>
      <w:lvlText w:val="%6."/>
      <w:lvlJc w:val="right"/>
      <w:pPr>
        <w:ind w:left="2880" w:hanging="420"/>
      </w:pPr>
      <w:rPr>
        <w:rFonts w:hint="eastAsia"/>
      </w:rPr>
    </w:lvl>
    <w:lvl w:ilvl="6">
      <w:start w:val="1"/>
      <w:numFmt w:val="decimal"/>
      <w:lvlText w:val="%7."/>
      <w:lvlJc w:val="left"/>
      <w:pPr>
        <w:ind w:left="3300" w:hanging="420"/>
      </w:pPr>
      <w:rPr>
        <w:rFonts w:hint="eastAsia"/>
      </w:rPr>
    </w:lvl>
    <w:lvl w:ilvl="7">
      <w:start w:val="1"/>
      <w:numFmt w:val="lowerLetter"/>
      <w:lvlText w:val="%8)"/>
      <w:lvlJc w:val="left"/>
      <w:pPr>
        <w:ind w:left="3720" w:hanging="420"/>
      </w:pPr>
      <w:rPr>
        <w:rFonts w:hint="eastAsia"/>
      </w:rPr>
    </w:lvl>
    <w:lvl w:ilvl="8">
      <w:start w:val="1"/>
      <w:numFmt w:val="lowerRoman"/>
      <w:lvlText w:val="%9."/>
      <w:lvlJc w:val="right"/>
      <w:pPr>
        <w:ind w:left="4140" w:hanging="420"/>
      </w:pPr>
      <w:rPr>
        <w:rFonts w:hint="eastAsia"/>
      </w:rPr>
    </w:lvl>
  </w:abstractNum>
  <w:abstractNum w:abstractNumId="112" w15:restartNumberingAfterBreak="0">
    <w:nsid w:val="75965CB5"/>
    <w:multiLevelType w:val="multilevel"/>
    <w:tmpl w:val="75965CB5"/>
    <w:lvl w:ilvl="0">
      <w:start w:val="1"/>
      <w:numFmt w:val="chineseCountingThousand"/>
      <w:pStyle w:val="17"/>
      <w:suff w:val="space"/>
      <w:lvlText w:val="%1、"/>
      <w:lvlJc w:val="left"/>
      <w:pPr>
        <w:ind w:left="432" w:hanging="432"/>
      </w:pPr>
      <w:rPr>
        <w:b/>
        <w:sz w:val="30"/>
        <w:szCs w:val="30"/>
      </w:rPr>
    </w:lvl>
    <w:lvl w:ilvl="1">
      <w:start w:val="1"/>
      <w:numFmt w:val="decimal"/>
      <w:suff w:val="space"/>
      <w:lvlText w:val="%1.%2"/>
      <w:lvlJc w:val="left"/>
      <w:pPr>
        <w:ind w:left="576" w:hanging="576"/>
      </w:pPr>
      <w:rPr>
        <w:rFonts w:ascii="Times New Roman" w:hAnsi="Times New Roman" w:cs="Times New Roman" w:hint="default"/>
        <w:sz w:val="28"/>
        <w:szCs w:val="28"/>
      </w:rPr>
    </w:lvl>
    <w:lvl w:ilvl="2">
      <w:start w:val="1"/>
      <w:numFmt w:val="decimal"/>
      <w:suff w:val="space"/>
      <w:lvlText w:val="%1.%2.%3"/>
      <w:lvlJc w:val="left"/>
      <w:pPr>
        <w:ind w:left="1288" w:hanging="1231"/>
      </w:pPr>
      <w:rPr>
        <w:rFonts w:ascii="Calibri" w:hAnsi="Calibri" w:cs="Calibri" w:hint="default"/>
        <w:b/>
        <w:sz w:val="28"/>
        <w:szCs w:val="28"/>
      </w:rPr>
    </w:lvl>
    <w:lvl w:ilvl="3">
      <w:start w:val="1"/>
      <w:numFmt w:val="decimal"/>
      <w:suff w:val="space"/>
      <w:lvlText w:val="%1.%2.%3.%4"/>
      <w:lvlJc w:val="left"/>
      <w:pPr>
        <w:ind w:left="0" w:firstLine="0"/>
      </w:pPr>
      <w:rPr>
        <w:rFonts w:ascii="Calibri" w:hAnsi="Calibri" w:cs="Calibri" w:hint="default"/>
      </w:rPr>
    </w:lvl>
    <w:lvl w:ilvl="4">
      <w:start w:val="1"/>
      <w:numFmt w:val="decimal"/>
      <w:suff w:val="space"/>
      <w:lvlText w:val="%1.%2.%3.%4.%5"/>
      <w:lvlJc w:val="left"/>
      <w:pPr>
        <w:ind w:left="0" w:firstLine="0"/>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13" w15:restartNumberingAfterBreak="0">
    <w:nsid w:val="7755585C"/>
    <w:multiLevelType w:val="multilevel"/>
    <w:tmpl w:val="7755585C"/>
    <w:lvl w:ilvl="0">
      <w:start w:val="1"/>
      <w:numFmt w:val="bullet"/>
      <w:pStyle w:val="ItemListinTable"/>
      <w:lvlText w:val=""/>
      <w:lvlJc w:val="left"/>
      <w:pPr>
        <w:tabs>
          <w:tab w:val="left" w:pos="284"/>
        </w:tabs>
        <w:ind w:left="284" w:hanging="284"/>
      </w:pPr>
      <w:rPr>
        <w:rFonts w:ascii="Wingdings" w:hAnsi="Wingdings" w:cs="Wingdings" w:hint="default"/>
        <w:color w:val="auto"/>
        <w:sz w:val="13"/>
        <w:szCs w:val="13"/>
        <w:u w:val="none"/>
      </w:rPr>
    </w:lvl>
    <w:lvl w:ilvl="1">
      <w:start w:val="1"/>
      <w:numFmt w:val="bullet"/>
      <w:pStyle w:val="afff2"/>
      <w:lvlText w:val=""/>
      <w:lvlJc w:val="left"/>
      <w:pPr>
        <w:tabs>
          <w:tab w:val="left" w:pos="840"/>
        </w:tabs>
        <w:ind w:left="840" w:hanging="420"/>
      </w:pPr>
      <w:rPr>
        <w:rFonts w:ascii="Wingdings" w:hAnsi="Wingdings" w:hint="default"/>
      </w:rPr>
    </w:lvl>
    <w:lvl w:ilvl="2">
      <w:start w:val="1"/>
      <w:numFmt w:val="bullet"/>
      <w:pStyle w:val="afff3"/>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14" w15:restartNumberingAfterBreak="0">
    <w:nsid w:val="790052B8"/>
    <w:multiLevelType w:val="multilevel"/>
    <w:tmpl w:val="790052B8"/>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pStyle w:val="42"/>
      <w:lvlText w:val="5.1.4.%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15" w15:restartNumberingAfterBreak="0">
    <w:nsid w:val="792F5344"/>
    <w:multiLevelType w:val="multilevel"/>
    <w:tmpl w:val="792F5344"/>
    <w:lvl w:ilvl="0">
      <w:start w:val="1"/>
      <w:numFmt w:val="lowerLetter"/>
      <w:pStyle w:val="1110"/>
      <w:lvlText w:val="%1)"/>
      <w:lvlJc w:val="left"/>
      <w:pPr>
        <w:ind w:left="846"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6" w15:restartNumberingAfterBreak="0">
    <w:nsid w:val="7AA8411E"/>
    <w:multiLevelType w:val="multilevel"/>
    <w:tmpl w:val="7AA8411E"/>
    <w:lvl w:ilvl="0">
      <w:start w:val="1"/>
      <w:numFmt w:val="decimal"/>
      <w:pStyle w:val="TimesNewRoman"/>
      <w:lvlText w:val="表%1 "/>
      <w:lvlJc w:val="center"/>
      <w:pPr>
        <w:tabs>
          <w:tab w:val="left" w:pos="0"/>
        </w:tabs>
        <w:ind w:left="0" w:firstLine="0"/>
      </w:pPr>
      <w:rPr>
        <w:rFonts w:hint="eastAsia"/>
        <w:sz w:val="28"/>
        <w:szCs w:val="28"/>
        <w:lang w:val="en-US"/>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7" w15:restartNumberingAfterBreak="0">
    <w:nsid w:val="7B931445"/>
    <w:multiLevelType w:val="multilevel"/>
    <w:tmpl w:val="7B931445"/>
    <w:lvl w:ilvl="0">
      <w:numFmt w:val="decimal"/>
      <w:pStyle w:val="afff4"/>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7BA54953"/>
    <w:multiLevelType w:val="multilevel"/>
    <w:tmpl w:val="7BA54953"/>
    <w:lvl w:ilvl="0">
      <w:start w:val="1"/>
      <w:numFmt w:val="decimal"/>
      <w:pStyle w:val="afff5"/>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19" w15:restartNumberingAfterBreak="0">
    <w:nsid w:val="7DAF7C6E"/>
    <w:multiLevelType w:val="multilevel"/>
    <w:tmpl w:val="7DAF7C6E"/>
    <w:lvl w:ilvl="0">
      <w:start w:val="1"/>
      <w:numFmt w:val="decimal"/>
      <w:pStyle w:val="Absatz1"/>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0" w15:restartNumberingAfterBreak="0">
    <w:nsid w:val="7E875598"/>
    <w:multiLevelType w:val="multilevel"/>
    <w:tmpl w:val="7E875598"/>
    <w:lvl w:ilvl="0">
      <w:start w:val="1"/>
      <w:numFmt w:val="decimal"/>
      <w:pStyle w:val="DK-1"/>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23"/>
  </w:num>
  <w:num w:numId="2">
    <w:abstractNumId w:val="4"/>
  </w:num>
  <w:num w:numId="3">
    <w:abstractNumId w:val="34"/>
  </w:num>
  <w:num w:numId="4">
    <w:abstractNumId w:val="105"/>
  </w:num>
  <w:num w:numId="5">
    <w:abstractNumId w:val="8"/>
  </w:num>
  <w:num w:numId="6">
    <w:abstractNumId w:val="24"/>
  </w:num>
  <w:num w:numId="7">
    <w:abstractNumId w:val="3"/>
  </w:num>
  <w:num w:numId="8">
    <w:abstractNumId w:val="74"/>
  </w:num>
  <w:num w:numId="9">
    <w:abstractNumId w:val="2"/>
  </w:num>
  <w:num w:numId="1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3"/>
  </w:num>
  <w:num w:numId="12">
    <w:abstractNumId w:val="75"/>
  </w:num>
  <w:num w:numId="13">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3"/>
  </w:num>
  <w:num w:numId="15">
    <w:abstractNumId w:val="120"/>
  </w:num>
  <w:num w:numId="16">
    <w:abstractNumId w:val="16"/>
  </w:num>
  <w:num w:numId="17">
    <w:abstractNumId w:val="42"/>
  </w:num>
  <w:num w:numId="18">
    <w:abstractNumId w:val="19"/>
  </w:num>
  <w:num w:numId="19">
    <w:abstractNumId w:val="62"/>
  </w:num>
  <w:num w:numId="20">
    <w:abstractNumId w:val="72"/>
  </w:num>
  <w:num w:numId="21">
    <w:abstractNumId w:val="9"/>
  </w:num>
  <w:num w:numId="22">
    <w:abstractNumId w:val="30"/>
  </w:num>
  <w:num w:numId="23">
    <w:abstractNumId w:val="15"/>
  </w:num>
  <w:num w:numId="24">
    <w:abstractNumId w:val="33"/>
  </w:num>
  <w:num w:numId="25">
    <w:abstractNumId w:val="26"/>
  </w:num>
  <w:num w:numId="26">
    <w:abstractNumId w:val="0"/>
  </w:num>
  <w:num w:numId="27">
    <w:abstractNumId w:val="1"/>
  </w:num>
  <w:num w:numId="28">
    <w:abstractNumId w:val="20"/>
  </w:num>
  <w:num w:numId="29">
    <w:abstractNumId w:val="76"/>
  </w:num>
  <w:num w:numId="30">
    <w:abstractNumId w:val="66"/>
  </w:num>
  <w:num w:numId="31">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67"/>
  </w:num>
  <w:num w:numId="33">
    <w:abstractNumId w:val="117"/>
  </w:num>
  <w:num w:numId="34">
    <w:abstractNumId w:val="115"/>
  </w:num>
  <w:num w:numId="35">
    <w:abstractNumId w:val="39"/>
  </w:num>
  <w:num w:numId="36">
    <w:abstractNumId w:val="6"/>
  </w:num>
  <w:num w:numId="37">
    <w:abstractNumId w:val="107"/>
  </w:num>
  <w:num w:numId="38">
    <w:abstractNumId w:val="108"/>
  </w:num>
  <w:num w:numId="39">
    <w:abstractNumId w:val="61"/>
  </w:num>
  <w:num w:numId="40">
    <w:abstractNumId w:val="68"/>
    <w:lvlOverride w:ilvl="0">
      <w:startOverride w:val="1"/>
    </w:lvlOverride>
  </w:num>
  <w:num w:numId="41">
    <w:abstractNumId w:val="69"/>
  </w:num>
  <w:num w:numId="42">
    <w:abstractNumId w:val="52"/>
  </w:num>
  <w:num w:numId="43">
    <w:abstractNumId w:val="63"/>
  </w:num>
  <w:num w:numId="44">
    <w:abstractNumId w:val="21"/>
  </w:num>
  <w:num w:numId="45">
    <w:abstractNumId w:val="18"/>
  </w:num>
  <w:num w:numId="46">
    <w:abstractNumId w:val="57"/>
  </w:num>
  <w:num w:numId="47">
    <w:abstractNumId w:val="114"/>
  </w:num>
  <w:num w:numId="48">
    <w:abstractNumId w:val="118"/>
  </w:num>
  <w:num w:numId="49">
    <w:abstractNumId w:val="116"/>
  </w:num>
  <w:num w:numId="50">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70"/>
  </w:num>
  <w:num w:numId="52">
    <w:abstractNumId w:val="37"/>
  </w:num>
  <w:num w:numId="53">
    <w:abstractNumId w:val="4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44"/>
  </w:num>
  <w:num w:numId="55">
    <w:abstractNumId w:val="111"/>
  </w:num>
  <w:num w:numId="56">
    <w:abstractNumId w:val="17"/>
  </w:num>
  <w:num w:numId="57">
    <w:abstractNumId w:val="65"/>
  </w:num>
  <w:num w:numId="58">
    <w:abstractNumId w:val="38"/>
  </w:num>
  <w:num w:numId="59">
    <w:abstractNumId w:val="51"/>
  </w:num>
  <w:num w:numId="60">
    <w:abstractNumId w:val="53"/>
  </w:num>
  <w:num w:numId="61">
    <w:abstractNumId w:val="47"/>
  </w:num>
  <w:num w:numId="62">
    <w:abstractNumId w:val="58"/>
  </w:num>
  <w:num w:numId="63">
    <w:abstractNumId w:val="50"/>
  </w:num>
  <w:num w:numId="64">
    <w:abstractNumId w:val="56"/>
  </w:num>
  <w:num w:numId="65">
    <w:abstractNumId w:val="40"/>
  </w:num>
  <w:num w:numId="66">
    <w:abstractNumId w:val="59"/>
  </w:num>
  <w:num w:numId="67">
    <w:abstractNumId w:val="64"/>
  </w:num>
  <w:num w:numId="68">
    <w:abstractNumId w:val="77"/>
  </w:num>
  <w:num w:numId="69">
    <w:abstractNumId w:val="78"/>
  </w:num>
  <w:num w:numId="70">
    <w:abstractNumId w:val="79"/>
  </w:num>
  <w:num w:numId="71">
    <w:abstractNumId w:val="80"/>
  </w:num>
  <w:num w:numId="72">
    <w:abstractNumId w:val="106"/>
  </w:num>
  <w:num w:numId="73">
    <w:abstractNumId w:val="81"/>
  </w:num>
  <w:num w:numId="74">
    <w:abstractNumId w:val="82"/>
  </w:num>
  <w:num w:numId="75">
    <w:abstractNumId w:val="83"/>
  </w:num>
  <w:num w:numId="76">
    <w:abstractNumId w:val="84"/>
  </w:num>
  <w:num w:numId="77">
    <w:abstractNumId w:val="85"/>
  </w:num>
  <w:num w:numId="78">
    <w:abstractNumId w:val="86"/>
  </w:num>
  <w:num w:numId="79">
    <w:abstractNumId w:val="87"/>
  </w:num>
  <w:num w:numId="80">
    <w:abstractNumId w:val="88"/>
  </w:num>
  <w:num w:numId="81">
    <w:abstractNumId w:val="89"/>
  </w:num>
  <w:num w:numId="82">
    <w:abstractNumId w:val="90"/>
  </w:num>
  <w:num w:numId="83">
    <w:abstractNumId w:val="91"/>
  </w:num>
  <w:num w:numId="84">
    <w:abstractNumId w:val="92"/>
  </w:num>
  <w:num w:numId="85">
    <w:abstractNumId w:val="93"/>
  </w:num>
  <w:num w:numId="86">
    <w:abstractNumId w:val="94"/>
  </w:num>
  <w:num w:numId="87">
    <w:abstractNumId w:val="95"/>
  </w:num>
  <w:num w:numId="88">
    <w:abstractNumId w:val="96"/>
  </w:num>
  <w:num w:numId="89">
    <w:abstractNumId w:val="97"/>
  </w:num>
  <w:num w:numId="90">
    <w:abstractNumId w:val="98"/>
  </w:num>
  <w:num w:numId="91">
    <w:abstractNumId w:val="99"/>
  </w:num>
  <w:num w:numId="92">
    <w:abstractNumId w:val="100"/>
  </w:num>
  <w:num w:numId="93">
    <w:abstractNumId w:val="7"/>
  </w:num>
  <w:num w:numId="94">
    <w:abstractNumId w:val="22"/>
  </w:num>
  <w:num w:numId="95">
    <w:abstractNumId w:val="110"/>
  </w:num>
  <w:num w:numId="96">
    <w:abstractNumId w:val="43"/>
  </w:num>
  <w:num w:numId="97">
    <w:abstractNumId w:val="13"/>
  </w:num>
  <w:num w:numId="98">
    <w:abstractNumId w:val="101"/>
  </w:num>
  <w:num w:numId="99">
    <w:abstractNumId w:val="104"/>
  </w:num>
  <w:num w:numId="100">
    <w:abstractNumId w:val="109"/>
  </w:num>
  <w:num w:numId="101">
    <w:abstractNumId w:val="31"/>
  </w:num>
  <w:num w:numId="102">
    <w:abstractNumId w:val="12"/>
  </w:num>
  <w:num w:numId="103">
    <w:abstractNumId w:val="5"/>
  </w:num>
  <w:num w:numId="104">
    <w:abstractNumId w:val="71"/>
  </w:num>
  <w:num w:numId="105">
    <w:abstractNumId w:val="11"/>
  </w:num>
  <w:num w:numId="106">
    <w:abstractNumId w:val="45"/>
  </w:num>
  <w:num w:numId="107">
    <w:abstractNumId w:val="73"/>
  </w:num>
  <w:num w:numId="108">
    <w:abstractNumId w:val="35"/>
  </w:num>
  <w:num w:numId="109">
    <w:abstractNumId w:val="28"/>
  </w:num>
  <w:num w:numId="110">
    <w:abstractNumId w:val="25"/>
  </w:num>
  <w:num w:numId="111">
    <w:abstractNumId w:val="119"/>
  </w:num>
  <w:num w:numId="112">
    <w:abstractNumId w:val="29"/>
  </w:num>
  <w:num w:numId="113">
    <w:abstractNumId w:val="14"/>
  </w:num>
  <w:num w:numId="114">
    <w:abstractNumId w:val="27"/>
  </w:num>
  <w:num w:numId="115">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36"/>
  </w:num>
  <w:num w:numId="118">
    <w:abstractNumId w:val="48"/>
  </w:num>
  <w:num w:numId="119">
    <w:abstractNumId w:val="10"/>
  </w:num>
  <w:num w:numId="120">
    <w:abstractNumId w:val="60"/>
  </w:num>
  <w:num w:numId="121">
    <w:abstractNumId w:val="32"/>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007F7F3C"/>
    <w:rsid w:val="000001AB"/>
    <w:rsid w:val="000001BE"/>
    <w:rsid w:val="000021C2"/>
    <w:rsid w:val="00003222"/>
    <w:rsid w:val="00004248"/>
    <w:rsid w:val="00004DB8"/>
    <w:rsid w:val="000062C1"/>
    <w:rsid w:val="0000668D"/>
    <w:rsid w:val="000066E5"/>
    <w:rsid w:val="00006B8D"/>
    <w:rsid w:val="00007A14"/>
    <w:rsid w:val="00007AC3"/>
    <w:rsid w:val="00007DE7"/>
    <w:rsid w:val="00007EF1"/>
    <w:rsid w:val="00010557"/>
    <w:rsid w:val="00011D82"/>
    <w:rsid w:val="0001209C"/>
    <w:rsid w:val="00012133"/>
    <w:rsid w:val="0001278D"/>
    <w:rsid w:val="00012AC0"/>
    <w:rsid w:val="00012EF6"/>
    <w:rsid w:val="00015A70"/>
    <w:rsid w:val="00016865"/>
    <w:rsid w:val="00016FAA"/>
    <w:rsid w:val="00017405"/>
    <w:rsid w:val="00020FF1"/>
    <w:rsid w:val="0002108F"/>
    <w:rsid w:val="00021446"/>
    <w:rsid w:val="00022087"/>
    <w:rsid w:val="000222A0"/>
    <w:rsid w:val="000222DA"/>
    <w:rsid w:val="0002487B"/>
    <w:rsid w:val="00025854"/>
    <w:rsid w:val="00025AC1"/>
    <w:rsid w:val="00025F44"/>
    <w:rsid w:val="000262E8"/>
    <w:rsid w:val="00026655"/>
    <w:rsid w:val="00026997"/>
    <w:rsid w:val="000274FD"/>
    <w:rsid w:val="00030DFF"/>
    <w:rsid w:val="00031486"/>
    <w:rsid w:val="00032CA8"/>
    <w:rsid w:val="00032E26"/>
    <w:rsid w:val="000331B3"/>
    <w:rsid w:val="00033301"/>
    <w:rsid w:val="000342BB"/>
    <w:rsid w:val="00034AEB"/>
    <w:rsid w:val="000363DD"/>
    <w:rsid w:val="000366FD"/>
    <w:rsid w:val="00036943"/>
    <w:rsid w:val="00036ACC"/>
    <w:rsid w:val="00037B5E"/>
    <w:rsid w:val="00037B85"/>
    <w:rsid w:val="00037BE9"/>
    <w:rsid w:val="0004176E"/>
    <w:rsid w:val="00041A2B"/>
    <w:rsid w:val="00041C21"/>
    <w:rsid w:val="00042C33"/>
    <w:rsid w:val="0004331E"/>
    <w:rsid w:val="00044899"/>
    <w:rsid w:val="00044FFE"/>
    <w:rsid w:val="000460BB"/>
    <w:rsid w:val="00046156"/>
    <w:rsid w:val="0004670D"/>
    <w:rsid w:val="00046AA6"/>
    <w:rsid w:val="00047AD4"/>
    <w:rsid w:val="00047C33"/>
    <w:rsid w:val="00047EAD"/>
    <w:rsid w:val="00050742"/>
    <w:rsid w:val="000525BC"/>
    <w:rsid w:val="00053171"/>
    <w:rsid w:val="000534E6"/>
    <w:rsid w:val="000541F5"/>
    <w:rsid w:val="000546D0"/>
    <w:rsid w:val="000571B4"/>
    <w:rsid w:val="00057680"/>
    <w:rsid w:val="00057829"/>
    <w:rsid w:val="000579E6"/>
    <w:rsid w:val="00057A2B"/>
    <w:rsid w:val="00061FAA"/>
    <w:rsid w:val="00062829"/>
    <w:rsid w:val="000632F7"/>
    <w:rsid w:val="00063EA6"/>
    <w:rsid w:val="000641CD"/>
    <w:rsid w:val="000642AC"/>
    <w:rsid w:val="000648ED"/>
    <w:rsid w:val="0006540A"/>
    <w:rsid w:val="000659C7"/>
    <w:rsid w:val="000661EE"/>
    <w:rsid w:val="000672D4"/>
    <w:rsid w:val="00071002"/>
    <w:rsid w:val="00071233"/>
    <w:rsid w:val="000715DA"/>
    <w:rsid w:val="0007205A"/>
    <w:rsid w:val="00072473"/>
    <w:rsid w:val="00072B15"/>
    <w:rsid w:val="00073320"/>
    <w:rsid w:val="00073C64"/>
    <w:rsid w:val="00074163"/>
    <w:rsid w:val="000746FC"/>
    <w:rsid w:val="00074F27"/>
    <w:rsid w:val="00075205"/>
    <w:rsid w:val="00075361"/>
    <w:rsid w:val="00075A0F"/>
    <w:rsid w:val="00076836"/>
    <w:rsid w:val="00076F2C"/>
    <w:rsid w:val="0007758D"/>
    <w:rsid w:val="000803E0"/>
    <w:rsid w:val="000814C6"/>
    <w:rsid w:val="00083AB7"/>
    <w:rsid w:val="00084239"/>
    <w:rsid w:val="000847F9"/>
    <w:rsid w:val="00084A6E"/>
    <w:rsid w:val="00085368"/>
    <w:rsid w:val="000855CA"/>
    <w:rsid w:val="000858E9"/>
    <w:rsid w:val="0008772D"/>
    <w:rsid w:val="00090CF6"/>
    <w:rsid w:val="00090E5E"/>
    <w:rsid w:val="00090EA1"/>
    <w:rsid w:val="00092307"/>
    <w:rsid w:val="00092319"/>
    <w:rsid w:val="000926E8"/>
    <w:rsid w:val="00092BC1"/>
    <w:rsid w:val="00093205"/>
    <w:rsid w:val="00093CE7"/>
    <w:rsid w:val="00094B3B"/>
    <w:rsid w:val="000961F2"/>
    <w:rsid w:val="00096630"/>
    <w:rsid w:val="0009696E"/>
    <w:rsid w:val="00096FDB"/>
    <w:rsid w:val="000A0B65"/>
    <w:rsid w:val="000A21CD"/>
    <w:rsid w:val="000A2621"/>
    <w:rsid w:val="000A328D"/>
    <w:rsid w:val="000A3C75"/>
    <w:rsid w:val="000A4546"/>
    <w:rsid w:val="000A495B"/>
    <w:rsid w:val="000A49C3"/>
    <w:rsid w:val="000A49CD"/>
    <w:rsid w:val="000A4E96"/>
    <w:rsid w:val="000A5518"/>
    <w:rsid w:val="000A6760"/>
    <w:rsid w:val="000A6851"/>
    <w:rsid w:val="000A6A4F"/>
    <w:rsid w:val="000A7340"/>
    <w:rsid w:val="000A79FF"/>
    <w:rsid w:val="000B0848"/>
    <w:rsid w:val="000B0C80"/>
    <w:rsid w:val="000B195E"/>
    <w:rsid w:val="000B2B20"/>
    <w:rsid w:val="000B31EC"/>
    <w:rsid w:val="000B38AE"/>
    <w:rsid w:val="000B4EE9"/>
    <w:rsid w:val="000B53A0"/>
    <w:rsid w:val="000B5C2F"/>
    <w:rsid w:val="000B6C9C"/>
    <w:rsid w:val="000B6F00"/>
    <w:rsid w:val="000B7292"/>
    <w:rsid w:val="000B7F87"/>
    <w:rsid w:val="000C11E8"/>
    <w:rsid w:val="000C15C9"/>
    <w:rsid w:val="000C1B17"/>
    <w:rsid w:val="000C350D"/>
    <w:rsid w:val="000C3DA1"/>
    <w:rsid w:val="000C4019"/>
    <w:rsid w:val="000C4087"/>
    <w:rsid w:val="000C524D"/>
    <w:rsid w:val="000C6472"/>
    <w:rsid w:val="000D048D"/>
    <w:rsid w:val="000D1AD0"/>
    <w:rsid w:val="000D2081"/>
    <w:rsid w:val="000D233D"/>
    <w:rsid w:val="000D2467"/>
    <w:rsid w:val="000D44FC"/>
    <w:rsid w:val="000D4D40"/>
    <w:rsid w:val="000E0A52"/>
    <w:rsid w:val="000E195B"/>
    <w:rsid w:val="000E1F90"/>
    <w:rsid w:val="000E22F1"/>
    <w:rsid w:val="000E4462"/>
    <w:rsid w:val="000E4E0A"/>
    <w:rsid w:val="000E5C4C"/>
    <w:rsid w:val="000E6826"/>
    <w:rsid w:val="000E6827"/>
    <w:rsid w:val="000E705F"/>
    <w:rsid w:val="000E750E"/>
    <w:rsid w:val="000E7587"/>
    <w:rsid w:val="000E76F5"/>
    <w:rsid w:val="000E7FB4"/>
    <w:rsid w:val="000F04F9"/>
    <w:rsid w:val="000F0D1C"/>
    <w:rsid w:val="000F1D17"/>
    <w:rsid w:val="000F30B4"/>
    <w:rsid w:val="000F31B1"/>
    <w:rsid w:val="000F4282"/>
    <w:rsid w:val="000F45F4"/>
    <w:rsid w:val="000F469C"/>
    <w:rsid w:val="000F4BAF"/>
    <w:rsid w:val="000F504E"/>
    <w:rsid w:val="000F5473"/>
    <w:rsid w:val="000F5C02"/>
    <w:rsid w:val="000F7709"/>
    <w:rsid w:val="000F79A5"/>
    <w:rsid w:val="000F79D3"/>
    <w:rsid w:val="00100296"/>
    <w:rsid w:val="00100CAD"/>
    <w:rsid w:val="00100F7E"/>
    <w:rsid w:val="001023E5"/>
    <w:rsid w:val="00102783"/>
    <w:rsid w:val="001029BB"/>
    <w:rsid w:val="00102E9C"/>
    <w:rsid w:val="00103201"/>
    <w:rsid w:val="00104548"/>
    <w:rsid w:val="00104E50"/>
    <w:rsid w:val="001056B4"/>
    <w:rsid w:val="00106B56"/>
    <w:rsid w:val="00106FEE"/>
    <w:rsid w:val="00110403"/>
    <w:rsid w:val="00110428"/>
    <w:rsid w:val="00110A2F"/>
    <w:rsid w:val="00111751"/>
    <w:rsid w:val="00112CDD"/>
    <w:rsid w:val="00113A0C"/>
    <w:rsid w:val="00114C7F"/>
    <w:rsid w:val="001153AA"/>
    <w:rsid w:val="001158A1"/>
    <w:rsid w:val="00115E3D"/>
    <w:rsid w:val="00116444"/>
    <w:rsid w:val="00116975"/>
    <w:rsid w:val="0011725A"/>
    <w:rsid w:val="00120D7E"/>
    <w:rsid w:val="00122035"/>
    <w:rsid w:val="00122116"/>
    <w:rsid w:val="00122C58"/>
    <w:rsid w:val="0012503F"/>
    <w:rsid w:val="00125E0D"/>
    <w:rsid w:val="001263BC"/>
    <w:rsid w:val="001266AB"/>
    <w:rsid w:val="00127F2A"/>
    <w:rsid w:val="001302F4"/>
    <w:rsid w:val="001331E4"/>
    <w:rsid w:val="00133A4C"/>
    <w:rsid w:val="00134115"/>
    <w:rsid w:val="00134F09"/>
    <w:rsid w:val="00135279"/>
    <w:rsid w:val="0013563E"/>
    <w:rsid w:val="001356C7"/>
    <w:rsid w:val="001356D5"/>
    <w:rsid w:val="00135AC9"/>
    <w:rsid w:val="00135E3B"/>
    <w:rsid w:val="00136550"/>
    <w:rsid w:val="001401BC"/>
    <w:rsid w:val="00140D0E"/>
    <w:rsid w:val="0014139C"/>
    <w:rsid w:val="001427E2"/>
    <w:rsid w:val="00142B8D"/>
    <w:rsid w:val="00143205"/>
    <w:rsid w:val="00144212"/>
    <w:rsid w:val="00144F40"/>
    <w:rsid w:val="00145734"/>
    <w:rsid w:val="00145750"/>
    <w:rsid w:val="001468E4"/>
    <w:rsid w:val="00147915"/>
    <w:rsid w:val="001508EE"/>
    <w:rsid w:val="00150F52"/>
    <w:rsid w:val="00151768"/>
    <w:rsid w:val="0015177E"/>
    <w:rsid w:val="00151F6D"/>
    <w:rsid w:val="00152D50"/>
    <w:rsid w:val="00152E72"/>
    <w:rsid w:val="00153655"/>
    <w:rsid w:val="00154E3A"/>
    <w:rsid w:val="001553D7"/>
    <w:rsid w:val="00155456"/>
    <w:rsid w:val="00155D31"/>
    <w:rsid w:val="0015668E"/>
    <w:rsid w:val="00156EBC"/>
    <w:rsid w:val="00157C50"/>
    <w:rsid w:val="0016075B"/>
    <w:rsid w:val="001621A0"/>
    <w:rsid w:val="001621BE"/>
    <w:rsid w:val="00163F7F"/>
    <w:rsid w:val="00164468"/>
    <w:rsid w:val="0016552F"/>
    <w:rsid w:val="00165B1A"/>
    <w:rsid w:val="001669C7"/>
    <w:rsid w:val="0016743C"/>
    <w:rsid w:val="00167846"/>
    <w:rsid w:val="001708F4"/>
    <w:rsid w:val="0017148B"/>
    <w:rsid w:val="001718EE"/>
    <w:rsid w:val="001729C4"/>
    <w:rsid w:val="00172D8F"/>
    <w:rsid w:val="001738FC"/>
    <w:rsid w:val="00173FA1"/>
    <w:rsid w:val="00174515"/>
    <w:rsid w:val="00174574"/>
    <w:rsid w:val="0017466C"/>
    <w:rsid w:val="00174BD0"/>
    <w:rsid w:val="001758A2"/>
    <w:rsid w:val="00176899"/>
    <w:rsid w:val="00177025"/>
    <w:rsid w:val="001806C9"/>
    <w:rsid w:val="00180A29"/>
    <w:rsid w:val="00180F3C"/>
    <w:rsid w:val="00181017"/>
    <w:rsid w:val="001817B6"/>
    <w:rsid w:val="00181856"/>
    <w:rsid w:val="001821F1"/>
    <w:rsid w:val="001823F5"/>
    <w:rsid w:val="0018304D"/>
    <w:rsid w:val="00183393"/>
    <w:rsid w:val="00183569"/>
    <w:rsid w:val="001838D2"/>
    <w:rsid w:val="00184A66"/>
    <w:rsid w:val="00184B7E"/>
    <w:rsid w:val="00184C38"/>
    <w:rsid w:val="00185678"/>
    <w:rsid w:val="001868BC"/>
    <w:rsid w:val="001872D3"/>
    <w:rsid w:val="00187418"/>
    <w:rsid w:val="0018773C"/>
    <w:rsid w:val="00187C8D"/>
    <w:rsid w:val="001913CE"/>
    <w:rsid w:val="001926BA"/>
    <w:rsid w:val="00192B9E"/>
    <w:rsid w:val="0019469B"/>
    <w:rsid w:val="00195C4B"/>
    <w:rsid w:val="001960E9"/>
    <w:rsid w:val="00196A5B"/>
    <w:rsid w:val="00196CC7"/>
    <w:rsid w:val="00196F44"/>
    <w:rsid w:val="001972ED"/>
    <w:rsid w:val="00197CAD"/>
    <w:rsid w:val="001A145A"/>
    <w:rsid w:val="001A1738"/>
    <w:rsid w:val="001A1B58"/>
    <w:rsid w:val="001A24CB"/>
    <w:rsid w:val="001A28C1"/>
    <w:rsid w:val="001A2ADE"/>
    <w:rsid w:val="001A31F3"/>
    <w:rsid w:val="001A3491"/>
    <w:rsid w:val="001A39E3"/>
    <w:rsid w:val="001A41C7"/>
    <w:rsid w:val="001A4A30"/>
    <w:rsid w:val="001A5DE5"/>
    <w:rsid w:val="001A619E"/>
    <w:rsid w:val="001A6454"/>
    <w:rsid w:val="001A749B"/>
    <w:rsid w:val="001B1559"/>
    <w:rsid w:val="001B20F9"/>
    <w:rsid w:val="001B21BF"/>
    <w:rsid w:val="001B33E6"/>
    <w:rsid w:val="001B4ECF"/>
    <w:rsid w:val="001B4F7C"/>
    <w:rsid w:val="001B5C8A"/>
    <w:rsid w:val="001B6CEC"/>
    <w:rsid w:val="001B7235"/>
    <w:rsid w:val="001C1D7D"/>
    <w:rsid w:val="001C242B"/>
    <w:rsid w:val="001C377A"/>
    <w:rsid w:val="001C3F2F"/>
    <w:rsid w:val="001C5994"/>
    <w:rsid w:val="001C5E37"/>
    <w:rsid w:val="001C5FD4"/>
    <w:rsid w:val="001C6C3B"/>
    <w:rsid w:val="001C7E01"/>
    <w:rsid w:val="001D038C"/>
    <w:rsid w:val="001D05C5"/>
    <w:rsid w:val="001D0B9F"/>
    <w:rsid w:val="001D13AB"/>
    <w:rsid w:val="001D257B"/>
    <w:rsid w:val="001D2CA2"/>
    <w:rsid w:val="001D2DBF"/>
    <w:rsid w:val="001D2F18"/>
    <w:rsid w:val="001D34C8"/>
    <w:rsid w:val="001D3989"/>
    <w:rsid w:val="001D3A0D"/>
    <w:rsid w:val="001D4024"/>
    <w:rsid w:val="001D4163"/>
    <w:rsid w:val="001D4F29"/>
    <w:rsid w:val="001D4FCB"/>
    <w:rsid w:val="001D5B98"/>
    <w:rsid w:val="001D64DA"/>
    <w:rsid w:val="001D7D0B"/>
    <w:rsid w:val="001E0476"/>
    <w:rsid w:val="001E21D1"/>
    <w:rsid w:val="001E2E32"/>
    <w:rsid w:val="001E352A"/>
    <w:rsid w:val="001E39B0"/>
    <w:rsid w:val="001E41EC"/>
    <w:rsid w:val="001E4329"/>
    <w:rsid w:val="001E4716"/>
    <w:rsid w:val="001E63A1"/>
    <w:rsid w:val="001E6692"/>
    <w:rsid w:val="001E6DA1"/>
    <w:rsid w:val="001E6EF7"/>
    <w:rsid w:val="001E78F5"/>
    <w:rsid w:val="001F1E97"/>
    <w:rsid w:val="001F2C4A"/>
    <w:rsid w:val="001F32FE"/>
    <w:rsid w:val="001F4E8B"/>
    <w:rsid w:val="001F5799"/>
    <w:rsid w:val="001F5F24"/>
    <w:rsid w:val="001F6002"/>
    <w:rsid w:val="001F6CE6"/>
    <w:rsid w:val="001F72FF"/>
    <w:rsid w:val="001F7733"/>
    <w:rsid w:val="001F7FC6"/>
    <w:rsid w:val="00200EE2"/>
    <w:rsid w:val="00201CCC"/>
    <w:rsid w:val="00201D2C"/>
    <w:rsid w:val="00201D67"/>
    <w:rsid w:val="002034DB"/>
    <w:rsid w:val="00203FDC"/>
    <w:rsid w:val="00204466"/>
    <w:rsid w:val="00204741"/>
    <w:rsid w:val="00204F73"/>
    <w:rsid w:val="002050CD"/>
    <w:rsid w:val="00205C4A"/>
    <w:rsid w:val="0020618B"/>
    <w:rsid w:val="00206D97"/>
    <w:rsid w:val="00206F47"/>
    <w:rsid w:val="00207304"/>
    <w:rsid w:val="00207557"/>
    <w:rsid w:val="00207F51"/>
    <w:rsid w:val="00210B6E"/>
    <w:rsid w:val="00212897"/>
    <w:rsid w:val="00214582"/>
    <w:rsid w:val="00215A0E"/>
    <w:rsid w:val="0021618F"/>
    <w:rsid w:val="002164D5"/>
    <w:rsid w:val="00216535"/>
    <w:rsid w:val="00216651"/>
    <w:rsid w:val="00217309"/>
    <w:rsid w:val="00217C66"/>
    <w:rsid w:val="00220A46"/>
    <w:rsid w:val="00220C3D"/>
    <w:rsid w:val="00220DB2"/>
    <w:rsid w:val="00221DD3"/>
    <w:rsid w:val="00222FB6"/>
    <w:rsid w:val="002232D0"/>
    <w:rsid w:val="00223A0A"/>
    <w:rsid w:val="00223A55"/>
    <w:rsid w:val="00223EB3"/>
    <w:rsid w:val="0022556D"/>
    <w:rsid w:val="00225C48"/>
    <w:rsid w:val="002278DB"/>
    <w:rsid w:val="002313F5"/>
    <w:rsid w:val="002317EE"/>
    <w:rsid w:val="002318D2"/>
    <w:rsid w:val="0023231C"/>
    <w:rsid w:val="00233BE6"/>
    <w:rsid w:val="00234539"/>
    <w:rsid w:val="00235554"/>
    <w:rsid w:val="002355D1"/>
    <w:rsid w:val="002362DA"/>
    <w:rsid w:val="00236EBC"/>
    <w:rsid w:val="002371D0"/>
    <w:rsid w:val="002375D3"/>
    <w:rsid w:val="00237EE6"/>
    <w:rsid w:val="00240711"/>
    <w:rsid w:val="0024090C"/>
    <w:rsid w:val="00240D2C"/>
    <w:rsid w:val="00241170"/>
    <w:rsid w:val="00242E45"/>
    <w:rsid w:val="00243122"/>
    <w:rsid w:val="00243462"/>
    <w:rsid w:val="0024485B"/>
    <w:rsid w:val="00244DD0"/>
    <w:rsid w:val="00245176"/>
    <w:rsid w:val="002456D7"/>
    <w:rsid w:val="00245C7A"/>
    <w:rsid w:val="0024665A"/>
    <w:rsid w:val="00246EA1"/>
    <w:rsid w:val="00246EE1"/>
    <w:rsid w:val="00247045"/>
    <w:rsid w:val="0024725B"/>
    <w:rsid w:val="002473FA"/>
    <w:rsid w:val="00250520"/>
    <w:rsid w:val="00250576"/>
    <w:rsid w:val="00250749"/>
    <w:rsid w:val="00251C30"/>
    <w:rsid w:val="00252020"/>
    <w:rsid w:val="002521AB"/>
    <w:rsid w:val="00252626"/>
    <w:rsid w:val="002543C4"/>
    <w:rsid w:val="00254B25"/>
    <w:rsid w:val="0025673A"/>
    <w:rsid w:val="00260A13"/>
    <w:rsid w:val="0026117D"/>
    <w:rsid w:val="002614C6"/>
    <w:rsid w:val="00261571"/>
    <w:rsid w:val="00261C62"/>
    <w:rsid w:val="002621AD"/>
    <w:rsid w:val="00264A12"/>
    <w:rsid w:val="0026555E"/>
    <w:rsid w:val="002660B5"/>
    <w:rsid w:val="00266AB8"/>
    <w:rsid w:val="00266D12"/>
    <w:rsid w:val="00266E99"/>
    <w:rsid w:val="00267B4D"/>
    <w:rsid w:val="00270325"/>
    <w:rsid w:val="002706D5"/>
    <w:rsid w:val="00271241"/>
    <w:rsid w:val="00271AE3"/>
    <w:rsid w:val="00272393"/>
    <w:rsid w:val="00273883"/>
    <w:rsid w:val="00273BE9"/>
    <w:rsid w:val="002749A4"/>
    <w:rsid w:val="00275E0F"/>
    <w:rsid w:val="00276825"/>
    <w:rsid w:val="00277950"/>
    <w:rsid w:val="00277C64"/>
    <w:rsid w:val="00280FFB"/>
    <w:rsid w:val="002816E9"/>
    <w:rsid w:val="0028197C"/>
    <w:rsid w:val="002825B8"/>
    <w:rsid w:val="00283B3B"/>
    <w:rsid w:val="002841CF"/>
    <w:rsid w:val="00284316"/>
    <w:rsid w:val="00284A69"/>
    <w:rsid w:val="00284AE5"/>
    <w:rsid w:val="00285035"/>
    <w:rsid w:val="00285385"/>
    <w:rsid w:val="00285561"/>
    <w:rsid w:val="00285B9B"/>
    <w:rsid w:val="00285C48"/>
    <w:rsid w:val="00285EB9"/>
    <w:rsid w:val="00285FDD"/>
    <w:rsid w:val="002866F3"/>
    <w:rsid w:val="00286EDC"/>
    <w:rsid w:val="0028716E"/>
    <w:rsid w:val="0028784C"/>
    <w:rsid w:val="00290399"/>
    <w:rsid w:val="00290CA3"/>
    <w:rsid w:val="002919DD"/>
    <w:rsid w:val="002919FA"/>
    <w:rsid w:val="00291D38"/>
    <w:rsid w:val="00292217"/>
    <w:rsid w:val="002923C2"/>
    <w:rsid w:val="002947F6"/>
    <w:rsid w:val="00294ABC"/>
    <w:rsid w:val="00294FDF"/>
    <w:rsid w:val="00295045"/>
    <w:rsid w:val="002955D1"/>
    <w:rsid w:val="002956A8"/>
    <w:rsid w:val="00295DA4"/>
    <w:rsid w:val="00295F1B"/>
    <w:rsid w:val="00296534"/>
    <w:rsid w:val="00296B08"/>
    <w:rsid w:val="002971A4"/>
    <w:rsid w:val="00297646"/>
    <w:rsid w:val="00297AE7"/>
    <w:rsid w:val="002A0D76"/>
    <w:rsid w:val="002A2333"/>
    <w:rsid w:val="002A2B69"/>
    <w:rsid w:val="002A4A0C"/>
    <w:rsid w:val="002A4A29"/>
    <w:rsid w:val="002A4DC4"/>
    <w:rsid w:val="002A4DDC"/>
    <w:rsid w:val="002A51A9"/>
    <w:rsid w:val="002A5402"/>
    <w:rsid w:val="002A6077"/>
    <w:rsid w:val="002A621D"/>
    <w:rsid w:val="002A629D"/>
    <w:rsid w:val="002A65D6"/>
    <w:rsid w:val="002A713C"/>
    <w:rsid w:val="002A71CA"/>
    <w:rsid w:val="002B0F17"/>
    <w:rsid w:val="002B22EA"/>
    <w:rsid w:val="002B2ED5"/>
    <w:rsid w:val="002B3382"/>
    <w:rsid w:val="002B3722"/>
    <w:rsid w:val="002B4546"/>
    <w:rsid w:val="002B520E"/>
    <w:rsid w:val="002B5B26"/>
    <w:rsid w:val="002B5C25"/>
    <w:rsid w:val="002B6CCC"/>
    <w:rsid w:val="002B7619"/>
    <w:rsid w:val="002C0569"/>
    <w:rsid w:val="002C0C58"/>
    <w:rsid w:val="002C107A"/>
    <w:rsid w:val="002C2713"/>
    <w:rsid w:val="002C3885"/>
    <w:rsid w:val="002C39BA"/>
    <w:rsid w:val="002C3F5E"/>
    <w:rsid w:val="002C4EE4"/>
    <w:rsid w:val="002C52C4"/>
    <w:rsid w:val="002C5FB6"/>
    <w:rsid w:val="002C657F"/>
    <w:rsid w:val="002C6C6A"/>
    <w:rsid w:val="002D07B1"/>
    <w:rsid w:val="002D0A6D"/>
    <w:rsid w:val="002D1C1C"/>
    <w:rsid w:val="002D1C44"/>
    <w:rsid w:val="002D1C5D"/>
    <w:rsid w:val="002D1E7D"/>
    <w:rsid w:val="002D2CF4"/>
    <w:rsid w:val="002D3E58"/>
    <w:rsid w:val="002D451D"/>
    <w:rsid w:val="002D46DB"/>
    <w:rsid w:val="002D47FD"/>
    <w:rsid w:val="002D4BC5"/>
    <w:rsid w:val="002D5340"/>
    <w:rsid w:val="002D5711"/>
    <w:rsid w:val="002D68D1"/>
    <w:rsid w:val="002D6936"/>
    <w:rsid w:val="002D7506"/>
    <w:rsid w:val="002D7A80"/>
    <w:rsid w:val="002D7FA4"/>
    <w:rsid w:val="002E074A"/>
    <w:rsid w:val="002E077C"/>
    <w:rsid w:val="002E18CE"/>
    <w:rsid w:val="002E29EF"/>
    <w:rsid w:val="002E2DC7"/>
    <w:rsid w:val="002E2EA4"/>
    <w:rsid w:val="002E2F74"/>
    <w:rsid w:val="002E2FB8"/>
    <w:rsid w:val="002E3001"/>
    <w:rsid w:val="002E3537"/>
    <w:rsid w:val="002E35DD"/>
    <w:rsid w:val="002E3772"/>
    <w:rsid w:val="002E3FDA"/>
    <w:rsid w:val="002E4926"/>
    <w:rsid w:val="002E4AFF"/>
    <w:rsid w:val="002E559E"/>
    <w:rsid w:val="002E6572"/>
    <w:rsid w:val="002E6662"/>
    <w:rsid w:val="002E6E21"/>
    <w:rsid w:val="002E74BB"/>
    <w:rsid w:val="002E7C94"/>
    <w:rsid w:val="002F1375"/>
    <w:rsid w:val="002F2617"/>
    <w:rsid w:val="002F3622"/>
    <w:rsid w:val="002F36F2"/>
    <w:rsid w:val="002F64C7"/>
    <w:rsid w:val="002F656D"/>
    <w:rsid w:val="002F6A8D"/>
    <w:rsid w:val="002F6E3E"/>
    <w:rsid w:val="002F7395"/>
    <w:rsid w:val="002F7A4B"/>
    <w:rsid w:val="002F7E6E"/>
    <w:rsid w:val="003015BC"/>
    <w:rsid w:val="00302BBB"/>
    <w:rsid w:val="00303A47"/>
    <w:rsid w:val="00303E13"/>
    <w:rsid w:val="00306153"/>
    <w:rsid w:val="00306687"/>
    <w:rsid w:val="00306CCD"/>
    <w:rsid w:val="00310114"/>
    <w:rsid w:val="0031040B"/>
    <w:rsid w:val="003109D8"/>
    <w:rsid w:val="00311B71"/>
    <w:rsid w:val="00311DF7"/>
    <w:rsid w:val="00312200"/>
    <w:rsid w:val="0031272E"/>
    <w:rsid w:val="003135ED"/>
    <w:rsid w:val="00314A57"/>
    <w:rsid w:val="00316646"/>
    <w:rsid w:val="00316981"/>
    <w:rsid w:val="00316B5F"/>
    <w:rsid w:val="00320299"/>
    <w:rsid w:val="0032031B"/>
    <w:rsid w:val="0032032E"/>
    <w:rsid w:val="00322190"/>
    <w:rsid w:val="00324093"/>
    <w:rsid w:val="0032581C"/>
    <w:rsid w:val="00325A0A"/>
    <w:rsid w:val="00325E76"/>
    <w:rsid w:val="00327566"/>
    <w:rsid w:val="00330C71"/>
    <w:rsid w:val="003317A2"/>
    <w:rsid w:val="00331BB2"/>
    <w:rsid w:val="00331CE2"/>
    <w:rsid w:val="00332336"/>
    <w:rsid w:val="003329D7"/>
    <w:rsid w:val="0033304A"/>
    <w:rsid w:val="0033329E"/>
    <w:rsid w:val="003349BD"/>
    <w:rsid w:val="00335E94"/>
    <w:rsid w:val="0033624F"/>
    <w:rsid w:val="003367CE"/>
    <w:rsid w:val="00336F40"/>
    <w:rsid w:val="003371F7"/>
    <w:rsid w:val="0034046D"/>
    <w:rsid w:val="003406A8"/>
    <w:rsid w:val="00340A7A"/>
    <w:rsid w:val="003418EB"/>
    <w:rsid w:val="00341AAB"/>
    <w:rsid w:val="00342216"/>
    <w:rsid w:val="0034306B"/>
    <w:rsid w:val="003430F5"/>
    <w:rsid w:val="0034589B"/>
    <w:rsid w:val="00346905"/>
    <w:rsid w:val="00346D6C"/>
    <w:rsid w:val="0034743A"/>
    <w:rsid w:val="00347A71"/>
    <w:rsid w:val="00347DF2"/>
    <w:rsid w:val="00350317"/>
    <w:rsid w:val="00350392"/>
    <w:rsid w:val="003504DF"/>
    <w:rsid w:val="003512BB"/>
    <w:rsid w:val="0035240B"/>
    <w:rsid w:val="003536DD"/>
    <w:rsid w:val="00353AF3"/>
    <w:rsid w:val="003552E3"/>
    <w:rsid w:val="003556C7"/>
    <w:rsid w:val="0035608D"/>
    <w:rsid w:val="0035675A"/>
    <w:rsid w:val="00357410"/>
    <w:rsid w:val="00360885"/>
    <w:rsid w:val="00361115"/>
    <w:rsid w:val="003617EA"/>
    <w:rsid w:val="0036244B"/>
    <w:rsid w:val="00362CC4"/>
    <w:rsid w:val="00363AE4"/>
    <w:rsid w:val="003644C0"/>
    <w:rsid w:val="003649ED"/>
    <w:rsid w:val="00364D66"/>
    <w:rsid w:val="003650BE"/>
    <w:rsid w:val="00366A9F"/>
    <w:rsid w:val="00367042"/>
    <w:rsid w:val="00367A52"/>
    <w:rsid w:val="003701A8"/>
    <w:rsid w:val="003707B5"/>
    <w:rsid w:val="00370BC1"/>
    <w:rsid w:val="0037175B"/>
    <w:rsid w:val="00372533"/>
    <w:rsid w:val="00372BEA"/>
    <w:rsid w:val="00372D71"/>
    <w:rsid w:val="003745D7"/>
    <w:rsid w:val="003746C4"/>
    <w:rsid w:val="0037577E"/>
    <w:rsid w:val="003771F9"/>
    <w:rsid w:val="003772B0"/>
    <w:rsid w:val="00377ED4"/>
    <w:rsid w:val="00380FAE"/>
    <w:rsid w:val="00381220"/>
    <w:rsid w:val="00381D1B"/>
    <w:rsid w:val="00382CF6"/>
    <w:rsid w:val="00383BCB"/>
    <w:rsid w:val="00385E9E"/>
    <w:rsid w:val="0038627A"/>
    <w:rsid w:val="003866F8"/>
    <w:rsid w:val="00387379"/>
    <w:rsid w:val="00387FC4"/>
    <w:rsid w:val="00391D89"/>
    <w:rsid w:val="00392034"/>
    <w:rsid w:val="003928F6"/>
    <w:rsid w:val="0039326C"/>
    <w:rsid w:val="003933EB"/>
    <w:rsid w:val="003935D3"/>
    <w:rsid w:val="00393831"/>
    <w:rsid w:val="00393989"/>
    <w:rsid w:val="0039425C"/>
    <w:rsid w:val="0039433D"/>
    <w:rsid w:val="00394646"/>
    <w:rsid w:val="00394D6B"/>
    <w:rsid w:val="00396661"/>
    <w:rsid w:val="00396AD2"/>
    <w:rsid w:val="00397874"/>
    <w:rsid w:val="003A0679"/>
    <w:rsid w:val="003A0E73"/>
    <w:rsid w:val="003A18FF"/>
    <w:rsid w:val="003A1D12"/>
    <w:rsid w:val="003A1EFA"/>
    <w:rsid w:val="003A27B6"/>
    <w:rsid w:val="003A28AE"/>
    <w:rsid w:val="003A32DA"/>
    <w:rsid w:val="003A52ED"/>
    <w:rsid w:val="003A6755"/>
    <w:rsid w:val="003B048D"/>
    <w:rsid w:val="003B0833"/>
    <w:rsid w:val="003B0A71"/>
    <w:rsid w:val="003B0C39"/>
    <w:rsid w:val="003B405E"/>
    <w:rsid w:val="003B4207"/>
    <w:rsid w:val="003B5B5D"/>
    <w:rsid w:val="003B63EB"/>
    <w:rsid w:val="003B68F8"/>
    <w:rsid w:val="003B70D3"/>
    <w:rsid w:val="003B74F5"/>
    <w:rsid w:val="003B75B8"/>
    <w:rsid w:val="003B7C64"/>
    <w:rsid w:val="003B7E39"/>
    <w:rsid w:val="003C052B"/>
    <w:rsid w:val="003C112E"/>
    <w:rsid w:val="003C1262"/>
    <w:rsid w:val="003C15FD"/>
    <w:rsid w:val="003C16B2"/>
    <w:rsid w:val="003C258B"/>
    <w:rsid w:val="003C3099"/>
    <w:rsid w:val="003C3A52"/>
    <w:rsid w:val="003C3CC8"/>
    <w:rsid w:val="003C4A3D"/>
    <w:rsid w:val="003C51DE"/>
    <w:rsid w:val="003C6E4A"/>
    <w:rsid w:val="003C759D"/>
    <w:rsid w:val="003C7976"/>
    <w:rsid w:val="003D04B5"/>
    <w:rsid w:val="003D1691"/>
    <w:rsid w:val="003D1B84"/>
    <w:rsid w:val="003D2226"/>
    <w:rsid w:val="003D3031"/>
    <w:rsid w:val="003D323E"/>
    <w:rsid w:val="003D457D"/>
    <w:rsid w:val="003D48AC"/>
    <w:rsid w:val="003D49D7"/>
    <w:rsid w:val="003D4BEB"/>
    <w:rsid w:val="003D5675"/>
    <w:rsid w:val="003D691A"/>
    <w:rsid w:val="003D7398"/>
    <w:rsid w:val="003E03FE"/>
    <w:rsid w:val="003E1970"/>
    <w:rsid w:val="003E2A63"/>
    <w:rsid w:val="003E2EDC"/>
    <w:rsid w:val="003E33BC"/>
    <w:rsid w:val="003E35D6"/>
    <w:rsid w:val="003E3984"/>
    <w:rsid w:val="003E5280"/>
    <w:rsid w:val="003E650A"/>
    <w:rsid w:val="003F087C"/>
    <w:rsid w:val="003F20DF"/>
    <w:rsid w:val="003F4057"/>
    <w:rsid w:val="003F46EC"/>
    <w:rsid w:val="003F4792"/>
    <w:rsid w:val="003F47EC"/>
    <w:rsid w:val="003F614A"/>
    <w:rsid w:val="003F7294"/>
    <w:rsid w:val="003F7884"/>
    <w:rsid w:val="003F7CF0"/>
    <w:rsid w:val="00400117"/>
    <w:rsid w:val="00400184"/>
    <w:rsid w:val="00401DDD"/>
    <w:rsid w:val="00401DF8"/>
    <w:rsid w:val="00401E6F"/>
    <w:rsid w:val="00401FA1"/>
    <w:rsid w:val="00403510"/>
    <w:rsid w:val="0040389A"/>
    <w:rsid w:val="00403994"/>
    <w:rsid w:val="004042FB"/>
    <w:rsid w:val="0040522A"/>
    <w:rsid w:val="0040558E"/>
    <w:rsid w:val="004069E2"/>
    <w:rsid w:val="00410869"/>
    <w:rsid w:val="00410F2D"/>
    <w:rsid w:val="00411E95"/>
    <w:rsid w:val="00411F70"/>
    <w:rsid w:val="00412EF2"/>
    <w:rsid w:val="0041468A"/>
    <w:rsid w:val="0041592A"/>
    <w:rsid w:val="00417ED3"/>
    <w:rsid w:val="004203E5"/>
    <w:rsid w:val="00420D28"/>
    <w:rsid w:val="00420EDC"/>
    <w:rsid w:val="004219BC"/>
    <w:rsid w:val="00422234"/>
    <w:rsid w:val="004233E5"/>
    <w:rsid w:val="00423554"/>
    <w:rsid w:val="00423B2B"/>
    <w:rsid w:val="00425B2A"/>
    <w:rsid w:val="00426247"/>
    <w:rsid w:val="004262D2"/>
    <w:rsid w:val="00427B53"/>
    <w:rsid w:val="00430543"/>
    <w:rsid w:val="0043072D"/>
    <w:rsid w:val="004309C0"/>
    <w:rsid w:val="0043148E"/>
    <w:rsid w:val="00431516"/>
    <w:rsid w:val="00431644"/>
    <w:rsid w:val="004338F9"/>
    <w:rsid w:val="00433CBE"/>
    <w:rsid w:val="00433F3C"/>
    <w:rsid w:val="0043411C"/>
    <w:rsid w:val="00435844"/>
    <w:rsid w:val="004360D7"/>
    <w:rsid w:val="00436BE4"/>
    <w:rsid w:val="004370A1"/>
    <w:rsid w:val="00441138"/>
    <w:rsid w:val="004428C6"/>
    <w:rsid w:val="004430E5"/>
    <w:rsid w:val="00443A9F"/>
    <w:rsid w:val="00444521"/>
    <w:rsid w:val="004447CB"/>
    <w:rsid w:val="00445730"/>
    <w:rsid w:val="00445C4E"/>
    <w:rsid w:val="004468FB"/>
    <w:rsid w:val="00446C39"/>
    <w:rsid w:val="00447475"/>
    <w:rsid w:val="00451003"/>
    <w:rsid w:val="0045102D"/>
    <w:rsid w:val="004510B9"/>
    <w:rsid w:val="004514F2"/>
    <w:rsid w:val="004516C4"/>
    <w:rsid w:val="004520F2"/>
    <w:rsid w:val="00452B2E"/>
    <w:rsid w:val="00453647"/>
    <w:rsid w:val="00453B89"/>
    <w:rsid w:val="0045481D"/>
    <w:rsid w:val="00455AD2"/>
    <w:rsid w:val="004567BF"/>
    <w:rsid w:val="00456F16"/>
    <w:rsid w:val="00457618"/>
    <w:rsid w:val="00457BA6"/>
    <w:rsid w:val="00460D7C"/>
    <w:rsid w:val="00461B94"/>
    <w:rsid w:val="0046224A"/>
    <w:rsid w:val="004642BE"/>
    <w:rsid w:val="00464B18"/>
    <w:rsid w:val="00464EC9"/>
    <w:rsid w:val="0046545E"/>
    <w:rsid w:val="004667AB"/>
    <w:rsid w:val="00466E17"/>
    <w:rsid w:val="00467692"/>
    <w:rsid w:val="004701C6"/>
    <w:rsid w:val="00470657"/>
    <w:rsid w:val="004717ED"/>
    <w:rsid w:val="00471A88"/>
    <w:rsid w:val="00473468"/>
    <w:rsid w:val="00473EFB"/>
    <w:rsid w:val="004749F4"/>
    <w:rsid w:val="00475CFB"/>
    <w:rsid w:val="00475E3F"/>
    <w:rsid w:val="00476605"/>
    <w:rsid w:val="00476CE8"/>
    <w:rsid w:val="0048097E"/>
    <w:rsid w:val="00480A77"/>
    <w:rsid w:val="00480EF4"/>
    <w:rsid w:val="0048474B"/>
    <w:rsid w:val="00484773"/>
    <w:rsid w:val="00485799"/>
    <w:rsid w:val="00485B70"/>
    <w:rsid w:val="00487A6C"/>
    <w:rsid w:val="00490E47"/>
    <w:rsid w:val="0049178E"/>
    <w:rsid w:val="00491C7A"/>
    <w:rsid w:val="00491CBB"/>
    <w:rsid w:val="00492284"/>
    <w:rsid w:val="0049299B"/>
    <w:rsid w:val="00493369"/>
    <w:rsid w:val="00494537"/>
    <w:rsid w:val="00494DC3"/>
    <w:rsid w:val="00495110"/>
    <w:rsid w:val="004959A5"/>
    <w:rsid w:val="00497505"/>
    <w:rsid w:val="00497EAD"/>
    <w:rsid w:val="004A017D"/>
    <w:rsid w:val="004A04BE"/>
    <w:rsid w:val="004A0B1B"/>
    <w:rsid w:val="004A0BDE"/>
    <w:rsid w:val="004A0DA1"/>
    <w:rsid w:val="004A1150"/>
    <w:rsid w:val="004A3132"/>
    <w:rsid w:val="004A3198"/>
    <w:rsid w:val="004A477F"/>
    <w:rsid w:val="004A4CD3"/>
    <w:rsid w:val="004A5A9A"/>
    <w:rsid w:val="004A6B58"/>
    <w:rsid w:val="004A7B37"/>
    <w:rsid w:val="004A7D02"/>
    <w:rsid w:val="004B075D"/>
    <w:rsid w:val="004B08B2"/>
    <w:rsid w:val="004B2178"/>
    <w:rsid w:val="004B27D1"/>
    <w:rsid w:val="004B28B6"/>
    <w:rsid w:val="004B3022"/>
    <w:rsid w:val="004B32AA"/>
    <w:rsid w:val="004B3689"/>
    <w:rsid w:val="004B389B"/>
    <w:rsid w:val="004B6150"/>
    <w:rsid w:val="004B655C"/>
    <w:rsid w:val="004B6877"/>
    <w:rsid w:val="004B6CC8"/>
    <w:rsid w:val="004B776C"/>
    <w:rsid w:val="004B7CF3"/>
    <w:rsid w:val="004C0C18"/>
    <w:rsid w:val="004C17A2"/>
    <w:rsid w:val="004C1D2F"/>
    <w:rsid w:val="004C1EF4"/>
    <w:rsid w:val="004C2038"/>
    <w:rsid w:val="004C33A8"/>
    <w:rsid w:val="004C39FE"/>
    <w:rsid w:val="004C41E7"/>
    <w:rsid w:val="004C51B8"/>
    <w:rsid w:val="004C52D3"/>
    <w:rsid w:val="004C5B68"/>
    <w:rsid w:val="004C5F83"/>
    <w:rsid w:val="004D00E3"/>
    <w:rsid w:val="004D0469"/>
    <w:rsid w:val="004D0943"/>
    <w:rsid w:val="004D1362"/>
    <w:rsid w:val="004D1658"/>
    <w:rsid w:val="004D253E"/>
    <w:rsid w:val="004D31D3"/>
    <w:rsid w:val="004D3327"/>
    <w:rsid w:val="004D45BF"/>
    <w:rsid w:val="004D4805"/>
    <w:rsid w:val="004D4CA5"/>
    <w:rsid w:val="004D6823"/>
    <w:rsid w:val="004D6A81"/>
    <w:rsid w:val="004D6BE6"/>
    <w:rsid w:val="004D7911"/>
    <w:rsid w:val="004E042D"/>
    <w:rsid w:val="004E183D"/>
    <w:rsid w:val="004E242D"/>
    <w:rsid w:val="004E2B64"/>
    <w:rsid w:val="004E3448"/>
    <w:rsid w:val="004E4DD3"/>
    <w:rsid w:val="004E538A"/>
    <w:rsid w:val="004E53ED"/>
    <w:rsid w:val="004E5503"/>
    <w:rsid w:val="004E59E5"/>
    <w:rsid w:val="004F0332"/>
    <w:rsid w:val="004F1AFE"/>
    <w:rsid w:val="004F2249"/>
    <w:rsid w:val="004F322F"/>
    <w:rsid w:val="004F3B39"/>
    <w:rsid w:val="004F4BA1"/>
    <w:rsid w:val="004F586A"/>
    <w:rsid w:val="004F5FA9"/>
    <w:rsid w:val="004F609E"/>
    <w:rsid w:val="004F60CF"/>
    <w:rsid w:val="004F63A7"/>
    <w:rsid w:val="004F6EF7"/>
    <w:rsid w:val="004F74D8"/>
    <w:rsid w:val="004F7549"/>
    <w:rsid w:val="004F76D6"/>
    <w:rsid w:val="00500307"/>
    <w:rsid w:val="00500593"/>
    <w:rsid w:val="00500CD1"/>
    <w:rsid w:val="00501E25"/>
    <w:rsid w:val="00501FE7"/>
    <w:rsid w:val="005036E0"/>
    <w:rsid w:val="00504175"/>
    <w:rsid w:val="0050456E"/>
    <w:rsid w:val="0050479A"/>
    <w:rsid w:val="00504847"/>
    <w:rsid w:val="005049AD"/>
    <w:rsid w:val="00504BFC"/>
    <w:rsid w:val="00504D5B"/>
    <w:rsid w:val="00504E1A"/>
    <w:rsid w:val="00505383"/>
    <w:rsid w:val="00505CE1"/>
    <w:rsid w:val="005060DC"/>
    <w:rsid w:val="005066CB"/>
    <w:rsid w:val="00506886"/>
    <w:rsid w:val="00506D43"/>
    <w:rsid w:val="00507094"/>
    <w:rsid w:val="00507695"/>
    <w:rsid w:val="005079AF"/>
    <w:rsid w:val="00510702"/>
    <w:rsid w:val="0051126B"/>
    <w:rsid w:val="0051199F"/>
    <w:rsid w:val="0051225A"/>
    <w:rsid w:val="005132F1"/>
    <w:rsid w:val="0051400E"/>
    <w:rsid w:val="00514255"/>
    <w:rsid w:val="00514507"/>
    <w:rsid w:val="005152FA"/>
    <w:rsid w:val="005158F0"/>
    <w:rsid w:val="005164C0"/>
    <w:rsid w:val="00516AA8"/>
    <w:rsid w:val="005179F7"/>
    <w:rsid w:val="00520529"/>
    <w:rsid w:val="00522AD0"/>
    <w:rsid w:val="00523E71"/>
    <w:rsid w:val="005240C1"/>
    <w:rsid w:val="00524889"/>
    <w:rsid w:val="00524CDC"/>
    <w:rsid w:val="00525050"/>
    <w:rsid w:val="005252AB"/>
    <w:rsid w:val="005252DB"/>
    <w:rsid w:val="00525760"/>
    <w:rsid w:val="00526289"/>
    <w:rsid w:val="005268B7"/>
    <w:rsid w:val="005271C4"/>
    <w:rsid w:val="005276BC"/>
    <w:rsid w:val="00527E3A"/>
    <w:rsid w:val="00530628"/>
    <w:rsid w:val="00530A56"/>
    <w:rsid w:val="0053183C"/>
    <w:rsid w:val="00531C71"/>
    <w:rsid w:val="005331B9"/>
    <w:rsid w:val="00533377"/>
    <w:rsid w:val="00533A13"/>
    <w:rsid w:val="00533B9A"/>
    <w:rsid w:val="005349EB"/>
    <w:rsid w:val="005365A8"/>
    <w:rsid w:val="0054000B"/>
    <w:rsid w:val="00541CDC"/>
    <w:rsid w:val="00541F66"/>
    <w:rsid w:val="00542052"/>
    <w:rsid w:val="0054251A"/>
    <w:rsid w:val="00542E99"/>
    <w:rsid w:val="00542FA1"/>
    <w:rsid w:val="00543B8C"/>
    <w:rsid w:val="00544B6E"/>
    <w:rsid w:val="00544D60"/>
    <w:rsid w:val="00545442"/>
    <w:rsid w:val="005459D4"/>
    <w:rsid w:val="00546B80"/>
    <w:rsid w:val="005515F8"/>
    <w:rsid w:val="00552ABC"/>
    <w:rsid w:val="0055530B"/>
    <w:rsid w:val="00555E2D"/>
    <w:rsid w:val="00556389"/>
    <w:rsid w:val="00557980"/>
    <w:rsid w:val="00557A29"/>
    <w:rsid w:val="00560CC0"/>
    <w:rsid w:val="005613F0"/>
    <w:rsid w:val="0056301C"/>
    <w:rsid w:val="00563D7E"/>
    <w:rsid w:val="00564EC2"/>
    <w:rsid w:val="00565290"/>
    <w:rsid w:val="00565FA5"/>
    <w:rsid w:val="0057044F"/>
    <w:rsid w:val="0057060D"/>
    <w:rsid w:val="00570745"/>
    <w:rsid w:val="005711D1"/>
    <w:rsid w:val="00572621"/>
    <w:rsid w:val="00573B90"/>
    <w:rsid w:val="005746CD"/>
    <w:rsid w:val="005772EB"/>
    <w:rsid w:val="00581998"/>
    <w:rsid w:val="0058219D"/>
    <w:rsid w:val="00582820"/>
    <w:rsid w:val="00582CCC"/>
    <w:rsid w:val="00583B9D"/>
    <w:rsid w:val="00583C8A"/>
    <w:rsid w:val="00585049"/>
    <w:rsid w:val="005854AF"/>
    <w:rsid w:val="00585A60"/>
    <w:rsid w:val="005867CC"/>
    <w:rsid w:val="00587458"/>
    <w:rsid w:val="00590321"/>
    <w:rsid w:val="00590534"/>
    <w:rsid w:val="00590AB6"/>
    <w:rsid w:val="005915E4"/>
    <w:rsid w:val="00592039"/>
    <w:rsid w:val="0059345D"/>
    <w:rsid w:val="00593A16"/>
    <w:rsid w:val="00594275"/>
    <w:rsid w:val="00594671"/>
    <w:rsid w:val="00594CD0"/>
    <w:rsid w:val="00595087"/>
    <w:rsid w:val="005952F6"/>
    <w:rsid w:val="005A1E51"/>
    <w:rsid w:val="005A27AC"/>
    <w:rsid w:val="005A3640"/>
    <w:rsid w:val="005A3AE4"/>
    <w:rsid w:val="005A43D1"/>
    <w:rsid w:val="005A558B"/>
    <w:rsid w:val="005A569C"/>
    <w:rsid w:val="005A60A3"/>
    <w:rsid w:val="005A655A"/>
    <w:rsid w:val="005B01EB"/>
    <w:rsid w:val="005B0F72"/>
    <w:rsid w:val="005B1DE6"/>
    <w:rsid w:val="005B2084"/>
    <w:rsid w:val="005B2890"/>
    <w:rsid w:val="005B3333"/>
    <w:rsid w:val="005B3375"/>
    <w:rsid w:val="005B3739"/>
    <w:rsid w:val="005B47E2"/>
    <w:rsid w:val="005B5055"/>
    <w:rsid w:val="005B54B3"/>
    <w:rsid w:val="005B61E9"/>
    <w:rsid w:val="005B7061"/>
    <w:rsid w:val="005C0E0D"/>
    <w:rsid w:val="005C0F79"/>
    <w:rsid w:val="005C17F8"/>
    <w:rsid w:val="005C2A21"/>
    <w:rsid w:val="005C2BE6"/>
    <w:rsid w:val="005C36AF"/>
    <w:rsid w:val="005C3BA5"/>
    <w:rsid w:val="005C4A7A"/>
    <w:rsid w:val="005C791A"/>
    <w:rsid w:val="005C7ECD"/>
    <w:rsid w:val="005D1653"/>
    <w:rsid w:val="005D1658"/>
    <w:rsid w:val="005D2679"/>
    <w:rsid w:val="005D29C2"/>
    <w:rsid w:val="005D3290"/>
    <w:rsid w:val="005D3663"/>
    <w:rsid w:val="005D3859"/>
    <w:rsid w:val="005D3C90"/>
    <w:rsid w:val="005D614B"/>
    <w:rsid w:val="005E01EA"/>
    <w:rsid w:val="005E12BC"/>
    <w:rsid w:val="005E207F"/>
    <w:rsid w:val="005E3657"/>
    <w:rsid w:val="005E558A"/>
    <w:rsid w:val="005E5BD7"/>
    <w:rsid w:val="005E6609"/>
    <w:rsid w:val="005E68E5"/>
    <w:rsid w:val="005E6A70"/>
    <w:rsid w:val="005E775D"/>
    <w:rsid w:val="005F02B6"/>
    <w:rsid w:val="005F0386"/>
    <w:rsid w:val="005F0448"/>
    <w:rsid w:val="005F1878"/>
    <w:rsid w:val="005F286B"/>
    <w:rsid w:val="005F2EDE"/>
    <w:rsid w:val="005F2F27"/>
    <w:rsid w:val="005F3600"/>
    <w:rsid w:val="005F3880"/>
    <w:rsid w:val="005F44E0"/>
    <w:rsid w:val="005F4F2F"/>
    <w:rsid w:val="005F643B"/>
    <w:rsid w:val="005F6523"/>
    <w:rsid w:val="005F6E7D"/>
    <w:rsid w:val="005F707D"/>
    <w:rsid w:val="005F721A"/>
    <w:rsid w:val="005F7361"/>
    <w:rsid w:val="005F7C06"/>
    <w:rsid w:val="0060036C"/>
    <w:rsid w:val="00600DFA"/>
    <w:rsid w:val="006016D6"/>
    <w:rsid w:val="00601CBD"/>
    <w:rsid w:val="0060301C"/>
    <w:rsid w:val="00603154"/>
    <w:rsid w:val="0060356C"/>
    <w:rsid w:val="006057D8"/>
    <w:rsid w:val="00605889"/>
    <w:rsid w:val="006058BC"/>
    <w:rsid w:val="00605A86"/>
    <w:rsid w:val="0060670A"/>
    <w:rsid w:val="00607E7B"/>
    <w:rsid w:val="00607EB6"/>
    <w:rsid w:val="00614097"/>
    <w:rsid w:val="0061429F"/>
    <w:rsid w:val="00614356"/>
    <w:rsid w:val="00615C56"/>
    <w:rsid w:val="00615F47"/>
    <w:rsid w:val="00617395"/>
    <w:rsid w:val="00617C46"/>
    <w:rsid w:val="0062269F"/>
    <w:rsid w:val="00622B14"/>
    <w:rsid w:val="006230C0"/>
    <w:rsid w:val="00623B19"/>
    <w:rsid w:val="006240C4"/>
    <w:rsid w:val="00624837"/>
    <w:rsid w:val="00624C05"/>
    <w:rsid w:val="006252AC"/>
    <w:rsid w:val="0062541D"/>
    <w:rsid w:val="006254BB"/>
    <w:rsid w:val="0062596A"/>
    <w:rsid w:val="00625D54"/>
    <w:rsid w:val="0063021F"/>
    <w:rsid w:val="006304DD"/>
    <w:rsid w:val="00631841"/>
    <w:rsid w:val="006325B9"/>
    <w:rsid w:val="0063285F"/>
    <w:rsid w:val="00633123"/>
    <w:rsid w:val="006332D6"/>
    <w:rsid w:val="00633DAB"/>
    <w:rsid w:val="00633E25"/>
    <w:rsid w:val="00634C76"/>
    <w:rsid w:val="00635458"/>
    <w:rsid w:val="006359A0"/>
    <w:rsid w:val="00636E01"/>
    <w:rsid w:val="006370C1"/>
    <w:rsid w:val="0063735B"/>
    <w:rsid w:val="006373DD"/>
    <w:rsid w:val="00637EEA"/>
    <w:rsid w:val="00640052"/>
    <w:rsid w:val="00640099"/>
    <w:rsid w:val="006400BB"/>
    <w:rsid w:val="00640A81"/>
    <w:rsid w:val="00641205"/>
    <w:rsid w:val="006412F0"/>
    <w:rsid w:val="0064139D"/>
    <w:rsid w:val="00641581"/>
    <w:rsid w:val="00641A67"/>
    <w:rsid w:val="00642907"/>
    <w:rsid w:val="00642B2F"/>
    <w:rsid w:val="00642C7A"/>
    <w:rsid w:val="00643149"/>
    <w:rsid w:val="00643712"/>
    <w:rsid w:val="0064376A"/>
    <w:rsid w:val="00643B9E"/>
    <w:rsid w:val="00643D13"/>
    <w:rsid w:val="00643D89"/>
    <w:rsid w:val="0064433F"/>
    <w:rsid w:val="00651513"/>
    <w:rsid w:val="006515A6"/>
    <w:rsid w:val="006516E3"/>
    <w:rsid w:val="00651ABD"/>
    <w:rsid w:val="00652B1E"/>
    <w:rsid w:val="0065307F"/>
    <w:rsid w:val="006530EC"/>
    <w:rsid w:val="0065395F"/>
    <w:rsid w:val="00654758"/>
    <w:rsid w:val="0065488B"/>
    <w:rsid w:val="00654B2D"/>
    <w:rsid w:val="00654D3F"/>
    <w:rsid w:val="00655750"/>
    <w:rsid w:val="0065591A"/>
    <w:rsid w:val="0065652C"/>
    <w:rsid w:val="0065661A"/>
    <w:rsid w:val="00656A52"/>
    <w:rsid w:val="0065794A"/>
    <w:rsid w:val="00657DD2"/>
    <w:rsid w:val="00657FF3"/>
    <w:rsid w:val="00660358"/>
    <w:rsid w:val="00660C06"/>
    <w:rsid w:val="006611BF"/>
    <w:rsid w:val="006619A7"/>
    <w:rsid w:val="00662AAD"/>
    <w:rsid w:val="00664BA3"/>
    <w:rsid w:val="006663A7"/>
    <w:rsid w:val="00666A27"/>
    <w:rsid w:val="00666E0A"/>
    <w:rsid w:val="006674DF"/>
    <w:rsid w:val="00667A07"/>
    <w:rsid w:val="006703FE"/>
    <w:rsid w:val="00672A3B"/>
    <w:rsid w:val="00673414"/>
    <w:rsid w:val="00673824"/>
    <w:rsid w:val="00674A93"/>
    <w:rsid w:val="00674BF8"/>
    <w:rsid w:val="00675253"/>
    <w:rsid w:val="0067642D"/>
    <w:rsid w:val="0067787D"/>
    <w:rsid w:val="006801BE"/>
    <w:rsid w:val="006810C2"/>
    <w:rsid w:val="006818A1"/>
    <w:rsid w:val="00681EC6"/>
    <w:rsid w:val="00682329"/>
    <w:rsid w:val="006826B0"/>
    <w:rsid w:val="00683F9A"/>
    <w:rsid w:val="00684ACF"/>
    <w:rsid w:val="00685775"/>
    <w:rsid w:val="00685FE9"/>
    <w:rsid w:val="006863BB"/>
    <w:rsid w:val="00686B67"/>
    <w:rsid w:val="00686CB2"/>
    <w:rsid w:val="00686F8A"/>
    <w:rsid w:val="00687957"/>
    <w:rsid w:val="00691E86"/>
    <w:rsid w:val="006935F9"/>
    <w:rsid w:val="00693EAC"/>
    <w:rsid w:val="006942A4"/>
    <w:rsid w:val="00694D5F"/>
    <w:rsid w:val="00695A1F"/>
    <w:rsid w:val="00695AED"/>
    <w:rsid w:val="006A0256"/>
    <w:rsid w:val="006A0734"/>
    <w:rsid w:val="006A1F9A"/>
    <w:rsid w:val="006A2E98"/>
    <w:rsid w:val="006A32C9"/>
    <w:rsid w:val="006A37CD"/>
    <w:rsid w:val="006A4B84"/>
    <w:rsid w:val="006A4DA8"/>
    <w:rsid w:val="006A4ECD"/>
    <w:rsid w:val="006A4F9B"/>
    <w:rsid w:val="006A62B6"/>
    <w:rsid w:val="006A65D6"/>
    <w:rsid w:val="006A7217"/>
    <w:rsid w:val="006A7BB8"/>
    <w:rsid w:val="006B0E44"/>
    <w:rsid w:val="006B2EBE"/>
    <w:rsid w:val="006B4100"/>
    <w:rsid w:val="006B4330"/>
    <w:rsid w:val="006B52E8"/>
    <w:rsid w:val="006B60D6"/>
    <w:rsid w:val="006B670A"/>
    <w:rsid w:val="006B69B8"/>
    <w:rsid w:val="006B6BAA"/>
    <w:rsid w:val="006C0D6D"/>
    <w:rsid w:val="006C1AE8"/>
    <w:rsid w:val="006C2A69"/>
    <w:rsid w:val="006C3755"/>
    <w:rsid w:val="006C3FCB"/>
    <w:rsid w:val="006C43EB"/>
    <w:rsid w:val="006C4D39"/>
    <w:rsid w:val="006C5CCC"/>
    <w:rsid w:val="006C68B9"/>
    <w:rsid w:val="006C6B62"/>
    <w:rsid w:val="006C6C24"/>
    <w:rsid w:val="006C72FC"/>
    <w:rsid w:val="006D1019"/>
    <w:rsid w:val="006D2DCE"/>
    <w:rsid w:val="006D3BDE"/>
    <w:rsid w:val="006D3C9F"/>
    <w:rsid w:val="006D68A5"/>
    <w:rsid w:val="006D79C2"/>
    <w:rsid w:val="006D7FC7"/>
    <w:rsid w:val="006E1DB6"/>
    <w:rsid w:val="006E235C"/>
    <w:rsid w:val="006E2B40"/>
    <w:rsid w:val="006E363C"/>
    <w:rsid w:val="006E3759"/>
    <w:rsid w:val="006E402A"/>
    <w:rsid w:val="006E4BD0"/>
    <w:rsid w:val="006E50BA"/>
    <w:rsid w:val="006E5354"/>
    <w:rsid w:val="006E5616"/>
    <w:rsid w:val="006E57B6"/>
    <w:rsid w:val="006E693C"/>
    <w:rsid w:val="006E6A28"/>
    <w:rsid w:val="006E6BFC"/>
    <w:rsid w:val="006F0804"/>
    <w:rsid w:val="006F09AB"/>
    <w:rsid w:val="006F0A26"/>
    <w:rsid w:val="006F118C"/>
    <w:rsid w:val="006F13BA"/>
    <w:rsid w:val="006F142C"/>
    <w:rsid w:val="006F169F"/>
    <w:rsid w:val="006F17A0"/>
    <w:rsid w:val="006F1DBF"/>
    <w:rsid w:val="006F2181"/>
    <w:rsid w:val="006F27BE"/>
    <w:rsid w:val="006F2831"/>
    <w:rsid w:val="006F2A11"/>
    <w:rsid w:val="006F3259"/>
    <w:rsid w:val="006F3588"/>
    <w:rsid w:val="006F3AD6"/>
    <w:rsid w:val="006F4EAA"/>
    <w:rsid w:val="006F4F74"/>
    <w:rsid w:val="006F53A3"/>
    <w:rsid w:val="006F6EFA"/>
    <w:rsid w:val="0070045E"/>
    <w:rsid w:val="007011D2"/>
    <w:rsid w:val="00701671"/>
    <w:rsid w:val="0070212F"/>
    <w:rsid w:val="00702151"/>
    <w:rsid w:val="0070297A"/>
    <w:rsid w:val="007029E4"/>
    <w:rsid w:val="007032D5"/>
    <w:rsid w:val="00703718"/>
    <w:rsid w:val="00703A17"/>
    <w:rsid w:val="00703CE6"/>
    <w:rsid w:val="007042D5"/>
    <w:rsid w:val="007046F1"/>
    <w:rsid w:val="00705A89"/>
    <w:rsid w:val="007065FE"/>
    <w:rsid w:val="007069B9"/>
    <w:rsid w:val="007073AA"/>
    <w:rsid w:val="00707B6E"/>
    <w:rsid w:val="00710228"/>
    <w:rsid w:val="00710FC5"/>
    <w:rsid w:val="007113C8"/>
    <w:rsid w:val="00711480"/>
    <w:rsid w:val="00712541"/>
    <w:rsid w:val="00712679"/>
    <w:rsid w:val="0071292E"/>
    <w:rsid w:val="00712DCA"/>
    <w:rsid w:val="00712E02"/>
    <w:rsid w:val="00713962"/>
    <w:rsid w:val="00714851"/>
    <w:rsid w:val="00716264"/>
    <w:rsid w:val="0071707D"/>
    <w:rsid w:val="007178BD"/>
    <w:rsid w:val="00720452"/>
    <w:rsid w:val="007217EB"/>
    <w:rsid w:val="00722FD1"/>
    <w:rsid w:val="00723109"/>
    <w:rsid w:val="007245CD"/>
    <w:rsid w:val="00724C0A"/>
    <w:rsid w:val="00725453"/>
    <w:rsid w:val="007265D3"/>
    <w:rsid w:val="007266A6"/>
    <w:rsid w:val="00726857"/>
    <w:rsid w:val="00726DCA"/>
    <w:rsid w:val="007272B1"/>
    <w:rsid w:val="0072743E"/>
    <w:rsid w:val="00727AE5"/>
    <w:rsid w:val="0073005D"/>
    <w:rsid w:val="0073176F"/>
    <w:rsid w:val="00732212"/>
    <w:rsid w:val="00732593"/>
    <w:rsid w:val="007326E5"/>
    <w:rsid w:val="00732E2D"/>
    <w:rsid w:val="007331A4"/>
    <w:rsid w:val="007334CB"/>
    <w:rsid w:val="00734E78"/>
    <w:rsid w:val="0073576E"/>
    <w:rsid w:val="0073579E"/>
    <w:rsid w:val="0073623C"/>
    <w:rsid w:val="00736912"/>
    <w:rsid w:val="00736969"/>
    <w:rsid w:val="00736D3C"/>
    <w:rsid w:val="00736F14"/>
    <w:rsid w:val="007371E3"/>
    <w:rsid w:val="00737AEB"/>
    <w:rsid w:val="00741452"/>
    <w:rsid w:val="0074162E"/>
    <w:rsid w:val="00741E70"/>
    <w:rsid w:val="00742998"/>
    <w:rsid w:val="00743247"/>
    <w:rsid w:val="00743C34"/>
    <w:rsid w:val="00743EAB"/>
    <w:rsid w:val="00744092"/>
    <w:rsid w:val="0074557E"/>
    <w:rsid w:val="00745D52"/>
    <w:rsid w:val="007469FA"/>
    <w:rsid w:val="007474FD"/>
    <w:rsid w:val="007504F2"/>
    <w:rsid w:val="00751065"/>
    <w:rsid w:val="007517EA"/>
    <w:rsid w:val="00752E6E"/>
    <w:rsid w:val="00753202"/>
    <w:rsid w:val="00754F08"/>
    <w:rsid w:val="007553D1"/>
    <w:rsid w:val="007554F4"/>
    <w:rsid w:val="00760062"/>
    <w:rsid w:val="00760200"/>
    <w:rsid w:val="00760A0C"/>
    <w:rsid w:val="007615A6"/>
    <w:rsid w:val="00762D2A"/>
    <w:rsid w:val="00763228"/>
    <w:rsid w:val="00763449"/>
    <w:rsid w:val="00763C6D"/>
    <w:rsid w:val="007650D6"/>
    <w:rsid w:val="0076570C"/>
    <w:rsid w:val="007673E9"/>
    <w:rsid w:val="00767459"/>
    <w:rsid w:val="00767F7A"/>
    <w:rsid w:val="007705C2"/>
    <w:rsid w:val="00770AFE"/>
    <w:rsid w:val="00771FC8"/>
    <w:rsid w:val="0077228D"/>
    <w:rsid w:val="00772B4C"/>
    <w:rsid w:val="00774444"/>
    <w:rsid w:val="00774B1D"/>
    <w:rsid w:val="00774DF2"/>
    <w:rsid w:val="00774ECE"/>
    <w:rsid w:val="007767C4"/>
    <w:rsid w:val="00780530"/>
    <w:rsid w:val="007814D4"/>
    <w:rsid w:val="0078314C"/>
    <w:rsid w:val="00783550"/>
    <w:rsid w:val="00783CF8"/>
    <w:rsid w:val="007845AD"/>
    <w:rsid w:val="00784759"/>
    <w:rsid w:val="00784923"/>
    <w:rsid w:val="007850AE"/>
    <w:rsid w:val="007857BE"/>
    <w:rsid w:val="0078719A"/>
    <w:rsid w:val="007908E2"/>
    <w:rsid w:val="007914D1"/>
    <w:rsid w:val="007914FD"/>
    <w:rsid w:val="00792010"/>
    <w:rsid w:val="0079271B"/>
    <w:rsid w:val="00793257"/>
    <w:rsid w:val="00793460"/>
    <w:rsid w:val="00793714"/>
    <w:rsid w:val="00793821"/>
    <w:rsid w:val="00794182"/>
    <w:rsid w:val="007949A7"/>
    <w:rsid w:val="00794A85"/>
    <w:rsid w:val="00794C6A"/>
    <w:rsid w:val="007963EF"/>
    <w:rsid w:val="007966AA"/>
    <w:rsid w:val="0079709A"/>
    <w:rsid w:val="00797515"/>
    <w:rsid w:val="007A028A"/>
    <w:rsid w:val="007A0667"/>
    <w:rsid w:val="007A1AA5"/>
    <w:rsid w:val="007A2C7A"/>
    <w:rsid w:val="007A2E6A"/>
    <w:rsid w:val="007A2FA2"/>
    <w:rsid w:val="007A305E"/>
    <w:rsid w:val="007A3194"/>
    <w:rsid w:val="007A3459"/>
    <w:rsid w:val="007A3E4D"/>
    <w:rsid w:val="007A63CD"/>
    <w:rsid w:val="007A6614"/>
    <w:rsid w:val="007A6C41"/>
    <w:rsid w:val="007A765A"/>
    <w:rsid w:val="007A7830"/>
    <w:rsid w:val="007A78F0"/>
    <w:rsid w:val="007A7A92"/>
    <w:rsid w:val="007A7AA3"/>
    <w:rsid w:val="007A7BE5"/>
    <w:rsid w:val="007B1BA5"/>
    <w:rsid w:val="007B3B86"/>
    <w:rsid w:val="007B4D0E"/>
    <w:rsid w:val="007B575B"/>
    <w:rsid w:val="007B5BB2"/>
    <w:rsid w:val="007B6325"/>
    <w:rsid w:val="007B7291"/>
    <w:rsid w:val="007C015B"/>
    <w:rsid w:val="007C01B5"/>
    <w:rsid w:val="007C1263"/>
    <w:rsid w:val="007C1B93"/>
    <w:rsid w:val="007C2F68"/>
    <w:rsid w:val="007C2FD3"/>
    <w:rsid w:val="007C31EC"/>
    <w:rsid w:val="007C3A08"/>
    <w:rsid w:val="007C5357"/>
    <w:rsid w:val="007C55F8"/>
    <w:rsid w:val="007C5F5D"/>
    <w:rsid w:val="007C6910"/>
    <w:rsid w:val="007C6E0C"/>
    <w:rsid w:val="007C6EA4"/>
    <w:rsid w:val="007C74F1"/>
    <w:rsid w:val="007D027B"/>
    <w:rsid w:val="007D0C40"/>
    <w:rsid w:val="007D16DB"/>
    <w:rsid w:val="007D1C2C"/>
    <w:rsid w:val="007D1D05"/>
    <w:rsid w:val="007D21F9"/>
    <w:rsid w:val="007D29B7"/>
    <w:rsid w:val="007D2ACE"/>
    <w:rsid w:val="007D3CEB"/>
    <w:rsid w:val="007D434F"/>
    <w:rsid w:val="007D463D"/>
    <w:rsid w:val="007D4C24"/>
    <w:rsid w:val="007D5B76"/>
    <w:rsid w:val="007D6ACD"/>
    <w:rsid w:val="007D6C94"/>
    <w:rsid w:val="007D6DDE"/>
    <w:rsid w:val="007D6EF2"/>
    <w:rsid w:val="007D73DB"/>
    <w:rsid w:val="007E003F"/>
    <w:rsid w:val="007E02CD"/>
    <w:rsid w:val="007E0BFF"/>
    <w:rsid w:val="007E0D43"/>
    <w:rsid w:val="007E0F92"/>
    <w:rsid w:val="007E1F50"/>
    <w:rsid w:val="007E207E"/>
    <w:rsid w:val="007E310C"/>
    <w:rsid w:val="007E31DB"/>
    <w:rsid w:val="007E33C9"/>
    <w:rsid w:val="007E3AC4"/>
    <w:rsid w:val="007E3C94"/>
    <w:rsid w:val="007E52CC"/>
    <w:rsid w:val="007E5407"/>
    <w:rsid w:val="007E551F"/>
    <w:rsid w:val="007E5665"/>
    <w:rsid w:val="007E6303"/>
    <w:rsid w:val="007E6480"/>
    <w:rsid w:val="007E7170"/>
    <w:rsid w:val="007E73DD"/>
    <w:rsid w:val="007E784F"/>
    <w:rsid w:val="007E7C45"/>
    <w:rsid w:val="007F0761"/>
    <w:rsid w:val="007F0996"/>
    <w:rsid w:val="007F126C"/>
    <w:rsid w:val="007F143B"/>
    <w:rsid w:val="007F16C4"/>
    <w:rsid w:val="007F1F23"/>
    <w:rsid w:val="007F2300"/>
    <w:rsid w:val="007F2BC6"/>
    <w:rsid w:val="007F48AF"/>
    <w:rsid w:val="007F51B7"/>
    <w:rsid w:val="007F579F"/>
    <w:rsid w:val="007F5B36"/>
    <w:rsid w:val="007F7736"/>
    <w:rsid w:val="007F7F3C"/>
    <w:rsid w:val="007F7F5B"/>
    <w:rsid w:val="00800038"/>
    <w:rsid w:val="0080017F"/>
    <w:rsid w:val="0080208C"/>
    <w:rsid w:val="00802BD4"/>
    <w:rsid w:val="00802F2B"/>
    <w:rsid w:val="008043E1"/>
    <w:rsid w:val="008052B7"/>
    <w:rsid w:val="00806640"/>
    <w:rsid w:val="008067B2"/>
    <w:rsid w:val="0080725E"/>
    <w:rsid w:val="008109B8"/>
    <w:rsid w:val="00810D40"/>
    <w:rsid w:val="008110AB"/>
    <w:rsid w:val="00811208"/>
    <w:rsid w:val="008115E0"/>
    <w:rsid w:val="00811721"/>
    <w:rsid w:val="008117DA"/>
    <w:rsid w:val="00811A50"/>
    <w:rsid w:val="008124B1"/>
    <w:rsid w:val="008136D2"/>
    <w:rsid w:val="00813D47"/>
    <w:rsid w:val="008147CA"/>
    <w:rsid w:val="00814C04"/>
    <w:rsid w:val="00814F7B"/>
    <w:rsid w:val="00815C32"/>
    <w:rsid w:val="00816501"/>
    <w:rsid w:val="00817480"/>
    <w:rsid w:val="008200B0"/>
    <w:rsid w:val="00820C39"/>
    <w:rsid w:val="00821048"/>
    <w:rsid w:val="0082193F"/>
    <w:rsid w:val="00822495"/>
    <w:rsid w:val="00822AB9"/>
    <w:rsid w:val="00822DB1"/>
    <w:rsid w:val="00822E77"/>
    <w:rsid w:val="00822F59"/>
    <w:rsid w:val="00825783"/>
    <w:rsid w:val="00825A31"/>
    <w:rsid w:val="008260C5"/>
    <w:rsid w:val="00826A22"/>
    <w:rsid w:val="008279BE"/>
    <w:rsid w:val="00827D83"/>
    <w:rsid w:val="00830E89"/>
    <w:rsid w:val="00832109"/>
    <w:rsid w:val="00832769"/>
    <w:rsid w:val="00832A20"/>
    <w:rsid w:val="0083460F"/>
    <w:rsid w:val="0083495F"/>
    <w:rsid w:val="0083597C"/>
    <w:rsid w:val="00837613"/>
    <w:rsid w:val="008378E0"/>
    <w:rsid w:val="008401C9"/>
    <w:rsid w:val="008414EB"/>
    <w:rsid w:val="00841761"/>
    <w:rsid w:val="00841EBA"/>
    <w:rsid w:val="008422CC"/>
    <w:rsid w:val="00842647"/>
    <w:rsid w:val="00843ABA"/>
    <w:rsid w:val="00844AA8"/>
    <w:rsid w:val="00844AC8"/>
    <w:rsid w:val="00844B2E"/>
    <w:rsid w:val="008460A8"/>
    <w:rsid w:val="00846C34"/>
    <w:rsid w:val="0084777D"/>
    <w:rsid w:val="00847F92"/>
    <w:rsid w:val="008501FA"/>
    <w:rsid w:val="00852134"/>
    <w:rsid w:val="0085332D"/>
    <w:rsid w:val="0085413B"/>
    <w:rsid w:val="0085556F"/>
    <w:rsid w:val="00855B04"/>
    <w:rsid w:val="008565E1"/>
    <w:rsid w:val="008569A3"/>
    <w:rsid w:val="00856DFD"/>
    <w:rsid w:val="00856EB1"/>
    <w:rsid w:val="0085768C"/>
    <w:rsid w:val="00857C89"/>
    <w:rsid w:val="00857D57"/>
    <w:rsid w:val="00861891"/>
    <w:rsid w:val="0086199D"/>
    <w:rsid w:val="00862003"/>
    <w:rsid w:val="00862014"/>
    <w:rsid w:val="00862741"/>
    <w:rsid w:val="0086352A"/>
    <w:rsid w:val="0086391C"/>
    <w:rsid w:val="00864F19"/>
    <w:rsid w:val="008657BE"/>
    <w:rsid w:val="00866F83"/>
    <w:rsid w:val="00867C47"/>
    <w:rsid w:val="00870509"/>
    <w:rsid w:val="008706C4"/>
    <w:rsid w:val="0087070B"/>
    <w:rsid w:val="00870751"/>
    <w:rsid w:val="00871E7C"/>
    <w:rsid w:val="008730BA"/>
    <w:rsid w:val="00873158"/>
    <w:rsid w:val="00873C23"/>
    <w:rsid w:val="00875078"/>
    <w:rsid w:val="00875689"/>
    <w:rsid w:val="00875DB3"/>
    <w:rsid w:val="00877BDD"/>
    <w:rsid w:val="00880259"/>
    <w:rsid w:val="00880ADF"/>
    <w:rsid w:val="008810D4"/>
    <w:rsid w:val="0088114D"/>
    <w:rsid w:val="00881728"/>
    <w:rsid w:val="00881976"/>
    <w:rsid w:val="0088240A"/>
    <w:rsid w:val="00882C26"/>
    <w:rsid w:val="00883A6B"/>
    <w:rsid w:val="008846D9"/>
    <w:rsid w:val="008846E0"/>
    <w:rsid w:val="00884C9D"/>
    <w:rsid w:val="00884D2B"/>
    <w:rsid w:val="00884DC9"/>
    <w:rsid w:val="008866E8"/>
    <w:rsid w:val="00886E86"/>
    <w:rsid w:val="008876EF"/>
    <w:rsid w:val="00887B51"/>
    <w:rsid w:val="008901AC"/>
    <w:rsid w:val="0089031C"/>
    <w:rsid w:val="00890785"/>
    <w:rsid w:val="00890FEB"/>
    <w:rsid w:val="00891CFA"/>
    <w:rsid w:val="00892907"/>
    <w:rsid w:val="00892911"/>
    <w:rsid w:val="0089352D"/>
    <w:rsid w:val="00893EF6"/>
    <w:rsid w:val="0089497A"/>
    <w:rsid w:val="00894EDC"/>
    <w:rsid w:val="00895043"/>
    <w:rsid w:val="00895C4A"/>
    <w:rsid w:val="00896C48"/>
    <w:rsid w:val="00897755"/>
    <w:rsid w:val="008978FD"/>
    <w:rsid w:val="008A0455"/>
    <w:rsid w:val="008A1833"/>
    <w:rsid w:val="008A1BA7"/>
    <w:rsid w:val="008A2C9C"/>
    <w:rsid w:val="008A3210"/>
    <w:rsid w:val="008A36C4"/>
    <w:rsid w:val="008A3DDB"/>
    <w:rsid w:val="008A4C60"/>
    <w:rsid w:val="008A772D"/>
    <w:rsid w:val="008A79C0"/>
    <w:rsid w:val="008A7C7A"/>
    <w:rsid w:val="008B09EB"/>
    <w:rsid w:val="008B4677"/>
    <w:rsid w:val="008B470D"/>
    <w:rsid w:val="008B49D8"/>
    <w:rsid w:val="008B4AD3"/>
    <w:rsid w:val="008B596F"/>
    <w:rsid w:val="008B6733"/>
    <w:rsid w:val="008C0177"/>
    <w:rsid w:val="008C181E"/>
    <w:rsid w:val="008C1EEE"/>
    <w:rsid w:val="008C23ED"/>
    <w:rsid w:val="008C3C20"/>
    <w:rsid w:val="008C3E72"/>
    <w:rsid w:val="008C66DD"/>
    <w:rsid w:val="008C7AC0"/>
    <w:rsid w:val="008C7D53"/>
    <w:rsid w:val="008D0371"/>
    <w:rsid w:val="008D0E96"/>
    <w:rsid w:val="008D0FC1"/>
    <w:rsid w:val="008D101E"/>
    <w:rsid w:val="008D1741"/>
    <w:rsid w:val="008D2047"/>
    <w:rsid w:val="008D29DC"/>
    <w:rsid w:val="008D32A4"/>
    <w:rsid w:val="008D32FB"/>
    <w:rsid w:val="008D3965"/>
    <w:rsid w:val="008D44E0"/>
    <w:rsid w:val="008D6421"/>
    <w:rsid w:val="008D6D76"/>
    <w:rsid w:val="008D6F1D"/>
    <w:rsid w:val="008D790A"/>
    <w:rsid w:val="008D7928"/>
    <w:rsid w:val="008E05C4"/>
    <w:rsid w:val="008E10C6"/>
    <w:rsid w:val="008E13ED"/>
    <w:rsid w:val="008E172D"/>
    <w:rsid w:val="008E38AE"/>
    <w:rsid w:val="008E4195"/>
    <w:rsid w:val="008E47C8"/>
    <w:rsid w:val="008E4845"/>
    <w:rsid w:val="008E4FAA"/>
    <w:rsid w:val="008E5CEC"/>
    <w:rsid w:val="008E5F0F"/>
    <w:rsid w:val="008E6850"/>
    <w:rsid w:val="008E779A"/>
    <w:rsid w:val="008E7E94"/>
    <w:rsid w:val="008F0216"/>
    <w:rsid w:val="008F086F"/>
    <w:rsid w:val="008F0F93"/>
    <w:rsid w:val="008F1728"/>
    <w:rsid w:val="008F1825"/>
    <w:rsid w:val="008F2293"/>
    <w:rsid w:val="008F233D"/>
    <w:rsid w:val="008F2C05"/>
    <w:rsid w:val="008F3AA2"/>
    <w:rsid w:val="008F4DA1"/>
    <w:rsid w:val="008F5CAF"/>
    <w:rsid w:val="008F5D03"/>
    <w:rsid w:val="008F6D53"/>
    <w:rsid w:val="008F7458"/>
    <w:rsid w:val="009002BA"/>
    <w:rsid w:val="009007CC"/>
    <w:rsid w:val="009016FC"/>
    <w:rsid w:val="00901C06"/>
    <w:rsid w:val="009026FE"/>
    <w:rsid w:val="00902A46"/>
    <w:rsid w:val="00903281"/>
    <w:rsid w:val="00903562"/>
    <w:rsid w:val="00905D00"/>
    <w:rsid w:val="00905DE7"/>
    <w:rsid w:val="0090670D"/>
    <w:rsid w:val="00910113"/>
    <w:rsid w:val="00911258"/>
    <w:rsid w:val="00913E34"/>
    <w:rsid w:val="0091496F"/>
    <w:rsid w:val="00915025"/>
    <w:rsid w:val="009151F8"/>
    <w:rsid w:val="00915515"/>
    <w:rsid w:val="00915E8E"/>
    <w:rsid w:val="00916D5A"/>
    <w:rsid w:val="0091791A"/>
    <w:rsid w:val="00921BA9"/>
    <w:rsid w:val="009228D7"/>
    <w:rsid w:val="00922AFD"/>
    <w:rsid w:val="00922EE0"/>
    <w:rsid w:val="0092374C"/>
    <w:rsid w:val="00923890"/>
    <w:rsid w:val="00923EAE"/>
    <w:rsid w:val="00924006"/>
    <w:rsid w:val="00924F1E"/>
    <w:rsid w:val="0092525C"/>
    <w:rsid w:val="00925977"/>
    <w:rsid w:val="0092636D"/>
    <w:rsid w:val="009263E9"/>
    <w:rsid w:val="009270C7"/>
    <w:rsid w:val="009270EA"/>
    <w:rsid w:val="009300CF"/>
    <w:rsid w:val="009305E9"/>
    <w:rsid w:val="00930FAF"/>
    <w:rsid w:val="0093109D"/>
    <w:rsid w:val="009326C7"/>
    <w:rsid w:val="00932A1E"/>
    <w:rsid w:val="009343E1"/>
    <w:rsid w:val="00935B28"/>
    <w:rsid w:val="00936160"/>
    <w:rsid w:val="00936385"/>
    <w:rsid w:val="009369AF"/>
    <w:rsid w:val="00936BEC"/>
    <w:rsid w:val="00936E5A"/>
    <w:rsid w:val="00937A11"/>
    <w:rsid w:val="00940A75"/>
    <w:rsid w:val="00940CA8"/>
    <w:rsid w:val="009413EE"/>
    <w:rsid w:val="00941B32"/>
    <w:rsid w:val="009423F3"/>
    <w:rsid w:val="009429A9"/>
    <w:rsid w:val="00943DEE"/>
    <w:rsid w:val="009440B1"/>
    <w:rsid w:val="00944F88"/>
    <w:rsid w:val="009457C0"/>
    <w:rsid w:val="00945D44"/>
    <w:rsid w:val="0094603E"/>
    <w:rsid w:val="00946C0D"/>
    <w:rsid w:val="00946CC9"/>
    <w:rsid w:val="009476CC"/>
    <w:rsid w:val="00947904"/>
    <w:rsid w:val="00950DE4"/>
    <w:rsid w:val="00952AF7"/>
    <w:rsid w:val="00952E2D"/>
    <w:rsid w:val="00954146"/>
    <w:rsid w:val="00954E11"/>
    <w:rsid w:val="00955622"/>
    <w:rsid w:val="00957640"/>
    <w:rsid w:val="00960016"/>
    <w:rsid w:val="00960B9C"/>
    <w:rsid w:val="00962AC3"/>
    <w:rsid w:val="00962B56"/>
    <w:rsid w:val="00963173"/>
    <w:rsid w:val="0096525A"/>
    <w:rsid w:val="00965B48"/>
    <w:rsid w:val="009666F3"/>
    <w:rsid w:val="00966B2F"/>
    <w:rsid w:val="00966D15"/>
    <w:rsid w:val="00967033"/>
    <w:rsid w:val="00967FAD"/>
    <w:rsid w:val="0097016B"/>
    <w:rsid w:val="00970AEE"/>
    <w:rsid w:val="00970B38"/>
    <w:rsid w:val="00972187"/>
    <w:rsid w:val="00972BF2"/>
    <w:rsid w:val="0097324E"/>
    <w:rsid w:val="009732E1"/>
    <w:rsid w:val="00973714"/>
    <w:rsid w:val="00973BA4"/>
    <w:rsid w:val="00973DCB"/>
    <w:rsid w:val="009747A5"/>
    <w:rsid w:val="00974A11"/>
    <w:rsid w:val="00976533"/>
    <w:rsid w:val="0097674F"/>
    <w:rsid w:val="00977257"/>
    <w:rsid w:val="00977B64"/>
    <w:rsid w:val="0098215C"/>
    <w:rsid w:val="009826B3"/>
    <w:rsid w:val="0098305B"/>
    <w:rsid w:val="009830B0"/>
    <w:rsid w:val="00984E7D"/>
    <w:rsid w:val="00985346"/>
    <w:rsid w:val="00986609"/>
    <w:rsid w:val="00986BB4"/>
    <w:rsid w:val="00986E94"/>
    <w:rsid w:val="00987144"/>
    <w:rsid w:val="0098740A"/>
    <w:rsid w:val="00990029"/>
    <w:rsid w:val="009902AA"/>
    <w:rsid w:val="0099035D"/>
    <w:rsid w:val="0099123F"/>
    <w:rsid w:val="009919B6"/>
    <w:rsid w:val="0099220B"/>
    <w:rsid w:val="00993382"/>
    <w:rsid w:val="009940DD"/>
    <w:rsid w:val="009941C9"/>
    <w:rsid w:val="009942C7"/>
    <w:rsid w:val="00994B9A"/>
    <w:rsid w:val="00994C24"/>
    <w:rsid w:val="00995A01"/>
    <w:rsid w:val="00996006"/>
    <w:rsid w:val="0099600C"/>
    <w:rsid w:val="00996535"/>
    <w:rsid w:val="00996660"/>
    <w:rsid w:val="009978E7"/>
    <w:rsid w:val="009A0072"/>
    <w:rsid w:val="009A00DD"/>
    <w:rsid w:val="009A0C4E"/>
    <w:rsid w:val="009A123F"/>
    <w:rsid w:val="009A154F"/>
    <w:rsid w:val="009A288F"/>
    <w:rsid w:val="009A399E"/>
    <w:rsid w:val="009A3D2E"/>
    <w:rsid w:val="009A40BE"/>
    <w:rsid w:val="009A4910"/>
    <w:rsid w:val="009A558C"/>
    <w:rsid w:val="009A57E0"/>
    <w:rsid w:val="009A5D90"/>
    <w:rsid w:val="009A6BD6"/>
    <w:rsid w:val="009A7A0F"/>
    <w:rsid w:val="009B0790"/>
    <w:rsid w:val="009B0F3C"/>
    <w:rsid w:val="009B1ABA"/>
    <w:rsid w:val="009B1F7E"/>
    <w:rsid w:val="009B2663"/>
    <w:rsid w:val="009B281D"/>
    <w:rsid w:val="009B3019"/>
    <w:rsid w:val="009B3B13"/>
    <w:rsid w:val="009B46D3"/>
    <w:rsid w:val="009B59C0"/>
    <w:rsid w:val="009B6672"/>
    <w:rsid w:val="009B69D7"/>
    <w:rsid w:val="009C1EC9"/>
    <w:rsid w:val="009C227D"/>
    <w:rsid w:val="009C2E66"/>
    <w:rsid w:val="009C522F"/>
    <w:rsid w:val="009C59CD"/>
    <w:rsid w:val="009C59D1"/>
    <w:rsid w:val="009C647F"/>
    <w:rsid w:val="009C7826"/>
    <w:rsid w:val="009C790B"/>
    <w:rsid w:val="009D0363"/>
    <w:rsid w:val="009D0A05"/>
    <w:rsid w:val="009D1128"/>
    <w:rsid w:val="009D2A3B"/>
    <w:rsid w:val="009D4464"/>
    <w:rsid w:val="009D4C45"/>
    <w:rsid w:val="009D518A"/>
    <w:rsid w:val="009D5962"/>
    <w:rsid w:val="009D65F6"/>
    <w:rsid w:val="009E01FC"/>
    <w:rsid w:val="009E172D"/>
    <w:rsid w:val="009E3FE4"/>
    <w:rsid w:val="009E505C"/>
    <w:rsid w:val="009E5B63"/>
    <w:rsid w:val="009E5C69"/>
    <w:rsid w:val="009E62BE"/>
    <w:rsid w:val="009E6F25"/>
    <w:rsid w:val="009F0988"/>
    <w:rsid w:val="009F0D13"/>
    <w:rsid w:val="009F1367"/>
    <w:rsid w:val="009F330B"/>
    <w:rsid w:val="009F390D"/>
    <w:rsid w:val="009F3C70"/>
    <w:rsid w:val="009F4742"/>
    <w:rsid w:val="009F4C40"/>
    <w:rsid w:val="009F4E56"/>
    <w:rsid w:val="009F7B70"/>
    <w:rsid w:val="00A016D2"/>
    <w:rsid w:val="00A03C9C"/>
    <w:rsid w:val="00A03CD1"/>
    <w:rsid w:val="00A041BB"/>
    <w:rsid w:val="00A0483C"/>
    <w:rsid w:val="00A05295"/>
    <w:rsid w:val="00A053D2"/>
    <w:rsid w:val="00A06B35"/>
    <w:rsid w:val="00A10056"/>
    <w:rsid w:val="00A10825"/>
    <w:rsid w:val="00A11579"/>
    <w:rsid w:val="00A13C5B"/>
    <w:rsid w:val="00A145BE"/>
    <w:rsid w:val="00A1472E"/>
    <w:rsid w:val="00A14B66"/>
    <w:rsid w:val="00A15287"/>
    <w:rsid w:val="00A15E96"/>
    <w:rsid w:val="00A16FE5"/>
    <w:rsid w:val="00A17DF3"/>
    <w:rsid w:val="00A205DD"/>
    <w:rsid w:val="00A21256"/>
    <w:rsid w:val="00A22B66"/>
    <w:rsid w:val="00A23407"/>
    <w:rsid w:val="00A247A4"/>
    <w:rsid w:val="00A24982"/>
    <w:rsid w:val="00A25FEA"/>
    <w:rsid w:val="00A2622A"/>
    <w:rsid w:val="00A30370"/>
    <w:rsid w:val="00A308F7"/>
    <w:rsid w:val="00A32A30"/>
    <w:rsid w:val="00A33D50"/>
    <w:rsid w:val="00A3589C"/>
    <w:rsid w:val="00A35E48"/>
    <w:rsid w:val="00A40950"/>
    <w:rsid w:val="00A41EE5"/>
    <w:rsid w:val="00A4376E"/>
    <w:rsid w:val="00A44640"/>
    <w:rsid w:val="00A45485"/>
    <w:rsid w:val="00A455DB"/>
    <w:rsid w:val="00A459FE"/>
    <w:rsid w:val="00A476F9"/>
    <w:rsid w:val="00A47F22"/>
    <w:rsid w:val="00A500DB"/>
    <w:rsid w:val="00A50C20"/>
    <w:rsid w:val="00A51CE0"/>
    <w:rsid w:val="00A5203B"/>
    <w:rsid w:val="00A5248D"/>
    <w:rsid w:val="00A54D78"/>
    <w:rsid w:val="00A55431"/>
    <w:rsid w:val="00A55A22"/>
    <w:rsid w:val="00A5624B"/>
    <w:rsid w:val="00A57B75"/>
    <w:rsid w:val="00A57D2C"/>
    <w:rsid w:val="00A57DF5"/>
    <w:rsid w:val="00A6018D"/>
    <w:rsid w:val="00A60235"/>
    <w:rsid w:val="00A60492"/>
    <w:rsid w:val="00A617EE"/>
    <w:rsid w:val="00A61A23"/>
    <w:rsid w:val="00A61D1E"/>
    <w:rsid w:val="00A646AB"/>
    <w:rsid w:val="00A65157"/>
    <w:rsid w:val="00A66038"/>
    <w:rsid w:val="00A6610F"/>
    <w:rsid w:val="00A66ED3"/>
    <w:rsid w:val="00A700C6"/>
    <w:rsid w:val="00A70B82"/>
    <w:rsid w:val="00A70DE7"/>
    <w:rsid w:val="00A715CB"/>
    <w:rsid w:val="00A722EE"/>
    <w:rsid w:val="00A7235B"/>
    <w:rsid w:val="00A724A1"/>
    <w:rsid w:val="00A7420B"/>
    <w:rsid w:val="00A74A1A"/>
    <w:rsid w:val="00A750E3"/>
    <w:rsid w:val="00A75133"/>
    <w:rsid w:val="00A7525C"/>
    <w:rsid w:val="00A75499"/>
    <w:rsid w:val="00A759C5"/>
    <w:rsid w:val="00A75B38"/>
    <w:rsid w:val="00A76D53"/>
    <w:rsid w:val="00A77059"/>
    <w:rsid w:val="00A77AB5"/>
    <w:rsid w:val="00A800AA"/>
    <w:rsid w:val="00A81352"/>
    <w:rsid w:val="00A8161F"/>
    <w:rsid w:val="00A82D73"/>
    <w:rsid w:val="00A82E3C"/>
    <w:rsid w:val="00A83E9B"/>
    <w:rsid w:val="00A841CA"/>
    <w:rsid w:val="00A85013"/>
    <w:rsid w:val="00A85D9B"/>
    <w:rsid w:val="00A85F61"/>
    <w:rsid w:val="00A872B9"/>
    <w:rsid w:val="00A87C19"/>
    <w:rsid w:val="00A90168"/>
    <w:rsid w:val="00A91230"/>
    <w:rsid w:val="00A912AA"/>
    <w:rsid w:val="00A91F7F"/>
    <w:rsid w:val="00A9289B"/>
    <w:rsid w:val="00A92BB1"/>
    <w:rsid w:val="00A93D80"/>
    <w:rsid w:val="00A93F26"/>
    <w:rsid w:val="00A9450F"/>
    <w:rsid w:val="00A94A93"/>
    <w:rsid w:val="00A9565E"/>
    <w:rsid w:val="00A95EB6"/>
    <w:rsid w:val="00A9607D"/>
    <w:rsid w:val="00A9618C"/>
    <w:rsid w:val="00A9682E"/>
    <w:rsid w:val="00AA05AC"/>
    <w:rsid w:val="00AA0990"/>
    <w:rsid w:val="00AA1011"/>
    <w:rsid w:val="00AA1F02"/>
    <w:rsid w:val="00AA3DE3"/>
    <w:rsid w:val="00AA4A89"/>
    <w:rsid w:val="00AA6725"/>
    <w:rsid w:val="00AA7A2B"/>
    <w:rsid w:val="00AA7E85"/>
    <w:rsid w:val="00AB06E5"/>
    <w:rsid w:val="00AB0716"/>
    <w:rsid w:val="00AB0C72"/>
    <w:rsid w:val="00AB132F"/>
    <w:rsid w:val="00AB19A4"/>
    <w:rsid w:val="00AB1A74"/>
    <w:rsid w:val="00AB26E2"/>
    <w:rsid w:val="00AB34CB"/>
    <w:rsid w:val="00AB41E5"/>
    <w:rsid w:val="00AB5226"/>
    <w:rsid w:val="00AB54E3"/>
    <w:rsid w:val="00AB65E7"/>
    <w:rsid w:val="00AB6901"/>
    <w:rsid w:val="00AB6B34"/>
    <w:rsid w:val="00AB6BA1"/>
    <w:rsid w:val="00AB7286"/>
    <w:rsid w:val="00AC2284"/>
    <w:rsid w:val="00AC2C56"/>
    <w:rsid w:val="00AC4840"/>
    <w:rsid w:val="00AC520C"/>
    <w:rsid w:val="00AC61C0"/>
    <w:rsid w:val="00AC658E"/>
    <w:rsid w:val="00AD1475"/>
    <w:rsid w:val="00AD1699"/>
    <w:rsid w:val="00AD1BBA"/>
    <w:rsid w:val="00AD2128"/>
    <w:rsid w:val="00AD2171"/>
    <w:rsid w:val="00AD3080"/>
    <w:rsid w:val="00AD3C5B"/>
    <w:rsid w:val="00AD4BB1"/>
    <w:rsid w:val="00AD56D0"/>
    <w:rsid w:val="00AD5B8E"/>
    <w:rsid w:val="00AD5C76"/>
    <w:rsid w:val="00AD68E5"/>
    <w:rsid w:val="00AE0762"/>
    <w:rsid w:val="00AE08BC"/>
    <w:rsid w:val="00AE0B5F"/>
    <w:rsid w:val="00AE1A1D"/>
    <w:rsid w:val="00AE2570"/>
    <w:rsid w:val="00AE2D83"/>
    <w:rsid w:val="00AE3578"/>
    <w:rsid w:val="00AE3F5D"/>
    <w:rsid w:val="00AE617A"/>
    <w:rsid w:val="00AE64A9"/>
    <w:rsid w:val="00AE7379"/>
    <w:rsid w:val="00AE7546"/>
    <w:rsid w:val="00AF0E6C"/>
    <w:rsid w:val="00AF130C"/>
    <w:rsid w:val="00AF2AD7"/>
    <w:rsid w:val="00AF418B"/>
    <w:rsid w:val="00AF4391"/>
    <w:rsid w:val="00AF5323"/>
    <w:rsid w:val="00AF5DB8"/>
    <w:rsid w:val="00AF6198"/>
    <w:rsid w:val="00AF647C"/>
    <w:rsid w:val="00AF6588"/>
    <w:rsid w:val="00AF7A71"/>
    <w:rsid w:val="00B002D4"/>
    <w:rsid w:val="00B00EE2"/>
    <w:rsid w:val="00B01C15"/>
    <w:rsid w:val="00B023FC"/>
    <w:rsid w:val="00B03A67"/>
    <w:rsid w:val="00B0428E"/>
    <w:rsid w:val="00B0496A"/>
    <w:rsid w:val="00B05172"/>
    <w:rsid w:val="00B064EE"/>
    <w:rsid w:val="00B06715"/>
    <w:rsid w:val="00B06F2F"/>
    <w:rsid w:val="00B07881"/>
    <w:rsid w:val="00B10261"/>
    <w:rsid w:val="00B10609"/>
    <w:rsid w:val="00B114DE"/>
    <w:rsid w:val="00B1172B"/>
    <w:rsid w:val="00B1248E"/>
    <w:rsid w:val="00B12DD3"/>
    <w:rsid w:val="00B135F7"/>
    <w:rsid w:val="00B13780"/>
    <w:rsid w:val="00B13E9D"/>
    <w:rsid w:val="00B15B3B"/>
    <w:rsid w:val="00B17AEF"/>
    <w:rsid w:val="00B20CBC"/>
    <w:rsid w:val="00B20CD2"/>
    <w:rsid w:val="00B21A09"/>
    <w:rsid w:val="00B22518"/>
    <w:rsid w:val="00B23BE4"/>
    <w:rsid w:val="00B242C9"/>
    <w:rsid w:val="00B24F8E"/>
    <w:rsid w:val="00B25084"/>
    <w:rsid w:val="00B268BF"/>
    <w:rsid w:val="00B27EB4"/>
    <w:rsid w:val="00B27FA5"/>
    <w:rsid w:val="00B30964"/>
    <w:rsid w:val="00B30AE2"/>
    <w:rsid w:val="00B30F00"/>
    <w:rsid w:val="00B318CA"/>
    <w:rsid w:val="00B31906"/>
    <w:rsid w:val="00B3295D"/>
    <w:rsid w:val="00B32EEF"/>
    <w:rsid w:val="00B332B4"/>
    <w:rsid w:val="00B33E2B"/>
    <w:rsid w:val="00B34081"/>
    <w:rsid w:val="00B340EE"/>
    <w:rsid w:val="00B3477E"/>
    <w:rsid w:val="00B34A36"/>
    <w:rsid w:val="00B34CF9"/>
    <w:rsid w:val="00B3565B"/>
    <w:rsid w:val="00B35BAD"/>
    <w:rsid w:val="00B35CB3"/>
    <w:rsid w:val="00B372D2"/>
    <w:rsid w:val="00B40045"/>
    <w:rsid w:val="00B40111"/>
    <w:rsid w:val="00B40AA4"/>
    <w:rsid w:val="00B40C01"/>
    <w:rsid w:val="00B42B7C"/>
    <w:rsid w:val="00B42EA5"/>
    <w:rsid w:val="00B430AA"/>
    <w:rsid w:val="00B43334"/>
    <w:rsid w:val="00B43A7F"/>
    <w:rsid w:val="00B44437"/>
    <w:rsid w:val="00B44608"/>
    <w:rsid w:val="00B44714"/>
    <w:rsid w:val="00B448CF"/>
    <w:rsid w:val="00B4517F"/>
    <w:rsid w:val="00B45BFB"/>
    <w:rsid w:val="00B464A6"/>
    <w:rsid w:val="00B464C3"/>
    <w:rsid w:val="00B47A44"/>
    <w:rsid w:val="00B503C0"/>
    <w:rsid w:val="00B50FE0"/>
    <w:rsid w:val="00B5145E"/>
    <w:rsid w:val="00B5390C"/>
    <w:rsid w:val="00B544F5"/>
    <w:rsid w:val="00B544FB"/>
    <w:rsid w:val="00B54B3D"/>
    <w:rsid w:val="00B55804"/>
    <w:rsid w:val="00B563AA"/>
    <w:rsid w:val="00B579ED"/>
    <w:rsid w:val="00B6059E"/>
    <w:rsid w:val="00B60ECC"/>
    <w:rsid w:val="00B62315"/>
    <w:rsid w:val="00B636D3"/>
    <w:rsid w:val="00B63755"/>
    <w:rsid w:val="00B64938"/>
    <w:rsid w:val="00B64F13"/>
    <w:rsid w:val="00B6579D"/>
    <w:rsid w:val="00B65D42"/>
    <w:rsid w:val="00B6665E"/>
    <w:rsid w:val="00B67B5F"/>
    <w:rsid w:val="00B67D98"/>
    <w:rsid w:val="00B70B5D"/>
    <w:rsid w:val="00B70C56"/>
    <w:rsid w:val="00B70F9C"/>
    <w:rsid w:val="00B71267"/>
    <w:rsid w:val="00B71476"/>
    <w:rsid w:val="00B72531"/>
    <w:rsid w:val="00B72B44"/>
    <w:rsid w:val="00B7433A"/>
    <w:rsid w:val="00B756F8"/>
    <w:rsid w:val="00B75B07"/>
    <w:rsid w:val="00B76C51"/>
    <w:rsid w:val="00B7765A"/>
    <w:rsid w:val="00B80FB4"/>
    <w:rsid w:val="00B80FB6"/>
    <w:rsid w:val="00B81522"/>
    <w:rsid w:val="00B827A0"/>
    <w:rsid w:val="00B8489F"/>
    <w:rsid w:val="00B85303"/>
    <w:rsid w:val="00B859FA"/>
    <w:rsid w:val="00B86164"/>
    <w:rsid w:val="00B86618"/>
    <w:rsid w:val="00B87F7F"/>
    <w:rsid w:val="00B9051B"/>
    <w:rsid w:val="00B9093D"/>
    <w:rsid w:val="00B909BB"/>
    <w:rsid w:val="00B917A7"/>
    <w:rsid w:val="00B91E49"/>
    <w:rsid w:val="00B92512"/>
    <w:rsid w:val="00B931CC"/>
    <w:rsid w:val="00B965EC"/>
    <w:rsid w:val="00B970EF"/>
    <w:rsid w:val="00B97B57"/>
    <w:rsid w:val="00BA0E52"/>
    <w:rsid w:val="00BA190F"/>
    <w:rsid w:val="00BA1D74"/>
    <w:rsid w:val="00BA1D9B"/>
    <w:rsid w:val="00BA229A"/>
    <w:rsid w:val="00BA2815"/>
    <w:rsid w:val="00BA32FB"/>
    <w:rsid w:val="00BA393E"/>
    <w:rsid w:val="00BA3FA2"/>
    <w:rsid w:val="00BA44FC"/>
    <w:rsid w:val="00BA5EC8"/>
    <w:rsid w:val="00BA624D"/>
    <w:rsid w:val="00BA6761"/>
    <w:rsid w:val="00BA68F3"/>
    <w:rsid w:val="00BA7377"/>
    <w:rsid w:val="00BA749B"/>
    <w:rsid w:val="00BB0136"/>
    <w:rsid w:val="00BB08C2"/>
    <w:rsid w:val="00BB0BF8"/>
    <w:rsid w:val="00BB17FF"/>
    <w:rsid w:val="00BB19D9"/>
    <w:rsid w:val="00BB27CA"/>
    <w:rsid w:val="00BB3EDA"/>
    <w:rsid w:val="00BB3F64"/>
    <w:rsid w:val="00BB4588"/>
    <w:rsid w:val="00BB568D"/>
    <w:rsid w:val="00BB5F08"/>
    <w:rsid w:val="00BB6B2C"/>
    <w:rsid w:val="00BB7172"/>
    <w:rsid w:val="00BB720B"/>
    <w:rsid w:val="00BB7475"/>
    <w:rsid w:val="00BB7D92"/>
    <w:rsid w:val="00BC0164"/>
    <w:rsid w:val="00BC02BC"/>
    <w:rsid w:val="00BC041C"/>
    <w:rsid w:val="00BC09A2"/>
    <w:rsid w:val="00BC2088"/>
    <w:rsid w:val="00BC2A4C"/>
    <w:rsid w:val="00BC3B0C"/>
    <w:rsid w:val="00BC5704"/>
    <w:rsid w:val="00BC678B"/>
    <w:rsid w:val="00BC67F3"/>
    <w:rsid w:val="00BC744F"/>
    <w:rsid w:val="00BD0A4E"/>
    <w:rsid w:val="00BD13ED"/>
    <w:rsid w:val="00BD1556"/>
    <w:rsid w:val="00BD1725"/>
    <w:rsid w:val="00BD1E1D"/>
    <w:rsid w:val="00BD234C"/>
    <w:rsid w:val="00BD33CA"/>
    <w:rsid w:val="00BD3C1D"/>
    <w:rsid w:val="00BD458A"/>
    <w:rsid w:val="00BD4CF6"/>
    <w:rsid w:val="00BD57A8"/>
    <w:rsid w:val="00BD6821"/>
    <w:rsid w:val="00BD6962"/>
    <w:rsid w:val="00BD6B66"/>
    <w:rsid w:val="00BE0154"/>
    <w:rsid w:val="00BE0B65"/>
    <w:rsid w:val="00BE0E9C"/>
    <w:rsid w:val="00BE194D"/>
    <w:rsid w:val="00BE3712"/>
    <w:rsid w:val="00BE5333"/>
    <w:rsid w:val="00BE672B"/>
    <w:rsid w:val="00BE7B1E"/>
    <w:rsid w:val="00BF0616"/>
    <w:rsid w:val="00BF1464"/>
    <w:rsid w:val="00BF1CC9"/>
    <w:rsid w:val="00BF2D09"/>
    <w:rsid w:val="00BF2D52"/>
    <w:rsid w:val="00BF3F78"/>
    <w:rsid w:val="00BF42EE"/>
    <w:rsid w:val="00BF5067"/>
    <w:rsid w:val="00BF62C6"/>
    <w:rsid w:val="00BF62E7"/>
    <w:rsid w:val="00BF6D42"/>
    <w:rsid w:val="00BF73D4"/>
    <w:rsid w:val="00BF7E22"/>
    <w:rsid w:val="00BF7E7C"/>
    <w:rsid w:val="00C007FF"/>
    <w:rsid w:val="00C01656"/>
    <w:rsid w:val="00C017F1"/>
    <w:rsid w:val="00C0251E"/>
    <w:rsid w:val="00C02A21"/>
    <w:rsid w:val="00C03091"/>
    <w:rsid w:val="00C031B7"/>
    <w:rsid w:val="00C0362B"/>
    <w:rsid w:val="00C03914"/>
    <w:rsid w:val="00C041F6"/>
    <w:rsid w:val="00C04CF6"/>
    <w:rsid w:val="00C05503"/>
    <w:rsid w:val="00C05976"/>
    <w:rsid w:val="00C06B2B"/>
    <w:rsid w:val="00C07B98"/>
    <w:rsid w:val="00C10AFD"/>
    <w:rsid w:val="00C11052"/>
    <w:rsid w:val="00C11744"/>
    <w:rsid w:val="00C118CE"/>
    <w:rsid w:val="00C12435"/>
    <w:rsid w:val="00C12B4E"/>
    <w:rsid w:val="00C12D65"/>
    <w:rsid w:val="00C12DDC"/>
    <w:rsid w:val="00C134BC"/>
    <w:rsid w:val="00C136C1"/>
    <w:rsid w:val="00C13A44"/>
    <w:rsid w:val="00C155EE"/>
    <w:rsid w:val="00C1580A"/>
    <w:rsid w:val="00C15FA3"/>
    <w:rsid w:val="00C20DA7"/>
    <w:rsid w:val="00C20F90"/>
    <w:rsid w:val="00C21091"/>
    <w:rsid w:val="00C21B81"/>
    <w:rsid w:val="00C2278D"/>
    <w:rsid w:val="00C247FE"/>
    <w:rsid w:val="00C24912"/>
    <w:rsid w:val="00C24A75"/>
    <w:rsid w:val="00C24C7C"/>
    <w:rsid w:val="00C24EFD"/>
    <w:rsid w:val="00C25715"/>
    <w:rsid w:val="00C26138"/>
    <w:rsid w:val="00C26848"/>
    <w:rsid w:val="00C2799E"/>
    <w:rsid w:val="00C3085C"/>
    <w:rsid w:val="00C30DFF"/>
    <w:rsid w:val="00C30FA2"/>
    <w:rsid w:val="00C31178"/>
    <w:rsid w:val="00C31538"/>
    <w:rsid w:val="00C31A51"/>
    <w:rsid w:val="00C31BD4"/>
    <w:rsid w:val="00C320C0"/>
    <w:rsid w:val="00C338F3"/>
    <w:rsid w:val="00C349E9"/>
    <w:rsid w:val="00C349FE"/>
    <w:rsid w:val="00C34D1A"/>
    <w:rsid w:val="00C3506C"/>
    <w:rsid w:val="00C405C5"/>
    <w:rsid w:val="00C40CA4"/>
    <w:rsid w:val="00C41DB2"/>
    <w:rsid w:val="00C42803"/>
    <w:rsid w:val="00C42F79"/>
    <w:rsid w:val="00C443DC"/>
    <w:rsid w:val="00C45796"/>
    <w:rsid w:val="00C46A95"/>
    <w:rsid w:val="00C46C2B"/>
    <w:rsid w:val="00C47F26"/>
    <w:rsid w:val="00C50D7F"/>
    <w:rsid w:val="00C5245A"/>
    <w:rsid w:val="00C52534"/>
    <w:rsid w:val="00C52BAB"/>
    <w:rsid w:val="00C531C0"/>
    <w:rsid w:val="00C540CB"/>
    <w:rsid w:val="00C54D57"/>
    <w:rsid w:val="00C54F78"/>
    <w:rsid w:val="00C55201"/>
    <w:rsid w:val="00C5534B"/>
    <w:rsid w:val="00C55A35"/>
    <w:rsid w:val="00C5651D"/>
    <w:rsid w:val="00C57875"/>
    <w:rsid w:val="00C60303"/>
    <w:rsid w:val="00C61DDB"/>
    <w:rsid w:val="00C621B4"/>
    <w:rsid w:val="00C62446"/>
    <w:rsid w:val="00C6395E"/>
    <w:rsid w:val="00C650A4"/>
    <w:rsid w:val="00C672AF"/>
    <w:rsid w:val="00C679D1"/>
    <w:rsid w:val="00C70602"/>
    <w:rsid w:val="00C713B7"/>
    <w:rsid w:val="00C72EE4"/>
    <w:rsid w:val="00C762FF"/>
    <w:rsid w:val="00C80A39"/>
    <w:rsid w:val="00C80B56"/>
    <w:rsid w:val="00C816A6"/>
    <w:rsid w:val="00C819CD"/>
    <w:rsid w:val="00C82663"/>
    <w:rsid w:val="00C82F50"/>
    <w:rsid w:val="00C8387F"/>
    <w:rsid w:val="00C840FF"/>
    <w:rsid w:val="00C846BD"/>
    <w:rsid w:val="00C84F78"/>
    <w:rsid w:val="00C86031"/>
    <w:rsid w:val="00C866A4"/>
    <w:rsid w:val="00C876BF"/>
    <w:rsid w:val="00C90234"/>
    <w:rsid w:val="00C90A93"/>
    <w:rsid w:val="00C91522"/>
    <w:rsid w:val="00C925AD"/>
    <w:rsid w:val="00C93507"/>
    <w:rsid w:val="00C94371"/>
    <w:rsid w:val="00C947AD"/>
    <w:rsid w:val="00C95571"/>
    <w:rsid w:val="00C955B9"/>
    <w:rsid w:val="00C959E5"/>
    <w:rsid w:val="00C966A5"/>
    <w:rsid w:val="00C966AC"/>
    <w:rsid w:val="00C96FF2"/>
    <w:rsid w:val="00C9700B"/>
    <w:rsid w:val="00CA0F55"/>
    <w:rsid w:val="00CA13D0"/>
    <w:rsid w:val="00CA166B"/>
    <w:rsid w:val="00CA18C4"/>
    <w:rsid w:val="00CA1C38"/>
    <w:rsid w:val="00CA282B"/>
    <w:rsid w:val="00CA2CB2"/>
    <w:rsid w:val="00CA2FC2"/>
    <w:rsid w:val="00CA3520"/>
    <w:rsid w:val="00CA3E89"/>
    <w:rsid w:val="00CA424C"/>
    <w:rsid w:val="00CA5803"/>
    <w:rsid w:val="00CA5AEF"/>
    <w:rsid w:val="00CA625B"/>
    <w:rsid w:val="00CA6985"/>
    <w:rsid w:val="00CA6E8A"/>
    <w:rsid w:val="00CB04E7"/>
    <w:rsid w:val="00CB062B"/>
    <w:rsid w:val="00CB0A04"/>
    <w:rsid w:val="00CB0EE9"/>
    <w:rsid w:val="00CB2284"/>
    <w:rsid w:val="00CB2390"/>
    <w:rsid w:val="00CB2A32"/>
    <w:rsid w:val="00CB2A6F"/>
    <w:rsid w:val="00CB2C09"/>
    <w:rsid w:val="00CB340D"/>
    <w:rsid w:val="00CB36E8"/>
    <w:rsid w:val="00CB3B47"/>
    <w:rsid w:val="00CB3C1B"/>
    <w:rsid w:val="00CB4164"/>
    <w:rsid w:val="00CB42BD"/>
    <w:rsid w:val="00CB4F70"/>
    <w:rsid w:val="00CB5AD9"/>
    <w:rsid w:val="00CB692B"/>
    <w:rsid w:val="00CB6993"/>
    <w:rsid w:val="00CB7269"/>
    <w:rsid w:val="00CB7A0D"/>
    <w:rsid w:val="00CC079F"/>
    <w:rsid w:val="00CC0D2F"/>
    <w:rsid w:val="00CC0D83"/>
    <w:rsid w:val="00CC1556"/>
    <w:rsid w:val="00CC1F8E"/>
    <w:rsid w:val="00CC2A99"/>
    <w:rsid w:val="00CC314C"/>
    <w:rsid w:val="00CC3BE6"/>
    <w:rsid w:val="00CC45CB"/>
    <w:rsid w:val="00CC4830"/>
    <w:rsid w:val="00CC4AD2"/>
    <w:rsid w:val="00CC5492"/>
    <w:rsid w:val="00CC54B2"/>
    <w:rsid w:val="00CC57BE"/>
    <w:rsid w:val="00CC5BDB"/>
    <w:rsid w:val="00CC627B"/>
    <w:rsid w:val="00CC62E3"/>
    <w:rsid w:val="00CC6E3B"/>
    <w:rsid w:val="00CC7142"/>
    <w:rsid w:val="00CC7458"/>
    <w:rsid w:val="00CC7B82"/>
    <w:rsid w:val="00CC7FBE"/>
    <w:rsid w:val="00CD0575"/>
    <w:rsid w:val="00CD2755"/>
    <w:rsid w:val="00CD323E"/>
    <w:rsid w:val="00CD414C"/>
    <w:rsid w:val="00CD43B6"/>
    <w:rsid w:val="00CD50D9"/>
    <w:rsid w:val="00CD55D1"/>
    <w:rsid w:val="00CD5BC8"/>
    <w:rsid w:val="00CD6650"/>
    <w:rsid w:val="00CD793D"/>
    <w:rsid w:val="00CE0275"/>
    <w:rsid w:val="00CE297E"/>
    <w:rsid w:val="00CE2A7B"/>
    <w:rsid w:val="00CE3566"/>
    <w:rsid w:val="00CE377D"/>
    <w:rsid w:val="00CE391D"/>
    <w:rsid w:val="00CE56F6"/>
    <w:rsid w:val="00CE5A5B"/>
    <w:rsid w:val="00CE718A"/>
    <w:rsid w:val="00CE79F5"/>
    <w:rsid w:val="00CF091C"/>
    <w:rsid w:val="00CF0DD9"/>
    <w:rsid w:val="00CF14EB"/>
    <w:rsid w:val="00CF3428"/>
    <w:rsid w:val="00CF5205"/>
    <w:rsid w:val="00CF5596"/>
    <w:rsid w:val="00CF5C01"/>
    <w:rsid w:val="00CF691C"/>
    <w:rsid w:val="00CF7D4B"/>
    <w:rsid w:val="00CF7D74"/>
    <w:rsid w:val="00CF7ED9"/>
    <w:rsid w:val="00D00B88"/>
    <w:rsid w:val="00D01A94"/>
    <w:rsid w:val="00D01D3F"/>
    <w:rsid w:val="00D02186"/>
    <w:rsid w:val="00D02457"/>
    <w:rsid w:val="00D027CE"/>
    <w:rsid w:val="00D04121"/>
    <w:rsid w:val="00D044FF"/>
    <w:rsid w:val="00D05318"/>
    <w:rsid w:val="00D0533A"/>
    <w:rsid w:val="00D05465"/>
    <w:rsid w:val="00D05DAC"/>
    <w:rsid w:val="00D0611A"/>
    <w:rsid w:val="00D065CE"/>
    <w:rsid w:val="00D079C1"/>
    <w:rsid w:val="00D07A4A"/>
    <w:rsid w:val="00D07F6E"/>
    <w:rsid w:val="00D103B0"/>
    <w:rsid w:val="00D113A7"/>
    <w:rsid w:val="00D114C0"/>
    <w:rsid w:val="00D1187B"/>
    <w:rsid w:val="00D11A99"/>
    <w:rsid w:val="00D11B73"/>
    <w:rsid w:val="00D12537"/>
    <w:rsid w:val="00D146DA"/>
    <w:rsid w:val="00D148A3"/>
    <w:rsid w:val="00D14F85"/>
    <w:rsid w:val="00D155F7"/>
    <w:rsid w:val="00D15A86"/>
    <w:rsid w:val="00D161B1"/>
    <w:rsid w:val="00D16BF8"/>
    <w:rsid w:val="00D170AE"/>
    <w:rsid w:val="00D17B10"/>
    <w:rsid w:val="00D17E0E"/>
    <w:rsid w:val="00D2150E"/>
    <w:rsid w:val="00D217E4"/>
    <w:rsid w:val="00D22D43"/>
    <w:rsid w:val="00D22FFE"/>
    <w:rsid w:val="00D255A0"/>
    <w:rsid w:val="00D26359"/>
    <w:rsid w:val="00D278FE"/>
    <w:rsid w:val="00D3048E"/>
    <w:rsid w:val="00D30BED"/>
    <w:rsid w:val="00D30C12"/>
    <w:rsid w:val="00D310E9"/>
    <w:rsid w:val="00D319DF"/>
    <w:rsid w:val="00D31B15"/>
    <w:rsid w:val="00D31C8A"/>
    <w:rsid w:val="00D320D0"/>
    <w:rsid w:val="00D32FA0"/>
    <w:rsid w:val="00D33A55"/>
    <w:rsid w:val="00D33AA3"/>
    <w:rsid w:val="00D33CCD"/>
    <w:rsid w:val="00D35086"/>
    <w:rsid w:val="00D36D8D"/>
    <w:rsid w:val="00D37491"/>
    <w:rsid w:val="00D37D5B"/>
    <w:rsid w:val="00D37E3C"/>
    <w:rsid w:val="00D40423"/>
    <w:rsid w:val="00D408A4"/>
    <w:rsid w:val="00D41204"/>
    <w:rsid w:val="00D4174A"/>
    <w:rsid w:val="00D41CD2"/>
    <w:rsid w:val="00D421F6"/>
    <w:rsid w:val="00D4248D"/>
    <w:rsid w:val="00D42A5B"/>
    <w:rsid w:val="00D4332F"/>
    <w:rsid w:val="00D43F14"/>
    <w:rsid w:val="00D4553B"/>
    <w:rsid w:val="00D456B4"/>
    <w:rsid w:val="00D45F22"/>
    <w:rsid w:val="00D4693B"/>
    <w:rsid w:val="00D471A9"/>
    <w:rsid w:val="00D47A60"/>
    <w:rsid w:val="00D50CAB"/>
    <w:rsid w:val="00D51C52"/>
    <w:rsid w:val="00D51C53"/>
    <w:rsid w:val="00D526B8"/>
    <w:rsid w:val="00D533C2"/>
    <w:rsid w:val="00D53CC8"/>
    <w:rsid w:val="00D5422F"/>
    <w:rsid w:val="00D54EA0"/>
    <w:rsid w:val="00D55402"/>
    <w:rsid w:val="00D60BE4"/>
    <w:rsid w:val="00D61DD1"/>
    <w:rsid w:val="00D6260B"/>
    <w:rsid w:val="00D62BBC"/>
    <w:rsid w:val="00D638FC"/>
    <w:rsid w:val="00D65315"/>
    <w:rsid w:val="00D6547E"/>
    <w:rsid w:val="00D658C6"/>
    <w:rsid w:val="00D66B3D"/>
    <w:rsid w:val="00D670A3"/>
    <w:rsid w:val="00D67DB8"/>
    <w:rsid w:val="00D702E7"/>
    <w:rsid w:val="00D7044E"/>
    <w:rsid w:val="00D70591"/>
    <w:rsid w:val="00D71564"/>
    <w:rsid w:val="00D72357"/>
    <w:rsid w:val="00D72920"/>
    <w:rsid w:val="00D730DA"/>
    <w:rsid w:val="00D74E3B"/>
    <w:rsid w:val="00D779C1"/>
    <w:rsid w:val="00D77D50"/>
    <w:rsid w:val="00D77E2C"/>
    <w:rsid w:val="00D80672"/>
    <w:rsid w:val="00D80F6E"/>
    <w:rsid w:val="00D81D1B"/>
    <w:rsid w:val="00D830AE"/>
    <w:rsid w:val="00D834B1"/>
    <w:rsid w:val="00D84166"/>
    <w:rsid w:val="00D843AD"/>
    <w:rsid w:val="00D84972"/>
    <w:rsid w:val="00D85236"/>
    <w:rsid w:val="00D85D57"/>
    <w:rsid w:val="00D86E48"/>
    <w:rsid w:val="00D87018"/>
    <w:rsid w:val="00D877FA"/>
    <w:rsid w:val="00D902C2"/>
    <w:rsid w:val="00D90DEF"/>
    <w:rsid w:val="00D91E2B"/>
    <w:rsid w:val="00D9216E"/>
    <w:rsid w:val="00D92CFF"/>
    <w:rsid w:val="00D92DF5"/>
    <w:rsid w:val="00D934BD"/>
    <w:rsid w:val="00D93E86"/>
    <w:rsid w:val="00D9409E"/>
    <w:rsid w:val="00D941D2"/>
    <w:rsid w:val="00D96049"/>
    <w:rsid w:val="00D96AD2"/>
    <w:rsid w:val="00D97A40"/>
    <w:rsid w:val="00DA1D48"/>
    <w:rsid w:val="00DA2ACF"/>
    <w:rsid w:val="00DA317F"/>
    <w:rsid w:val="00DA33B6"/>
    <w:rsid w:val="00DA37E4"/>
    <w:rsid w:val="00DA384F"/>
    <w:rsid w:val="00DA43C8"/>
    <w:rsid w:val="00DA4A34"/>
    <w:rsid w:val="00DA4ADA"/>
    <w:rsid w:val="00DA545C"/>
    <w:rsid w:val="00DA550E"/>
    <w:rsid w:val="00DB0C08"/>
    <w:rsid w:val="00DB1688"/>
    <w:rsid w:val="00DB1F11"/>
    <w:rsid w:val="00DB1F64"/>
    <w:rsid w:val="00DB233D"/>
    <w:rsid w:val="00DB3C08"/>
    <w:rsid w:val="00DB3C8C"/>
    <w:rsid w:val="00DB4DE6"/>
    <w:rsid w:val="00DB4E74"/>
    <w:rsid w:val="00DB5537"/>
    <w:rsid w:val="00DB57D8"/>
    <w:rsid w:val="00DB5A76"/>
    <w:rsid w:val="00DB5B61"/>
    <w:rsid w:val="00DB6294"/>
    <w:rsid w:val="00DB6C73"/>
    <w:rsid w:val="00DB787B"/>
    <w:rsid w:val="00DB7B93"/>
    <w:rsid w:val="00DB7BD7"/>
    <w:rsid w:val="00DB7C71"/>
    <w:rsid w:val="00DC0AED"/>
    <w:rsid w:val="00DC11CF"/>
    <w:rsid w:val="00DC149C"/>
    <w:rsid w:val="00DC20B0"/>
    <w:rsid w:val="00DC4035"/>
    <w:rsid w:val="00DC4115"/>
    <w:rsid w:val="00DC5734"/>
    <w:rsid w:val="00DC6A18"/>
    <w:rsid w:val="00DC6D38"/>
    <w:rsid w:val="00DC78EE"/>
    <w:rsid w:val="00DC7B8F"/>
    <w:rsid w:val="00DC7E00"/>
    <w:rsid w:val="00DD0711"/>
    <w:rsid w:val="00DD17E2"/>
    <w:rsid w:val="00DD1BB3"/>
    <w:rsid w:val="00DD2E67"/>
    <w:rsid w:val="00DD3ACB"/>
    <w:rsid w:val="00DD3D0D"/>
    <w:rsid w:val="00DD3F0C"/>
    <w:rsid w:val="00DD4C26"/>
    <w:rsid w:val="00DD4D21"/>
    <w:rsid w:val="00DD4D99"/>
    <w:rsid w:val="00DD5724"/>
    <w:rsid w:val="00DD5BDE"/>
    <w:rsid w:val="00DD5C8D"/>
    <w:rsid w:val="00DE0639"/>
    <w:rsid w:val="00DE0C42"/>
    <w:rsid w:val="00DE1768"/>
    <w:rsid w:val="00DE2907"/>
    <w:rsid w:val="00DE38E6"/>
    <w:rsid w:val="00DE3BC4"/>
    <w:rsid w:val="00DE4234"/>
    <w:rsid w:val="00DE45CE"/>
    <w:rsid w:val="00DE471C"/>
    <w:rsid w:val="00DE5442"/>
    <w:rsid w:val="00DE5EA7"/>
    <w:rsid w:val="00DE75D4"/>
    <w:rsid w:val="00DE7AAB"/>
    <w:rsid w:val="00DE7AC6"/>
    <w:rsid w:val="00DE7F01"/>
    <w:rsid w:val="00DF1B43"/>
    <w:rsid w:val="00DF3BAF"/>
    <w:rsid w:val="00DF3C34"/>
    <w:rsid w:val="00DF4CC0"/>
    <w:rsid w:val="00DF4DC2"/>
    <w:rsid w:val="00DF54BC"/>
    <w:rsid w:val="00DF684C"/>
    <w:rsid w:val="00DF7812"/>
    <w:rsid w:val="00E001D5"/>
    <w:rsid w:val="00E00440"/>
    <w:rsid w:val="00E00A2B"/>
    <w:rsid w:val="00E00C2E"/>
    <w:rsid w:val="00E00C67"/>
    <w:rsid w:val="00E00E02"/>
    <w:rsid w:val="00E01941"/>
    <w:rsid w:val="00E03F55"/>
    <w:rsid w:val="00E042F9"/>
    <w:rsid w:val="00E049E3"/>
    <w:rsid w:val="00E04C96"/>
    <w:rsid w:val="00E0508F"/>
    <w:rsid w:val="00E050CB"/>
    <w:rsid w:val="00E067C9"/>
    <w:rsid w:val="00E06C31"/>
    <w:rsid w:val="00E07830"/>
    <w:rsid w:val="00E07DB8"/>
    <w:rsid w:val="00E1035D"/>
    <w:rsid w:val="00E1055E"/>
    <w:rsid w:val="00E10FBC"/>
    <w:rsid w:val="00E11EEA"/>
    <w:rsid w:val="00E12297"/>
    <w:rsid w:val="00E12823"/>
    <w:rsid w:val="00E1366C"/>
    <w:rsid w:val="00E13969"/>
    <w:rsid w:val="00E14928"/>
    <w:rsid w:val="00E15B56"/>
    <w:rsid w:val="00E20729"/>
    <w:rsid w:val="00E2283C"/>
    <w:rsid w:val="00E24835"/>
    <w:rsid w:val="00E26197"/>
    <w:rsid w:val="00E2659D"/>
    <w:rsid w:val="00E265AC"/>
    <w:rsid w:val="00E267BC"/>
    <w:rsid w:val="00E26F26"/>
    <w:rsid w:val="00E3085E"/>
    <w:rsid w:val="00E31122"/>
    <w:rsid w:val="00E325AC"/>
    <w:rsid w:val="00E329D0"/>
    <w:rsid w:val="00E341D1"/>
    <w:rsid w:val="00E36359"/>
    <w:rsid w:val="00E36BAF"/>
    <w:rsid w:val="00E3765C"/>
    <w:rsid w:val="00E37738"/>
    <w:rsid w:val="00E402F9"/>
    <w:rsid w:val="00E41BBC"/>
    <w:rsid w:val="00E42DF5"/>
    <w:rsid w:val="00E44551"/>
    <w:rsid w:val="00E44FB2"/>
    <w:rsid w:val="00E452B8"/>
    <w:rsid w:val="00E460A8"/>
    <w:rsid w:val="00E460FF"/>
    <w:rsid w:val="00E4661C"/>
    <w:rsid w:val="00E46A44"/>
    <w:rsid w:val="00E46A5E"/>
    <w:rsid w:val="00E478B9"/>
    <w:rsid w:val="00E478F3"/>
    <w:rsid w:val="00E5003A"/>
    <w:rsid w:val="00E5054C"/>
    <w:rsid w:val="00E50C61"/>
    <w:rsid w:val="00E5120F"/>
    <w:rsid w:val="00E51C7C"/>
    <w:rsid w:val="00E52511"/>
    <w:rsid w:val="00E52FD1"/>
    <w:rsid w:val="00E534C9"/>
    <w:rsid w:val="00E536E8"/>
    <w:rsid w:val="00E54E46"/>
    <w:rsid w:val="00E55A42"/>
    <w:rsid w:val="00E563E5"/>
    <w:rsid w:val="00E57EAE"/>
    <w:rsid w:val="00E60E7D"/>
    <w:rsid w:val="00E60FFB"/>
    <w:rsid w:val="00E61295"/>
    <w:rsid w:val="00E62AFA"/>
    <w:rsid w:val="00E63E34"/>
    <w:rsid w:val="00E640DC"/>
    <w:rsid w:val="00E644D4"/>
    <w:rsid w:val="00E64999"/>
    <w:rsid w:val="00E64D6D"/>
    <w:rsid w:val="00E65688"/>
    <w:rsid w:val="00E66564"/>
    <w:rsid w:val="00E67173"/>
    <w:rsid w:val="00E705C3"/>
    <w:rsid w:val="00E70C74"/>
    <w:rsid w:val="00E71E34"/>
    <w:rsid w:val="00E72C4D"/>
    <w:rsid w:val="00E73F78"/>
    <w:rsid w:val="00E74E26"/>
    <w:rsid w:val="00E76A2C"/>
    <w:rsid w:val="00E76B8B"/>
    <w:rsid w:val="00E7728B"/>
    <w:rsid w:val="00E77E02"/>
    <w:rsid w:val="00E807B2"/>
    <w:rsid w:val="00E808EB"/>
    <w:rsid w:val="00E80C31"/>
    <w:rsid w:val="00E813DB"/>
    <w:rsid w:val="00E8195C"/>
    <w:rsid w:val="00E827C9"/>
    <w:rsid w:val="00E82C13"/>
    <w:rsid w:val="00E84654"/>
    <w:rsid w:val="00E86076"/>
    <w:rsid w:val="00E91B62"/>
    <w:rsid w:val="00E91EEE"/>
    <w:rsid w:val="00E93D02"/>
    <w:rsid w:val="00E94ED0"/>
    <w:rsid w:val="00E9533E"/>
    <w:rsid w:val="00E95C55"/>
    <w:rsid w:val="00E95D7C"/>
    <w:rsid w:val="00E9661E"/>
    <w:rsid w:val="00E96647"/>
    <w:rsid w:val="00E96A23"/>
    <w:rsid w:val="00E9726D"/>
    <w:rsid w:val="00E978D8"/>
    <w:rsid w:val="00E97DFA"/>
    <w:rsid w:val="00E97E6A"/>
    <w:rsid w:val="00EA00B7"/>
    <w:rsid w:val="00EA033E"/>
    <w:rsid w:val="00EA070E"/>
    <w:rsid w:val="00EA089A"/>
    <w:rsid w:val="00EA08B8"/>
    <w:rsid w:val="00EA0B6D"/>
    <w:rsid w:val="00EA1EC5"/>
    <w:rsid w:val="00EA355C"/>
    <w:rsid w:val="00EA3B71"/>
    <w:rsid w:val="00EA3D66"/>
    <w:rsid w:val="00EA3E49"/>
    <w:rsid w:val="00EA404D"/>
    <w:rsid w:val="00EA4D9A"/>
    <w:rsid w:val="00EA5A79"/>
    <w:rsid w:val="00EA5D8C"/>
    <w:rsid w:val="00EA692D"/>
    <w:rsid w:val="00EA6A06"/>
    <w:rsid w:val="00EA7237"/>
    <w:rsid w:val="00EA7A84"/>
    <w:rsid w:val="00EB0244"/>
    <w:rsid w:val="00EB028B"/>
    <w:rsid w:val="00EB0B4F"/>
    <w:rsid w:val="00EB1576"/>
    <w:rsid w:val="00EB32CC"/>
    <w:rsid w:val="00EB3840"/>
    <w:rsid w:val="00EB44E0"/>
    <w:rsid w:val="00EB481D"/>
    <w:rsid w:val="00EB57D2"/>
    <w:rsid w:val="00EB5EBE"/>
    <w:rsid w:val="00EB6F9D"/>
    <w:rsid w:val="00EC080B"/>
    <w:rsid w:val="00EC18F7"/>
    <w:rsid w:val="00EC1BCA"/>
    <w:rsid w:val="00EC2583"/>
    <w:rsid w:val="00EC3693"/>
    <w:rsid w:val="00EC51E1"/>
    <w:rsid w:val="00EC51E7"/>
    <w:rsid w:val="00EC5AC6"/>
    <w:rsid w:val="00EC6AF1"/>
    <w:rsid w:val="00ED10BE"/>
    <w:rsid w:val="00ED15A4"/>
    <w:rsid w:val="00ED16CE"/>
    <w:rsid w:val="00ED25D9"/>
    <w:rsid w:val="00ED2C37"/>
    <w:rsid w:val="00ED360C"/>
    <w:rsid w:val="00ED3B65"/>
    <w:rsid w:val="00ED3B8A"/>
    <w:rsid w:val="00ED57E8"/>
    <w:rsid w:val="00ED6B00"/>
    <w:rsid w:val="00ED6C85"/>
    <w:rsid w:val="00ED7DDF"/>
    <w:rsid w:val="00EE211A"/>
    <w:rsid w:val="00EE4470"/>
    <w:rsid w:val="00EE45C8"/>
    <w:rsid w:val="00EE4E2B"/>
    <w:rsid w:val="00EE5286"/>
    <w:rsid w:val="00EE7187"/>
    <w:rsid w:val="00EE7484"/>
    <w:rsid w:val="00EF0045"/>
    <w:rsid w:val="00EF0343"/>
    <w:rsid w:val="00EF0408"/>
    <w:rsid w:val="00EF0B9B"/>
    <w:rsid w:val="00EF269B"/>
    <w:rsid w:val="00EF2E8F"/>
    <w:rsid w:val="00EF4381"/>
    <w:rsid w:val="00EF43BA"/>
    <w:rsid w:val="00EF43E0"/>
    <w:rsid w:val="00EF4499"/>
    <w:rsid w:val="00EF4A38"/>
    <w:rsid w:val="00EF4F91"/>
    <w:rsid w:val="00EF512F"/>
    <w:rsid w:val="00EF6699"/>
    <w:rsid w:val="00EF6996"/>
    <w:rsid w:val="00EF69D4"/>
    <w:rsid w:val="00F001B7"/>
    <w:rsid w:val="00F00910"/>
    <w:rsid w:val="00F00BC4"/>
    <w:rsid w:val="00F0136F"/>
    <w:rsid w:val="00F0197A"/>
    <w:rsid w:val="00F03B48"/>
    <w:rsid w:val="00F0423B"/>
    <w:rsid w:val="00F04E7D"/>
    <w:rsid w:val="00F04F83"/>
    <w:rsid w:val="00F05760"/>
    <w:rsid w:val="00F05C83"/>
    <w:rsid w:val="00F072DC"/>
    <w:rsid w:val="00F07FD9"/>
    <w:rsid w:val="00F10D86"/>
    <w:rsid w:val="00F11A49"/>
    <w:rsid w:val="00F11E37"/>
    <w:rsid w:val="00F1250A"/>
    <w:rsid w:val="00F13CFD"/>
    <w:rsid w:val="00F13E59"/>
    <w:rsid w:val="00F13E9D"/>
    <w:rsid w:val="00F16060"/>
    <w:rsid w:val="00F167F1"/>
    <w:rsid w:val="00F17373"/>
    <w:rsid w:val="00F173A5"/>
    <w:rsid w:val="00F1740D"/>
    <w:rsid w:val="00F20784"/>
    <w:rsid w:val="00F207BA"/>
    <w:rsid w:val="00F207FE"/>
    <w:rsid w:val="00F20E7F"/>
    <w:rsid w:val="00F21AD7"/>
    <w:rsid w:val="00F22274"/>
    <w:rsid w:val="00F22C40"/>
    <w:rsid w:val="00F2300C"/>
    <w:rsid w:val="00F230B2"/>
    <w:rsid w:val="00F24F34"/>
    <w:rsid w:val="00F24F9B"/>
    <w:rsid w:val="00F25378"/>
    <w:rsid w:val="00F25B93"/>
    <w:rsid w:val="00F25DEA"/>
    <w:rsid w:val="00F26725"/>
    <w:rsid w:val="00F26D49"/>
    <w:rsid w:val="00F303DE"/>
    <w:rsid w:val="00F315C7"/>
    <w:rsid w:val="00F3272D"/>
    <w:rsid w:val="00F33144"/>
    <w:rsid w:val="00F34B38"/>
    <w:rsid w:val="00F35031"/>
    <w:rsid w:val="00F35F6F"/>
    <w:rsid w:val="00F36A24"/>
    <w:rsid w:val="00F36DD3"/>
    <w:rsid w:val="00F36EF8"/>
    <w:rsid w:val="00F376A4"/>
    <w:rsid w:val="00F37C68"/>
    <w:rsid w:val="00F40053"/>
    <w:rsid w:val="00F40EE5"/>
    <w:rsid w:val="00F4191E"/>
    <w:rsid w:val="00F43388"/>
    <w:rsid w:val="00F4392A"/>
    <w:rsid w:val="00F43B96"/>
    <w:rsid w:val="00F43BB6"/>
    <w:rsid w:val="00F448C2"/>
    <w:rsid w:val="00F45183"/>
    <w:rsid w:val="00F45A12"/>
    <w:rsid w:val="00F45AB2"/>
    <w:rsid w:val="00F4703C"/>
    <w:rsid w:val="00F479C0"/>
    <w:rsid w:val="00F47CD8"/>
    <w:rsid w:val="00F50110"/>
    <w:rsid w:val="00F50839"/>
    <w:rsid w:val="00F509CC"/>
    <w:rsid w:val="00F51428"/>
    <w:rsid w:val="00F51AD3"/>
    <w:rsid w:val="00F53ABD"/>
    <w:rsid w:val="00F5411E"/>
    <w:rsid w:val="00F5464D"/>
    <w:rsid w:val="00F54778"/>
    <w:rsid w:val="00F54887"/>
    <w:rsid w:val="00F549BC"/>
    <w:rsid w:val="00F54E30"/>
    <w:rsid w:val="00F55F27"/>
    <w:rsid w:val="00F5643B"/>
    <w:rsid w:val="00F569C3"/>
    <w:rsid w:val="00F56C71"/>
    <w:rsid w:val="00F57558"/>
    <w:rsid w:val="00F61C27"/>
    <w:rsid w:val="00F61FE6"/>
    <w:rsid w:val="00F634F2"/>
    <w:rsid w:val="00F6437B"/>
    <w:rsid w:val="00F64EF3"/>
    <w:rsid w:val="00F6606E"/>
    <w:rsid w:val="00F66648"/>
    <w:rsid w:val="00F67BE1"/>
    <w:rsid w:val="00F700F8"/>
    <w:rsid w:val="00F70729"/>
    <w:rsid w:val="00F70F64"/>
    <w:rsid w:val="00F71432"/>
    <w:rsid w:val="00F7161B"/>
    <w:rsid w:val="00F753B3"/>
    <w:rsid w:val="00F75439"/>
    <w:rsid w:val="00F75492"/>
    <w:rsid w:val="00F7571C"/>
    <w:rsid w:val="00F75D64"/>
    <w:rsid w:val="00F77FC6"/>
    <w:rsid w:val="00F80569"/>
    <w:rsid w:val="00F811C8"/>
    <w:rsid w:val="00F8305E"/>
    <w:rsid w:val="00F833C2"/>
    <w:rsid w:val="00F83697"/>
    <w:rsid w:val="00F83AFA"/>
    <w:rsid w:val="00F86183"/>
    <w:rsid w:val="00F87B9E"/>
    <w:rsid w:val="00F90351"/>
    <w:rsid w:val="00F92222"/>
    <w:rsid w:val="00F92248"/>
    <w:rsid w:val="00F93757"/>
    <w:rsid w:val="00F93815"/>
    <w:rsid w:val="00F93D73"/>
    <w:rsid w:val="00F9428C"/>
    <w:rsid w:val="00F94EB9"/>
    <w:rsid w:val="00F95902"/>
    <w:rsid w:val="00F95BC3"/>
    <w:rsid w:val="00F95D0C"/>
    <w:rsid w:val="00F976C1"/>
    <w:rsid w:val="00FA1027"/>
    <w:rsid w:val="00FA1A4A"/>
    <w:rsid w:val="00FA20C2"/>
    <w:rsid w:val="00FA2E4A"/>
    <w:rsid w:val="00FA3B99"/>
    <w:rsid w:val="00FA3EA1"/>
    <w:rsid w:val="00FA65B1"/>
    <w:rsid w:val="00FA6D79"/>
    <w:rsid w:val="00FA72A9"/>
    <w:rsid w:val="00FA7782"/>
    <w:rsid w:val="00FA7AE2"/>
    <w:rsid w:val="00FB169D"/>
    <w:rsid w:val="00FB16A8"/>
    <w:rsid w:val="00FB1845"/>
    <w:rsid w:val="00FB1F74"/>
    <w:rsid w:val="00FB237C"/>
    <w:rsid w:val="00FB248E"/>
    <w:rsid w:val="00FB2868"/>
    <w:rsid w:val="00FB2BBC"/>
    <w:rsid w:val="00FB34B7"/>
    <w:rsid w:val="00FB3C52"/>
    <w:rsid w:val="00FB46A3"/>
    <w:rsid w:val="00FB711C"/>
    <w:rsid w:val="00FB7540"/>
    <w:rsid w:val="00FB7B1C"/>
    <w:rsid w:val="00FB7C69"/>
    <w:rsid w:val="00FC0E3A"/>
    <w:rsid w:val="00FC1FD9"/>
    <w:rsid w:val="00FC2049"/>
    <w:rsid w:val="00FC2858"/>
    <w:rsid w:val="00FC36FF"/>
    <w:rsid w:val="00FC454F"/>
    <w:rsid w:val="00FC53C0"/>
    <w:rsid w:val="00FC6D04"/>
    <w:rsid w:val="00FC7B53"/>
    <w:rsid w:val="00FC7CCD"/>
    <w:rsid w:val="00FC7E22"/>
    <w:rsid w:val="00FD1240"/>
    <w:rsid w:val="00FD2E01"/>
    <w:rsid w:val="00FD3340"/>
    <w:rsid w:val="00FD3CAD"/>
    <w:rsid w:val="00FD4AD4"/>
    <w:rsid w:val="00FD565B"/>
    <w:rsid w:val="00FD5D8D"/>
    <w:rsid w:val="00FD6072"/>
    <w:rsid w:val="00FD64C9"/>
    <w:rsid w:val="00FD6DB4"/>
    <w:rsid w:val="00FE015B"/>
    <w:rsid w:val="00FE0BE3"/>
    <w:rsid w:val="00FE1811"/>
    <w:rsid w:val="00FE206E"/>
    <w:rsid w:val="00FE2D1A"/>
    <w:rsid w:val="00FE3AC8"/>
    <w:rsid w:val="00FE3ECF"/>
    <w:rsid w:val="00FE4073"/>
    <w:rsid w:val="00FE4B29"/>
    <w:rsid w:val="00FE5E13"/>
    <w:rsid w:val="00FE7CC0"/>
    <w:rsid w:val="00FE7FBB"/>
    <w:rsid w:val="00FF0B6D"/>
    <w:rsid w:val="00FF2068"/>
    <w:rsid w:val="00FF226A"/>
    <w:rsid w:val="00FF41CA"/>
    <w:rsid w:val="00FF43DF"/>
    <w:rsid w:val="00FF44C1"/>
    <w:rsid w:val="00FF45AE"/>
    <w:rsid w:val="00FF4F03"/>
    <w:rsid w:val="00FF68CE"/>
    <w:rsid w:val="013101B5"/>
    <w:rsid w:val="014A185E"/>
    <w:rsid w:val="01A85D51"/>
    <w:rsid w:val="01B12E58"/>
    <w:rsid w:val="027F4D04"/>
    <w:rsid w:val="028F0B14"/>
    <w:rsid w:val="02BF6610"/>
    <w:rsid w:val="044F0706"/>
    <w:rsid w:val="04A02694"/>
    <w:rsid w:val="05180F1E"/>
    <w:rsid w:val="052E656D"/>
    <w:rsid w:val="054F4E62"/>
    <w:rsid w:val="05C14046"/>
    <w:rsid w:val="06856661"/>
    <w:rsid w:val="06A20DD2"/>
    <w:rsid w:val="070659F4"/>
    <w:rsid w:val="075E396F"/>
    <w:rsid w:val="078F59E9"/>
    <w:rsid w:val="07C94E97"/>
    <w:rsid w:val="086C4A56"/>
    <w:rsid w:val="08766173"/>
    <w:rsid w:val="08B650D7"/>
    <w:rsid w:val="090703F4"/>
    <w:rsid w:val="09344859"/>
    <w:rsid w:val="0B2823DD"/>
    <w:rsid w:val="0B3B3792"/>
    <w:rsid w:val="0B626F71"/>
    <w:rsid w:val="0B895BDA"/>
    <w:rsid w:val="0B9730BE"/>
    <w:rsid w:val="0BB5636C"/>
    <w:rsid w:val="0BBB2396"/>
    <w:rsid w:val="0C1F4E62"/>
    <w:rsid w:val="0C591439"/>
    <w:rsid w:val="0C9F3745"/>
    <w:rsid w:val="0C9F6722"/>
    <w:rsid w:val="0CEE4F60"/>
    <w:rsid w:val="0D3A5601"/>
    <w:rsid w:val="0D6D19B3"/>
    <w:rsid w:val="0E4256B8"/>
    <w:rsid w:val="0EE761CE"/>
    <w:rsid w:val="0EFE3455"/>
    <w:rsid w:val="0F71141E"/>
    <w:rsid w:val="0FD74B9F"/>
    <w:rsid w:val="0FFB34EC"/>
    <w:rsid w:val="102D2243"/>
    <w:rsid w:val="103A04BC"/>
    <w:rsid w:val="105262A3"/>
    <w:rsid w:val="116752E1"/>
    <w:rsid w:val="116A4DD1"/>
    <w:rsid w:val="116B2DBD"/>
    <w:rsid w:val="1264592D"/>
    <w:rsid w:val="12BA30C3"/>
    <w:rsid w:val="136E7004"/>
    <w:rsid w:val="13C46A1B"/>
    <w:rsid w:val="13C7650B"/>
    <w:rsid w:val="13CF716E"/>
    <w:rsid w:val="1406582F"/>
    <w:rsid w:val="144067A4"/>
    <w:rsid w:val="15090F37"/>
    <w:rsid w:val="15CF49AC"/>
    <w:rsid w:val="162C7A18"/>
    <w:rsid w:val="169B04D6"/>
    <w:rsid w:val="16B65014"/>
    <w:rsid w:val="17626C76"/>
    <w:rsid w:val="17E7717C"/>
    <w:rsid w:val="18357EE7"/>
    <w:rsid w:val="18B90B18"/>
    <w:rsid w:val="18CD6371"/>
    <w:rsid w:val="19B117EF"/>
    <w:rsid w:val="1A495ECC"/>
    <w:rsid w:val="1AE41750"/>
    <w:rsid w:val="1B2F64A6"/>
    <w:rsid w:val="1BD6553D"/>
    <w:rsid w:val="1C180E63"/>
    <w:rsid w:val="1C6F14EE"/>
    <w:rsid w:val="1D3A2E22"/>
    <w:rsid w:val="1F35015B"/>
    <w:rsid w:val="1F7A08D5"/>
    <w:rsid w:val="1FA47700"/>
    <w:rsid w:val="1FE6629C"/>
    <w:rsid w:val="1FE741BD"/>
    <w:rsid w:val="20436F19"/>
    <w:rsid w:val="20567030"/>
    <w:rsid w:val="20717F2A"/>
    <w:rsid w:val="211765BE"/>
    <w:rsid w:val="21285C22"/>
    <w:rsid w:val="21527D25"/>
    <w:rsid w:val="21990777"/>
    <w:rsid w:val="21B57D5A"/>
    <w:rsid w:val="221A12A1"/>
    <w:rsid w:val="22487203"/>
    <w:rsid w:val="22A1700C"/>
    <w:rsid w:val="22BA4FCF"/>
    <w:rsid w:val="232B550C"/>
    <w:rsid w:val="2346292C"/>
    <w:rsid w:val="23785188"/>
    <w:rsid w:val="23EA6F56"/>
    <w:rsid w:val="24172B97"/>
    <w:rsid w:val="2427379E"/>
    <w:rsid w:val="246F6D3A"/>
    <w:rsid w:val="25013DD6"/>
    <w:rsid w:val="25233889"/>
    <w:rsid w:val="257610D9"/>
    <w:rsid w:val="25FF3B38"/>
    <w:rsid w:val="262267AA"/>
    <w:rsid w:val="26CD578F"/>
    <w:rsid w:val="270A0791"/>
    <w:rsid w:val="272A498F"/>
    <w:rsid w:val="272E0923"/>
    <w:rsid w:val="283362D7"/>
    <w:rsid w:val="286839C1"/>
    <w:rsid w:val="29F74717"/>
    <w:rsid w:val="2AF53506"/>
    <w:rsid w:val="2B0A6D2B"/>
    <w:rsid w:val="2B9E6030"/>
    <w:rsid w:val="2BA3346D"/>
    <w:rsid w:val="2C9A4365"/>
    <w:rsid w:val="2CA041BA"/>
    <w:rsid w:val="2D3B69AD"/>
    <w:rsid w:val="2D564730"/>
    <w:rsid w:val="2D8674AF"/>
    <w:rsid w:val="2DBD0A75"/>
    <w:rsid w:val="2DEC299E"/>
    <w:rsid w:val="2E27258E"/>
    <w:rsid w:val="2F3F1ACA"/>
    <w:rsid w:val="2F633134"/>
    <w:rsid w:val="2FDD0DDC"/>
    <w:rsid w:val="2FDF5089"/>
    <w:rsid w:val="304E7940"/>
    <w:rsid w:val="30C94E8C"/>
    <w:rsid w:val="320C360F"/>
    <w:rsid w:val="326B2DDF"/>
    <w:rsid w:val="336D4581"/>
    <w:rsid w:val="339465A9"/>
    <w:rsid w:val="33DC0A34"/>
    <w:rsid w:val="349D2C44"/>
    <w:rsid w:val="34AA1521"/>
    <w:rsid w:val="35B83690"/>
    <w:rsid w:val="35BB27C2"/>
    <w:rsid w:val="36154E91"/>
    <w:rsid w:val="36317AE8"/>
    <w:rsid w:val="36FF6C8C"/>
    <w:rsid w:val="370B0413"/>
    <w:rsid w:val="37BF7375"/>
    <w:rsid w:val="38547E6E"/>
    <w:rsid w:val="3877252B"/>
    <w:rsid w:val="38E86458"/>
    <w:rsid w:val="39316172"/>
    <w:rsid w:val="3A496A79"/>
    <w:rsid w:val="3A6C6D2F"/>
    <w:rsid w:val="3A9349D2"/>
    <w:rsid w:val="3AA60A17"/>
    <w:rsid w:val="3C277E24"/>
    <w:rsid w:val="3C7F0E81"/>
    <w:rsid w:val="3DB8774A"/>
    <w:rsid w:val="3DC16B65"/>
    <w:rsid w:val="3E9E2257"/>
    <w:rsid w:val="3EC04E5D"/>
    <w:rsid w:val="3F850800"/>
    <w:rsid w:val="40E4515D"/>
    <w:rsid w:val="411B386E"/>
    <w:rsid w:val="417C548B"/>
    <w:rsid w:val="419F1A2D"/>
    <w:rsid w:val="41D10AD0"/>
    <w:rsid w:val="41D55D19"/>
    <w:rsid w:val="429F402B"/>
    <w:rsid w:val="432B3E47"/>
    <w:rsid w:val="43663A95"/>
    <w:rsid w:val="44071E88"/>
    <w:rsid w:val="44AE39B6"/>
    <w:rsid w:val="44B813D4"/>
    <w:rsid w:val="450E7246"/>
    <w:rsid w:val="467A3454"/>
    <w:rsid w:val="46B92C92"/>
    <w:rsid w:val="47210A07"/>
    <w:rsid w:val="47F941DE"/>
    <w:rsid w:val="48C91E02"/>
    <w:rsid w:val="49C01457"/>
    <w:rsid w:val="4A4B02C6"/>
    <w:rsid w:val="4A557B85"/>
    <w:rsid w:val="4A981A8C"/>
    <w:rsid w:val="4B5F25AA"/>
    <w:rsid w:val="4B7E4272"/>
    <w:rsid w:val="4B840262"/>
    <w:rsid w:val="4BB33E5E"/>
    <w:rsid w:val="4CDD40CE"/>
    <w:rsid w:val="4CF02A24"/>
    <w:rsid w:val="4D59110F"/>
    <w:rsid w:val="4D7D140D"/>
    <w:rsid w:val="4D7F33D7"/>
    <w:rsid w:val="4E191136"/>
    <w:rsid w:val="4E593845"/>
    <w:rsid w:val="4E9E5ADF"/>
    <w:rsid w:val="4F5A3512"/>
    <w:rsid w:val="4FDE4168"/>
    <w:rsid w:val="4FEA532B"/>
    <w:rsid w:val="50373AF5"/>
    <w:rsid w:val="50A77DEA"/>
    <w:rsid w:val="50BE74BB"/>
    <w:rsid w:val="51145BE4"/>
    <w:rsid w:val="51807451"/>
    <w:rsid w:val="51A06CB2"/>
    <w:rsid w:val="51DD247A"/>
    <w:rsid w:val="51FE4A7D"/>
    <w:rsid w:val="52EF42BD"/>
    <w:rsid w:val="5311062D"/>
    <w:rsid w:val="535C417D"/>
    <w:rsid w:val="5368269F"/>
    <w:rsid w:val="538D04F9"/>
    <w:rsid w:val="5412234A"/>
    <w:rsid w:val="54576514"/>
    <w:rsid w:val="548418FC"/>
    <w:rsid w:val="55482300"/>
    <w:rsid w:val="55C60BA2"/>
    <w:rsid w:val="56644F18"/>
    <w:rsid w:val="57572528"/>
    <w:rsid w:val="57F7450F"/>
    <w:rsid w:val="58421289"/>
    <w:rsid w:val="58903A1F"/>
    <w:rsid w:val="590631AC"/>
    <w:rsid w:val="5944063D"/>
    <w:rsid w:val="5976568E"/>
    <w:rsid w:val="59862FEC"/>
    <w:rsid w:val="59995821"/>
    <w:rsid w:val="5A4100FB"/>
    <w:rsid w:val="5AB87F28"/>
    <w:rsid w:val="5ADC56F8"/>
    <w:rsid w:val="5B7976B8"/>
    <w:rsid w:val="5CCB7A9F"/>
    <w:rsid w:val="5CD17FAA"/>
    <w:rsid w:val="5CE2128D"/>
    <w:rsid w:val="5DB76275"/>
    <w:rsid w:val="5F9069FE"/>
    <w:rsid w:val="60283CD1"/>
    <w:rsid w:val="602A4BFC"/>
    <w:rsid w:val="6115578D"/>
    <w:rsid w:val="62053A53"/>
    <w:rsid w:val="625E7C04"/>
    <w:rsid w:val="626616D3"/>
    <w:rsid w:val="62B341DC"/>
    <w:rsid w:val="62C86C21"/>
    <w:rsid w:val="62CF5E0F"/>
    <w:rsid w:val="63C20B27"/>
    <w:rsid w:val="641769E0"/>
    <w:rsid w:val="6457607A"/>
    <w:rsid w:val="64BC427D"/>
    <w:rsid w:val="65385EEE"/>
    <w:rsid w:val="665A5DC5"/>
    <w:rsid w:val="66AB0941"/>
    <w:rsid w:val="66C942D8"/>
    <w:rsid w:val="67051C5C"/>
    <w:rsid w:val="671F4590"/>
    <w:rsid w:val="672875CA"/>
    <w:rsid w:val="6751773B"/>
    <w:rsid w:val="685C1EF3"/>
    <w:rsid w:val="6917406C"/>
    <w:rsid w:val="6A063544"/>
    <w:rsid w:val="6A294BE3"/>
    <w:rsid w:val="6A2E3D63"/>
    <w:rsid w:val="6A3D3FA6"/>
    <w:rsid w:val="6A5E3181"/>
    <w:rsid w:val="6AB3578A"/>
    <w:rsid w:val="6AE12B83"/>
    <w:rsid w:val="6AF572C5"/>
    <w:rsid w:val="6B0E50D4"/>
    <w:rsid w:val="6B3C19B7"/>
    <w:rsid w:val="6BBC1D93"/>
    <w:rsid w:val="6C2623F5"/>
    <w:rsid w:val="6C8805D5"/>
    <w:rsid w:val="6D2E5AED"/>
    <w:rsid w:val="6D5B09CB"/>
    <w:rsid w:val="6D6F26C8"/>
    <w:rsid w:val="6E755C2F"/>
    <w:rsid w:val="6FA80114"/>
    <w:rsid w:val="6FBD373B"/>
    <w:rsid w:val="706758D9"/>
    <w:rsid w:val="708D62D8"/>
    <w:rsid w:val="70A5355B"/>
    <w:rsid w:val="70C42D2B"/>
    <w:rsid w:val="724949ED"/>
    <w:rsid w:val="728C4565"/>
    <w:rsid w:val="72D64EF7"/>
    <w:rsid w:val="730B3F7C"/>
    <w:rsid w:val="738844E4"/>
    <w:rsid w:val="73E6120B"/>
    <w:rsid w:val="73F87F97"/>
    <w:rsid w:val="743F15E0"/>
    <w:rsid w:val="74AA1D1C"/>
    <w:rsid w:val="750162FC"/>
    <w:rsid w:val="76481B2B"/>
    <w:rsid w:val="76A809F9"/>
    <w:rsid w:val="76CF5F86"/>
    <w:rsid w:val="76E769AC"/>
    <w:rsid w:val="7718792D"/>
    <w:rsid w:val="7742197D"/>
    <w:rsid w:val="775363CA"/>
    <w:rsid w:val="775553EE"/>
    <w:rsid w:val="777D78B0"/>
    <w:rsid w:val="77B07B65"/>
    <w:rsid w:val="78903793"/>
    <w:rsid w:val="78994A9D"/>
    <w:rsid w:val="78A1657E"/>
    <w:rsid w:val="78AE679B"/>
    <w:rsid w:val="78D57C49"/>
    <w:rsid w:val="793849DC"/>
    <w:rsid w:val="79386064"/>
    <w:rsid w:val="7956298E"/>
    <w:rsid w:val="79D55DF6"/>
    <w:rsid w:val="7A777853"/>
    <w:rsid w:val="7AA20517"/>
    <w:rsid w:val="7ADA7950"/>
    <w:rsid w:val="7C23124E"/>
    <w:rsid w:val="7CAE00E4"/>
    <w:rsid w:val="7DA737B9"/>
    <w:rsid w:val="7DC33A2E"/>
    <w:rsid w:val="7DCE3999"/>
    <w:rsid w:val="7EA1476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81BB8C6"/>
  <w15:docId w15:val="{E8E9C6BC-FA0E-4D05-846D-D34741262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uiPriority="9" w:qFormat="1"/>
    <w:lsdException w:name="heading 5" w:uiPriority="9" w:unhideWhenUsed="1" w:qFormat="1"/>
    <w:lsdException w:name="heading 6" w:uiPriority="9" w:qFormat="1"/>
    <w:lsdException w:name="heading 7" w:uiPriority="9" w:unhideWhenUsed="1" w:qFormat="1"/>
    <w:lsdException w:name="heading 8" w:uiPriority="9" w:unhideWhenUsed="1" w:qFormat="1"/>
    <w:lsdException w:name="heading 9" w:uiPriority="9"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uiPriority="0" w:qFormat="1"/>
    <w:lsdException w:name="annotation text" w:uiPriority="0" w:unhideWhenUsed="1" w:qFormat="1"/>
    <w:lsdException w:name="header" w:unhideWhenUsed="1" w:qFormat="1"/>
    <w:lsdException w:name="footer" w:unhideWhenUsed="1" w:qFormat="1"/>
    <w:lsdException w:name="index heading" w:qFormat="1"/>
    <w:lsdException w:name="caption" w:uiPriority="0" w:unhideWhenUsed="1" w:qFormat="1"/>
    <w:lsdException w:name="table of figures" w:unhideWhenUsed="1" w:qFormat="1"/>
    <w:lsdException w:name="envelope address" w:semiHidden="1" w:unhideWhenUsed="1"/>
    <w:lsdException w:name="envelope return" w:semiHidden="1" w:unhideWhenUsed="1"/>
    <w:lsdException w:name="footnote reference" w:uiPriority="0" w:qFormat="1"/>
    <w:lsdException w:name="annotation reference" w:uiPriority="0" w:qFormat="1"/>
    <w:lsdException w:name="line number" w:uiPriority="0" w:qFormat="1"/>
    <w:lsdException w:name="page number" w:uiPriority="0" w:qFormat="1"/>
    <w:lsdException w:name="endnote reference" w:uiPriority="0" w:qFormat="1"/>
    <w:lsdException w:name="endnote text" w:uiPriority="0" w:qFormat="1"/>
    <w:lsdException w:name="table of authorities" w:uiPriority="0" w:qFormat="1"/>
    <w:lsdException w:name="macro" w:uiPriority="0" w:qFormat="1"/>
    <w:lsdException w:name="toa heading" w:qFormat="1"/>
    <w:lsdException w:name="List" w:unhideWhenUsed="1" w:qFormat="1"/>
    <w:lsdException w:name="List Bullet" w:qFormat="1"/>
    <w:lsdException w:name="List Number" w:uiPriority="0" w:qFormat="1"/>
    <w:lsdException w:name="List 2" w:qFormat="1"/>
    <w:lsdException w:name="List 3" w:qFormat="1"/>
    <w:lsdException w:name="List 4" w:qFormat="1"/>
    <w:lsdException w:name="List 5" w:qFormat="1"/>
    <w:lsdException w:name="List Bullet 2" w:qFormat="1"/>
    <w:lsdException w:name="List Bullet 3" w:qFormat="1"/>
    <w:lsdException w:name="List Bullet 4" w:unhideWhenUsed="1" w:qFormat="1"/>
    <w:lsdException w:name="List Bullet 5" w:unhideWhenUsed="1" w:qFormat="1"/>
    <w:lsdException w:name="List Number 2" w:qFormat="1"/>
    <w:lsdException w:name="List Number 3" w:qFormat="1"/>
    <w:lsdException w:name="List Number 4" w:qFormat="1"/>
    <w:lsdException w:name="List Number 5" w:unhideWhenUsed="1" w:qFormat="1"/>
    <w:lsdException w:name="Title" w:uiPriority="0" w:qFormat="1"/>
    <w:lsdException w:name="Closing" w:uiPriority="0" w:qFormat="1"/>
    <w:lsdException w:name="Signature" w:semiHidden="1" w:unhideWhenUsed="1"/>
    <w:lsdException w:name="Default Paragraph Font" w:semiHidden="1" w:uiPriority="1" w:unhideWhenUsed="1" w:qFormat="1"/>
    <w:lsdException w:name="Body Text" w:uiPriority="0" w:unhideWhenUsed="1" w:qFormat="1"/>
    <w:lsdException w:name="Body Text Indent" w:uiPriority="0" w:qFormat="1"/>
    <w:lsdException w:name="List Continue" w:qFormat="1"/>
    <w:lsdException w:name="List Continue 2" w:unhideWhenUsed="1" w:qFormat="1"/>
    <w:lsdException w:name="List Continue 3" w:uiPriority="0" w:unhideWhenUsed="1" w:qFormat="1"/>
    <w:lsdException w:name="List Continue 4" w:uiPriority="0" w:unhideWhenUsed="1" w:qFormat="1"/>
    <w:lsdException w:name="List Continue 5" w:unhideWhenUsed="1" w:qFormat="1"/>
    <w:lsdException w:name="Message Header" w:uiPriority="0" w:qFormat="1"/>
    <w:lsdException w:name="Subtitle" w:uiPriority="0" w:qFormat="1"/>
    <w:lsdException w:name="Salutation" w:uiPriority="0" w:qFormat="1"/>
    <w:lsdException w:name="Date" w:uiPriority="0" w:qFormat="1"/>
    <w:lsdException w:name="Body Text First Indent" w:uiPriority="0" w:qFormat="1"/>
    <w:lsdException w:name="Body Text First Indent 2" w:uiPriority="0" w:unhideWhenUsed="1" w:qFormat="1"/>
    <w:lsdException w:name="Note Heading" w:uiPriority="0" w:qFormat="1"/>
    <w:lsdException w:name="Body Text 2" w:uiPriority="0" w:qFormat="1"/>
    <w:lsdException w:name="Body Text 3" w:uiPriority="0" w:unhideWhenUsed="1" w:qFormat="1"/>
    <w:lsdException w:name="Body Text Indent 2" w:uiPriority="0" w:qFormat="1"/>
    <w:lsdException w:name="Body Text Indent 3" w:uiPriority="0" w:qFormat="1"/>
    <w:lsdException w:name="Block Text" w:uiPriority="0" w:qFormat="1"/>
    <w:lsdException w:name="Hyperlink" w:qFormat="1"/>
    <w:lsdException w:name="FollowedHyperlink" w:uiPriority="0" w:qFormat="1"/>
    <w:lsdException w:name="Strong" w:uiPriority="22" w:qFormat="1"/>
    <w:lsdException w:name="Emphasis" w:uiPriority="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uiPriority="0" w:qFormat="1"/>
    <w:lsdException w:name="HTML Definition" w:unhideWhenUsed="1" w:qFormat="1"/>
    <w:lsdException w:name="HTML Keyboard" w:uiPriority="0" w:unhideWhenUsed="1" w:qFormat="1"/>
    <w:lsdException w:name="HTML Preformatted"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qFormat="1"/>
    <w:lsdException w:name="Table Simple 2" w:semiHidden="1" w:unhideWhenUsed="1"/>
    <w:lsdException w:name="Table Simple 3" w:semiHidden="1" w:unhideWhenUsed="1"/>
    <w:lsdException w:name="Table Classic 1" w:semiHidden="1" w:uiPriority="0" w:unhideWhenUsed="1" w:qFormat="1"/>
    <w:lsdException w:name="Table Classic 2" w:semiHidden="1" w:unhideWhenUsed="1"/>
    <w:lsdException w:name="Table Classic 3" w:semiHidden="1" w:unhideWhenUsed="1"/>
    <w:lsdException w:name="Table Classic 4" w:semiHidden="1" w:unhideWhenUsed="1"/>
    <w:lsdException w:name="Table Colorful 1" w:semiHidden="1" w:uiPriority="0" w:unhideWhenUsed="1" w:qFormat="1"/>
    <w:lsdException w:name="Table Colorful 2" w:semiHidden="1" w:uiPriority="0" w:unhideWhenUsed="1" w:qFormat="1"/>
    <w:lsdException w:name="Table Colorful 3" w:semiHidden="1" w:uiPriority="0"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qFormat="1"/>
    <w:lsdException w:name="Table Grid 6" w:semiHidden="1" w:uiPriority="0" w:unhideWhenUsed="1" w:qFormat="1"/>
    <w:lsdException w:name="Table Grid 7" w:semiHidden="1" w:uiPriority="0" w:unhideWhenUsed="1" w:qFormat="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qFormat="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qFormat="1"/>
    <w:lsdException w:name="Table Elegant" w:semiHidden="1" w:uiPriority="0" w:unhideWhenUsed="1" w:qFormat="1"/>
    <w:lsdException w:name="Table Professional" w:semiHidden="1" w:uiPriority="0" w:unhideWhenUsed="1" w:qFormat="1"/>
    <w:lsdException w:name="Table Subtle 1" w:semiHidden="1" w:uiPriority="0" w:unhideWhenUsed="1" w:qFormat="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iPriority="0" w:unhideWhenUsed="1" w:qFormat="1"/>
    <w:lsdException w:name="Placeholder Text" w:qFormat="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ff6">
    <w:name w:val="Normal"/>
    <w:qFormat/>
    <w:pPr>
      <w:widowControl w:val="0"/>
      <w:adjustRightInd w:val="0"/>
      <w:spacing w:line="300" w:lineRule="auto"/>
      <w:ind w:leftChars="200" w:left="480"/>
    </w:pPr>
    <w:rPr>
      <w:kern w:val="2"/>
      <w:sz w:val="24"/>
      <w:szCs w:val="24"/>
    </w:rPr>
  </w:style>
  <w:style w:type="paragraph" w:styleId="10">
    <w:name w:val="heading 1"/>
    <w:basedOn w:val="afff6"/>
    <w:next w:val="afff6"/>
    <w:link w:val="130"/>
    <w:uiPriority w:val="9"/>
    <w:qFormat/>
    <w:pPr>
      <w:keepNext/>
      <w:numPr>
        <w:numId w:val="1"/>
      </w:numPr>
      <w:snapToGrid w:val="0"/>
      <w:spacing w:beforeLines="50" w:afterLines="50"/>
      <w:ind w:left="363" w:firstLineChars="200" w:firstLine="482"/>
      <w:outlineLvl w:val="0"/>
    </w:pPr>
    <w:rPr>
      <w:rFonts w:eastAsia="黑体"/>
      <w:szCs w:val="22"/>
    </w:rPr>
  </w:style>
  <w:style w:type="paragraph" w:styleId="2">
    <w:name w:val="heading 2"/>
    <w:basedOn w:val="10"/>
    <w:next w:val="afff6"/>
    <w:link w:val="22"/>
    <w:uiPriority w:val="9"/>
    <w:qFormat/>
    <w:pPr>
      <w:keepLines/>
      <w:numPr>
        <w:ilvl w:val="1"/>
      </w:numPr>
      <w:ind w:left="573" w:firstLineChars="0" w:hanging="573"/>
      <w:outlineLvl w:val="1"/>
    </w:pPr>
    <w:rPr>
      <w:rFonts w:ascii="Arial" w:hAnsi="Arial"/>
      <w:bCs/>
      <w:szCs w:val="32"/>
    </w:rPr>
  </w:style>
  <w:style w:type="paragraph" w:styleId="30">
    <w:name w:val="heading 3"/>
    <w:basedOn w:val="afff6"/>
    <w:next w:val="afff6"/>
    <w:link w:val="33"/>
    <w:uiPriority w:val="9"/>
    <w:unhideWhenUsed/>
    <w:qFormat/>
    <w:pPr>
      <w:keepNext/>
      <w:keepLines/>
      <w:numPr>
        <w:ilvl w:val="2"/>
        <w:numId w:val="1"/>
      </w:numPr>
      <w:ind w:left="0" w:firstLine="0"/>
      <w:outlineLvl w:val="2"/>
    </w:pPr>
    <w:rPr>
      <w:rFonts w:ascii="宋体" w:eastAsia="黑体" w:hAnsi="宋体" w:cs="宋体"/>
      <w:bCs/>
    </w:rPr>
  </w:style>
  <w:style w:type="paragraph" w:styleId="40">
    <w:name w:val="heading 4"/>
    <w:basedOn w:val="afff6"/>
    <w:next w:val="afff6"/>
    <w:link w:val="420"/>
    <w:uiPriority w:val="9"/>
    <w:qFormat/>
    <w:pPr>
      <w:keepNext/>
      <w:keepLines/>
      <w:numPr>
        <w:ilvl w:val="3"/>
        <w:numId w:val="1"/>
      </w:numPr>
      <w:spacing w:beforeLines="50" w:afterLines="50"/>
      <w:ind w:left="1083" w:hanging="1083"/>
      <w:outlineLvl w:val="3"/>
    </w:pPr>
    <w:rPr>
      <w:rFonts w:ascii="宋体" w:eastAsia="黑体" w:hAnsi="宋体" w:cs="宋体"/>
      <w:bCs/>
    </w:rPr>
  </w:style>
  <w:style w:type="paragraph" w:styleId="50">
    <w:name w:val="heading 5"/>
    <w:basedOn w:val="afff6"/>
    <w:next w:val="afff6"/>
    <w:link w:val="52"/>
    <w:uiPriority w:val="9"/>
    <w:unhideWhenUsed/>
    <w:qFormat/>
    <w:pPr>
      <w:keepNext/>
      <w:keepLines/>
      <w:outlineLvl w:val="4"/>
    </w:pPr>
    <w:rPr>
      <w:b/>
      <w:bCs/>
      <w:szCs w:val="28"/>
    </w:rPr>
  </w:style>
  <w:style w:type="paragraph" w:styleId="60">
    <w:name w:val="heading 6"/>
    <w:basedOn w:val="afff6"/>
    <w:next w:val="afff6"/>
    <w:link w:val="61"/>
    <w:uiPriority w:val="9"/>
    <w:qFormat/>
    <w:pPr>
      <w:keepNext/>
      <w:keepLines/>
      <w:spacing w:before="240" w:after="64" w:line="317" w:lineRule="auto"/>
      <w:outlineLvl w:val="5"/>
    </w:pPr>
    <w:rPr>
      <w:rFonts w:ascii="Arial" w:eastAsia="黑体" w:hAnsi="Arial"/>
      <w:b/>
      <w:bCs/>
    </w:rPr>
  </w:style>
  <w:style w:type="paragraph" w:styleId="7">
    <w:name w:val="heading 7"/>
    <w:basedOn w:val="afff6"/>
    <w:next w:val="afff6"/>
    <w:link w:val="72"/>
    <w:uiPriority w:val="9"/>
    <w:unhideWhenUsed/>
    <w:qFormat/>
    <w:pPr>
      <w:keepNext/>
      <w:keepLines/>
      <w:spacing w:before="240" w:after="64" w:line="320" w:lineRule="auto"/>
      <w:ind w:left="1296" w:hanging="1296"/>
      <w:outlineLvl w:val="6"/>
    </w:pPr>
    <w:rPr>
      <w:rFonts w:asciiTheme="minorHAnsi" w:eastAsia="仿宋" w:hAnsiTheme="minorHAnsi" w:cstheme="minorBidi"/>
      <w:b/>
      <w:bCs/>
    </w:rPr>
  </w:style>
  <w:style w:type="paragraph" w:styleId="8">
    <w:name w:val="heading 8"/>
    <w:basedOn w:val="afff6"/>
    <w:next w:val="afff6"/>
    <w:link w:val="80"/>
    <w:uiPriority w:val="9"/>
    <w:unhideWhenUsed/>
    <w:qFormat/>
    <w:pPr>
      <w:keepNext/>
      <w:keepLines/>
      <w:spacing w:before="240" w:after="64" w:line="320" w:lineRule="auto"/>
      <w:ind w:left="1440" w:hanging="1440"/>
      <w:outlineLvl w:val="7"/>
    </w:pPr>
    <w:rPr>
      <w:rFonts w:asciiTheme="majorHAnsi" w:eastAsiaTheme="majorEastAsia" w:hAnsiTheme="majorHAnsi" w:cstheme="majorBidi"/>
    </w:rPr>
  </w:style>
  <w:style w:type="paragraph" w:styleId="9">
    <w:name w:val="heading 9"/>
    <w:basedOn w:val="afff6"/>
    <w:next w:val="afff6"/>
    <w:link w:val="90"/>
    <w:uiPriority w:val="9"/>
    <w:unhideWhenUsed/>
    <w:qFormat/>
    <w:pPr>
      <w:keepNext/>
      <w:keepLines/>
      <w:spacing w:before="240" w:after="64" w:line="320" w:lineRule="auto"/>
      <w:ind w:left="1584" w:hanging="1584"/>
      <w:outlineLvl w:val="8"/>
    </w:pPr>
    <w:rPr>
      <w:rFonts w:asciiTheme="majorHAnsi" w:eastAsiaTheme="majorEastAsia" w:hAnsiTheme="majorHAnsi" w:cstheme="majorBidi"/>
      <w:sz w:val="21"/>
      <w:szCs w:val="21"/>
    </w:rPr>
  </w:style>
  <w:style w:type="character" w:default="1" w:styleId="afff7">
    <w:name w:val="Default Paragraph Font"/>
    <w:uiPriority w:val="1"/>
    <w:semiHidden/>
    <w:unhideWhenUsed/>
  </w:style>
  <w:style w:type="table" w:default="1" w:styleId="afff8">
    <w:name w:val="Normal Table"/>
    <w:uiPriority w:val="99"/>
    <w:semiHidden/>
    <w:unhideWhenUsed/>
    <w:tblPr>
      <w:tblInd w:w="0" w:type="dxa"/>
      <w:tblCellMar>
        <w:top w:w="0" w:type="dxa"/>
        <w:left w:w="108" w:type="dxa"/>
        <w:bottom w:w="0" w:type="dxa"/>
        <w:right w:w="108" w:type="dxa"/>
      </w:tblCellMar>
    </w:tblPr>
  </w:style>
  <w:style w:type="numbering" w:default="1" w:styleId="afff9">
    <w:name w:val="No List"/>
    <w:uiPriority w:val="99"/>
    <w:semiHidden/>
    <w:unhideWhenUsed/>
  </w:style>
  <w:style w:type="paragraph" w:styleId="afffa">
    <w:name w:val="macro"/>
    <w:link w:val="afffb"/>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kern w:val="2"/>
      <w:sz w:val="24"/>
    </w:rPr>
  </w:style>
  <w:style w:type="paragraph" w:styleId="34">
    <w:name w:val="List 3"/>
    <w:basedOn w:val="afff6"/>
    <w:uiPriority w:val="99"/>
    <w:qFormat/>
    <w:pPr>
      <w:adjustRightInd/>
      <w:spacing w:line="240" w:lineRule="auto"/>
      <w:ind w:leftChars="400" w:left="100" w:hangingChars="200" w:hanging="200"/>
      <w:jc w:val="both"/>
    </w:pPr>
    <w:rPr>
      <w:sz w:val="21"/>
    </w:rPr>
  </w:style>
  <w:style w:type="paragraph" w:styleId="TOC7">
    <w:name w:val="toc 7"/>
    <w:basedOn w:val="afff6"/>
    <w:next w:val="afff6"/>
    <w:qFormat/>
    <w:pPr>
      <w:ind w:left="1260"/>
    </w:pPr>
    <w:rPr>
      <w:sz w:val="18"/>
      <w:szCs w:val="18"/>
    </w:rPr>
  </w:style>
  <w:style w:type="paragraph" w:styleId="23">
    <w:name w:val="List Number 2"/>
    <w:basedOn w:val="afffc"/>
    <w:uiPriority w:val="99"/>
    <w:qFormat/>
    <w:pPr>
      <w:tabs>
        <w:tab w:val="left" w:pos="0"/>
        <w:tab w:val="left" w:pos="420"/>
        <w:tab w:val="left" w:pos="900"/>
      </w:tabs>
      <w:adjustRightInd/>
      <w:spacing w:before="0" w:line="264" w:lineRule="auto"/>
      <w:ind w:leftChars="0" w:left="900" w:firstLineChars="0" w:firstLine="0"/>
    </w:pPr>
    <w:rPr>
      <w:rFonts w:ascii="Times New Roman" w:hAnsi="Times New Roman"/>
    </w:rPr>
  </w:style>
  <w:style w:type="paragraph" w:styleId="afffc">
    <w:name w:val="Body Text First Indent"/>
    <w:basedOn w:val="afffd"/>
    <w:link w:val="afffe"/>
    <w:qFormat/>
    <w:pPr>
      <w:widowControl/>
      <w:tabs>
        <w:tab w:val="left" w:pos="567"/>
      </w:tabs>
      <w:spacing w:before="120" w:after="0" w:line="22" w:lineRule="atLeast"/>
      <w:ind w:firstLineChars="200" w:firstLine="200"/>
    </w:pPr>
    <w:rPr>
      <w:rFonts w:ascii="宋体" w:hAnsi="宋体"/>
      <w:kern w:val="0"/>
      <w:szCs w:val="20"/>
    </w:rPr>
  </w:style>
  <w:style w:type="paragraph" w:styleId="afffd">
    <w:name w:val="Body Text"/>
    <w:basedOn w:val="afff6"/>
    <w:link w:val="24"/>
    <w:unhideWhenUsed/>
    <w:qFormat/>
    <w:pPr>
      <w:spacing w:after="120"/>
    </w:pPr>
  </w:style>
  <w:style w:type="paragraph" w:styleId="affff">
    <w:name w:val="table of authorities"/>
    <w:basedOn w:val="afff6"/>
    <w:next w:val="afff6"/>
    <w:qFormat/>
    <w:pPr>
      <w:adjustRightInd/>
      <w:snapToGrid w:val="0"/>
      <w:ind w:left="420"/>
      <w:jc w:val="both"/>
    </w:pPr>
    <w:rPr>
      <w:rFonts w:eastAsia="KaiTi_GB2312"/>
      <w:sz w:val="28"/>
    </w:rPr>
  </w:style>
  <w:style w:type="paragraph" w:styleId="affff0">
    <w:name w:val="Note Heading"/>
    <w:basedOn w:val="afff6"/>
    <w:next w:val="afff6"/>
    <w:link w:val="affff1"/>
    <w:qFormat/>
    <w:pPr>
      <w:snapToGrid w:val="0"/>
      <w:spacing w:line="0" w:lineRule="atLeast"/>
      <w:ind w:leftChars="0" w:left="0" w:firstLineChars="200" w:firstLine="200"/>
      <w:jc w:val="center"/>
    </w:pPr>
    <w:rPr>
      <w:rFonts w:ascii="宋体" w:eastAsiaTheme="minorEastAsia" w:hAnsi="宋体" w:cstheme="minorBidi"/>
      <w:szCs w:val="22"/>
    </w:rPr>
  </w:style>
  <w:style w:type="paragraph" w:styleId="43">
    <w:name w:val="List Bullet 4"/>
    <w:basedOn w:val="affff2"/>
    <w:uiPriority w:val="99"/>
    <w:unhideWhenUsed/>
    <w:qFormat/>
    <w:pPr>
      <w:keepNext/>
      <w:overflowPunct w:val="0"/>
      <w:autoSpaceDE w:val="0"/>
      <w:autoSpaceDN w:val="0"/>
      <w:adjustRightInd w:val="0"/>
      <w:spacing w:after="160" w:line="360" w:lineRule="auto"/>
      <w:ind w:left="1800" w:hanging="360"/>
      <w:jc w:val="left"/>
    </w:pPr>
    <w:rPr>
      <w:rFonts w:ascii="宋体"/>
      <w:kern w:val="0"/>
      <w:sz w:val="24"/>
      <w:szCs w:val="20"/>
    </w:rPr>
  </w:style>
  <w:style w:type="paragraph" w:styleId="affff2">
    <w:name w:val="List Bullet"/>
    <w:basedOn w:val="afff6"/>
    <w:uiPriority w:val="99"/>
    <w:qFormat/>
    <w:pPr>
      <w:adjustRightInd/>
      <w:spacing w:line="240" w:lineRule="auto"/>
      <w:ind w:leftChars="0" w:left="0"/>
      <w:jc w:val="both"/>
    </w:pPr>
    <w:rPr>
      <w:sz w:val="28"/>
    </w:rPr>
  </w:style>
  <w:style w:type="paragraph" w:styleId="81">
    <w:name w:val="index 8"/>
    <w:basedOn w:val="afff6"/>
    <w:next w:val="afff6"/>
    <w:uiPriority w:val="99"/>
    <w:qFormat/>
    <w:pPr>
      <w:adjustRightInd/>
      <w:spacing w:line="240" w:lineRule="auto"/>
      <w:ind w:leftChars="1400" w:left="1400"/>
      <w:jc w:val="both"/>
    </w:pPr>
    <w:rPr>
      <w:szCs w:val="20"/>
    </w:rPr>
  </w:style>
  <w:style w:type="paragraph" w:styleId="a">
    <w:name w:val="List Number"/>
    <w:basedOn w:val="afff6"/>
    <w:link w:val="affff3"/>
    <w:qFormat/>
    <w:pPr>
      <w:numPr>
        <w:numId w:val="2"/>
      </w:numPr>
      <w:ind w:firstLine="0"/>
    </w:pPr>
    <w:rPr>
      <w:rFonts w:ascii="Calibri" w:hAnsi="Calibri"/>
      <w:sz w:val="21"/>
      <w:szCs w:val="22"/>
    </w:rPr>
  </w:style>
  <w:style w:type="paragraph" w:styleId="affff4">
    <w:name w:val="Normal Indent"/>
    <w:basedOn w:val="afff6"/>
    <w:link w:val="35"/>
    <w:qFormat/>
    <w:pPr>
      <w:widowControl/>
      <w:ind w:firstLine="420"/>
    </w:pPr>
    <w:rPr>
      <w:kern w:val="0"/>
      <w:szCs w:val="20"/>
    </w:rPr>
  </w:style>
  <w:style w:type="paragraph" w:styleId="affff5">
    <w:name w:val="caption"/>
    <w:basedOn w:val="afff6"/>
    <w:next w:val="afff6"/>
    <w:link w:val="36"/>
    <w:unhideWhenUsed/>
    <w:qFormat/>
    <w:pPr>
      <w:spacing w:beforeLines="50" w:afterLines="50" w:line="240" w:lineRule="auto"/>
    </w:pPr>
    <w:rPr>
      <w:rFonts w:ascii="Arial" w:eastAsia="黑体" w:hAnsi="Arial"/>
      <w:szCs w:val="22"/>
    </w:rPr>
  </w:style>
  <w:style w:type="paragraph" w:styleId="51">
    <w:name w:val="index 5"/>
    <w:basedOn w:val="afff6"/>
    <w:next w:val="afff6"/>
    <w:uiPriority w:val="99"/>
    <w:qFormat/>
    <w:pPr>
      <w:adjustRightInd/>
      <w:spacing w:line="240" w:lineRule="auto"/>
      <w:ind w:leftChars="800" w:left="800"/>
      <w:jc w:val="both"/>
    </w:pPr>
    <w:rPr>
      <w:szCs w:val="20"/>
    </w:rPr>
  </w:style>
  <w:style w:type="paragraph" w:styleId="affff6">
    <w:name w:val="Document Map"/>
    <w:basedOn w:val="afff6"/>
    <w:link w:val="affff7"/>
    <w:qFormat/>
    <w:pPr>
      <w:shd w:val="clear" w:color="auto" w:fill="000080"/>
    </w:pPr>
  </w:style>
  <w:style w:type="paragraph" w:styleId="affff8">
    <w:name w:val="toa heading"/>
    <w:basedOn w:val="afff6"/>
    <w:next w:val="afff6"/>
    <w:uiPriority w:val="99"/>
    <w:qFormat/>
    <w:pPr>
      <w:adjustRightInd/>
      <w:spacing w:before="120" w:line="240" w:lineRule="auto"/>
      <w:ind w:leftChars="0" w:left="0"/>
      <w:jc w:val="both"/>
    </w:pPr>
    <w:rPr>
      <w:rFonts w:ascii="Arial" w:hAnsi="Arial" w:cs="Arial"/>
    </w:rPr>
  </w:style>
  <w:style w:type="paragraph" w:styleId="affff9">
    <w:name w:val="annotation text"/>
    <w:basedOn w:val="afff6"/>
    <w:link w:val="25"/>
    <w:unhideWhenUsed/>
    <w:qFormat/>
  </w:style>
  <w:style w:type="paragraph" w:styleId="62">
    <w:name w:val="index 6"/>
    <w:basedOn w:val="afff6"/>
    <w:next w:val="afff6"/>
    <w:uiPriority w:val="99"/>
    <w:qFormat/>
    <w:pPr>
      <w:adjustRightInd/>
      <w:spacing w:line="240" w:lineRule="auto"/>
      <w:ind w:leftChars="1000" w:left="1000"/>
      <w:jc w:val="both"/>
    </w:pPr>
    <w:rPr>
      <w:szCs w:val="20"/>
    </w:rPr>
  </w:style>
  <w:style w:type="paragraph" w:styleId="affffa">
    <w:name w:val="Salutation"/>
    <w:basedOn w:val="afff6"/>
    <w:next w:val="afff6"/>
    <w:link w:val="affffb"/>
    <w:qFormat/>
    <w:pPr>
      <w:adjustRightInd/>
      <w:spacing w:beforeLines="50" w:line="240" w:lineRule="auto"/>
      <w:ind w:leftChars="0" w:left="0"/>
      <w:jc w:val="both"/>
    </w:pPr>
    <w:rPr>
      <w:sz w:val="28"/>
      <w:szCs w:val="20"/>
    </w:rPr>
  </w:style>
  <w:style w:type="paragraph" w:styleId="37">
    <w:name w:val="Body Text 3"/>
    <w:basedOn w:val="afff6"/>
    <w:link w:val="38"/>
    <w:unhideWhenUsed/>
    <w:qFormat/>
    <w:pPr>
      <w:adjustRightInd/>
      <w:spacing w:after="120" w:line="240" w:lineRule="auto"/>
      <w:ind w:leftChars="0" w:left="0"/>
      <w:jc w:val="both"/>
    </w:pPr>
    <w:rPr>
      <w:rFonts w:asciiTheme="minorHAnsi" w:eastAsiaTheme="minorEastAsia" w:hAnsiTheme="minorHAnsi" w:cstheme="minorBidi"/>
      <w:sz w:val="16"/>
      <w:szCs w:val="16"/>
    </w:rPr>
  </w:style>
  <w:style w:type="paragraph" w:styleId="affffc">
    <w:name w:val="Closing"/>
    <w:basedOn w:val="afff6"/>
    <w:next w:val="afff6"/>
    <w:link w:val="affffd"/>
    <w:qFormat/>
    <w:pPr>
      <w:adjustRightInd/>
      <w:spacing w:line="240" w:lineRule="auto"/>
      <w:ind w:leftChars="0" w:left="4320"/>
      <w:jc w:val="both"/>
    </w:pPr>
    <w:rPr>
      <w:rFonts w:asciiTheme="minorHAnsi" w:eastAsiaTheme="minorEastAsia" w:hAnsiTheme="minorHAnsi" w:cstheme="minorBidi"/>
      <w:szCs w:val="20"/>
    </w:rPr>
  </w:style>
  <w:style w:type="paragraph" w:styleId="39">
    <w:name w:val="List Bullet 3"/>
    <w:basedOn w:val="afff6"/>
    <w:uiPriority w:val="99"/>
    <w:qFormat/>
    <w:pPr>
      <w:tabs>
        <w:tab w:val="left" w:pos="1200"/>
      </w:tabs>
      <w:snapToGrid w:val="0"/>
      <w:ind w:leftChars="400" w:left="1200" w:hangingChars="200" w:hanging="360"/>
    </w:pPr>
  </w:style>
  <w:style w:type="paragraph" w:styleId="affffe">
    <w:name w:val="Body Text Indent"/>
    <w:basedOn w:val="afff6"/>
    <w:link w:val="18"/>
    <w:qFormat/>
    <w:pPr>
      <w:ind w:firstLineChars="171" w:firstLine="359"/>
    </w:pPr>
  </w:style>
  <w:style w:type="paragraph" w:styleId="3a">
    <w:name w:val="List Number 3"/>
    <w:basedOn w:val="afff6"/>
    <w:uiPriority w:val="99"/>
    <w:qFormat/>
    <w:pPr>
      <w:tabs>
        <w:tab w:val="left" w:pos="1200"/>
      </w:tabs>
      <w:spacing w:line="312" w:lineRule="atLeast"/>
      <w:ind w:leftChars="400" w:left="1200" w:hangingChars="200" w:hanging="360"/>
      <w:jc w:val="both"/>
      <w:textAlignment w:val="baseline"/>
    </w:pPr>
    <w:rPr>
      <w:kern w:val="0"/>
      <w:sz w:val="21"/>
      <w:szCs w:val="20"/>
    </w:rPr>
  </w:style>
  <w:style w:type="paragraph" w:styleId="26">
    <w:name w:val="List 2"/>
    <w:basedOn w:val="afff6"/>
    <w:uiPriority w:val="99"/>
    <w:qFormat/>
    <w:pPr>
      <w:tabs>
        <w:tab w:val="left" w:pos="737"/>
      </w:tabs>
      <w:adjustRightInd/>
      <w:spacing w:line="400" w:lineRule="exact"/>
      <w:ind w:leftChars="0" w:left="737" w:hanging="453"/>
      <w:jc w:val="both"/>
    </w:pPr>
    <w:rPr>
      <w:sz w:val="28"/>
    </w:rPr>
  </w:style>
  <w:style w:type="paragraph" w:styleId="afffff">
    <w:name w:val="List Continue"/>
    <w:basedOn w:val="afff6"/>
    <w:uiPriority w:val="99"/>
    <w:qFormat/>
    <w:pPr>
      <w:snapToGrid w:val="0"/>
      <w:spacing w:after="120" w:line="360" w:lineRule="auto"/>
      <w:ind w:left="420"/>
      <w:contextualSpacing/>
      <w:jc w:val="both"/>
    </w:pPr>
    <w:rPr>
      <w:rFonts w:ascii="宋体"/>
      <w:snapToGrid w:val="0"/>
      <w:kern w:val="0"/>
      <w:szCs w:val="28"/>
    </w:rPr>
  </w:style>
  <w:style w:type="paragraph" w:styleId="afffff0">
    <w:name w:val="Block Text"/>
    <w:basedOn w:val="afff6"/>
    <w:qFormat/>
    <w:pPr>
      <w:ind w:left="113" w:right="113" w:firstLine="630"/>
    </w:pPr>
    <w:rPr>
      <w:rFonts w:ascii="宋体" w:hAnsi="宋体"/>
    </w:rPr>
  </w:style>
  <w:style w:type="paragraph" w:styleId="27">
    <w:name w:val="List Bullet 2"/>
    <w:basedOn w:val="afff6"/>
    <w:uiPriority w:val="99"/>
    <w:qFormat/>
    <w:pPr>
      <w:tabs>
        <w:tab w:val="left" w:pos="780"/>
      </w:tabs>
      <w:adjustRightInd/>
      <w:spacing w:line="240" w:lineRule="auto"/>
      <w:ind w:left="780" w:hangingChars="200" w:hanging="360"/>
      <w:jc w:val="both"/>
    </w:pPr>
    <w:rPr>
      <w:sz w:val="21"/>
      <w:szCs w:val="20"/>
    </w:rPr>
  </w:style>
  <w:style w:type="paragraph" w:styleId="44">
    <w:name w:val="index 4"/>
    <w:basedOn w:val="afff6"/>
    <w:next w:val="afff6"/>
    <w:uiPriority w:val="99"/>
    <w:qFormat/>
    <w:pPr>
      <w:adjustRightInd/>
      <w:spacing w:line="240" w:lineRule="auto"/>
      <w:ind w:leftChars="600" w:left="600"/>
      <w:jc w:val="both"/>
    </w:pPr>
    <w:rPr>
      <w:szCs w:val="20"/>
    </w:rPr>
  </w:style>
  <w:style w:type="paragraph" w:styleId="TOC5">
    <w:name w:val="toc 5"/>
    <w:basedOn w:val="afff6"/>
    <w:next w:val="afff6"/>
    <w:qFormat/>
    <w:pPr>
      <w:ind w:left="840"/>
    </w:pPr>
    <w:rPr>
      <w:sz w:val="18"/>
      <w:szCs w:val="18"/>
    </w:rPr>
  </w:style>
  <w:style w:type="paragraph" w:styleId="TOC3">
    <w:name w:val="toc 3"/>
    <w:basedOn w:val="afff6"/>
    <w:next w:val="afff6"/>
    <w:uiPriority w:val="39"/>
    <w:qFormat/>
    <w:pPr>
      <w:ind w:leftChars="400" w:left="960"/>
    </w:pPr>
    <w:rPr>
      <w:iCs/>
      <w:szCs w:val="20"/>
    </w:rPr>
  </w:style>
  <w:style w:type="paragraph" w:styleId="afffff1">
    <w:name w:val="Plain Text"/>
    <w:basedOn w:val="afff6"/>
    <w:link w:val="3b"/>
    <w:qFormat/>
    <w:rPr>
      <w:rFonts w:ascii="宋体" w:hAnsi="Courier New" w:cs="Century"/>
      <w:sz w:val="21"/>
      <w:szCs w:val="21"/>
    </w:rPr>
  </w:style>
  <w:style w:type="paragraph" w:styleId="53">
    <w:name w:val="List Bullet 5"/>
    <w:basedOn w:val="affff2"/>
    <w:uiPriority w:val="99"/>
    <w:unhideWhenUsed/>
    <w:qFormat/>
    <w:pPr>
      <w:keepNext/>
      <w:overflowPunct w:val="0"/>
      <w:autoSpaceDE w:val="0"/>
      <w:autoSpaceDN w:val="0"/>
      <w:adjustRightInd w:val="0"/>
      <w:spacing w:after="160" w:line="360" w:lineRule="auto"/>
      <w:ind w:left="2160" w:hanging="360"/>
      <w:jc w:val="left"/>
    </w:pPr>
    <w:rPr>
      <w:rFonts w:ascii="宋体"/>
      <w:kern w:val="0"/>
      <w:sz w:val="24"/>
      <w:szCs w:val="20"/>
    </w:rPr>
  </w:style>
  <w:style w:type="paragraph" w:styleId="45">
    <w:name w:val="List Number 4"/>
    <w:basedOn w:val="afff6"/>
    <w:uiPriority w:val="99"/>
    <w:qFormat/>
    <w:pPr>
      <w:tabs>
        <w:tab w:val="left" w:pos="1620"/>
      </w:tabs>
      <w:adjustRightInd/>
      <w:ind w:leftChars="600" w:left="1620" w:hangingChars="200" w:hanging="360"/>
      <w:jc w:val="both"/>
    </w:pPr>
  </w:style>
  <w:style w:type="paragraph" w:styleId="TOC8">
    <w:name w:val="toc 8"/>
    <w:basedOn w:val="afff6"/>
    <w:next w:val="afff6"/>
    <w:qFormat/>
    <w:pPr>
      <w:ind w:left="1470"/>
    </w:pPr>
    <w:rPr>
      <w:sz w:val="18"/>
      <w:szCs w:val="18"/>
    </w:rPr>
  </w:style>
  <w:style w:type="paragraph" w:styleId="3c">
    <w:name w:val="index 3"/>
    <w:basedOn w:val="afff6"/>
    <w:next w:val="afff6"/>
    <w:uiPriority w:val="99"/>
    <w:qFormat/>
    <w:pPr>
      <w:ind w:leftChars="400" w:left="400"/>
    </w:pPr>
    <w:rPr>
      <w:rFonts w:ascii="Calibri" w:hAnsi="Calibri"/>
      <w:sz w:val="21"/>
      <w:szCs w:val="21"/>
    </w:rPr>
  </w:style>
  <w:style w:type="paragraph" w:styleId="afffff2">
    <w:name w:val="Date"/>
    <w:basedOn w:val="afff6"/>
    <w:next w:val="afff6"/>
    <w:link w:val="28"/>
    <w:qFormat/>
    <w:pPr>
      <w:ind w:leftChars="2500" w:left="100"/>
    </w:pPr>
  </w:style>
  <w:style w:type="paragraph" w:styleId="29">
    <w:name w:val="Body Text Indent 2"/>
    <w:basedOn w:val="afff6"/>
    <w:link w:val="2a"/>
    <w:qFormat/>
    <w:pPr>
      <w:spacing w:after="120" w:line="480" w:lineRule="auto"/>
      <w:ind w:left="420"/>
    </w:pPr>
  </w:style>
  <w:style w:type="paragraph" w:styleId="afffff3">
    <w:name w:val="endnote text"/>
    <w:basedOn w:val="afff6"/>
    <w:link w:val="afffff4"/>
    <w:qFormat/>
    <w:pPr>
      <w:adjustRightInd/>
      <w:snapToGrid w:val="0"/>
      <w:spacing w:line="240" w:lineRule="auto"/>
      <w:ind w:leftChars="0" w:left="0" w:firstLineChars="200" w:firstLine="420"/>
    </w:pPr>
    <w:rPr>
      <w:rFonts w:cs="Verdana"/>
      <w:sz w:val="21"/>
      <w:lang w:eastAsia="en-US"/>
    </w:rPr>
  </w:style>
  <w:style w:type="paragraph" w:styleId="54">
    <w:name w:val="List Continue 5"/>
    <w:basedOn w:val="afffff"/>
    <w:uiPriority w:val="99"/>
    <w:unhideWhenUsed/>
    <w:qFormat/>
    <w:pPr>
      <w:keepNext/>
      <w:overflowPunct w:val="0"/>
      <w:autoSpaceDE w:val="0"/>
      <w:autoSpaceDN w:val="0"/>
      <w:snapToGrid/>
      <w:spacing w:after="160"/>
      <w:ind w:leftChars="0" w:left="2160" w:hanging="360"/>
      <w:contextualSpacing w:val="0"/>
      <w:jc w:val="left"/>
    </w:pPr>
    <w:rPr>
      <w:snapToGrid/>
      <w:szCs w:val="20"/>
    </w:rPr>
  </w:style>
  <w:style w:type="paragraph" w:styleId="afffff5">
    <w:name w:val="Balloon Text"/>
    <w:basedOn w:val="afff6"/>
    <w:link w:val="2b"/>
    <w:unhideWhenUsed/>
    <w:qFormat/>
    <w:rPr>
      <w:sz w:val="18"/>
      <w:szCs w:val="18"/>
    </w:rPr>
  </w:style>
  <w:style w:type="paragraph" w:styleId="afffff6">
    <w:name w:val="footer"/>
    <w:basedOn w:val="afff6"/>
    <w:link w:val="2c"/>
    <w:uiPriority w:val="99"/>
    <w:unhideWhenUsed/>
    <w:qFormat/>
    <w:pPr>
      <w:tabs>
        <w:tab w:val="center" w:pos="4153"/>
        <w:tab w:val="right" w:pos="8306"/>
      </w:tabs>
      <w:snapToGrid w:val="0"/>
    </w:pPr>
    <w:rPr>
      <w:sz w:val="18"/>
      <w:szCs w:val="18"/>
    </w:rPr>
  </w:style>
  <w:style w:type="paragraph" w:styleId="afffff7">
    <w:name w:val="header"/>
    <w:basedOn w:val="afff6"/>
    <w:link w:val="2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fff6"/>
    <w:next w:val="afff6"/>
    <w:uiPriority w:val="39"/>
    <w:qFormat/>
    <w:pPr>
      <w:tabs>
        <w:tab w:val="right" w:leader="dot" w:pos="8630"/>
      </w:tabs>
      <w:ind w:leftChars="0" w:left="0"/>
    </w:pPr>
    <w:rPr>
      <w:rFonts w:ascii="宋体" w:hAnsi="宋体"/>
      <w:bCs/>
      <w:caps/>
    </w:rPr>
  </w:style>
  <w:style w:type="paragraph" w:styleId="46">
    <w:name w:val="List Continue 4"/>
    <w:basedOn w:val="afffff"/>
    <w:unhideWhenUsed/>
    <w:qFormat/>
    <w:pPr>
      <w:keepNext/>
      <w:overflowPunct w:val="0"/>
      <w:autoSpaceDE w:val="0"/>
      <w:autoSpaceDN w:val="0"/>
      <w:snapToGrid/>
      <w:spacing w:after="160"/>
      <w:ind w:leftChars="0" w:left="1800" w:hanging="360"/>
      <w:contextualSpacing w:val="0"/>
      <w:jc w:val="left"/>
    </w:pPr>
    <w:rPr>
      <w:snapToGrid/>
      <w:szCs w:val="20"/>
    </w:rPr>
  </w:style>
  <w:style w:type="paragraph" w:styleId="TOC4">
    <w:name w:val="toc 4"/>
    <w:basedOn w:val="afff6"/>
    <w:next w:val="afff6"/>
    <w:qFormat/>
    <w:pPr>
      <w:ind w:left="630"/>
    </w:pPr>
    <w:rPr>
      <w:sz w:val="18"/>
      <w:szCs w:val="18"/>
    </w:rPr>
  </w:style>
  <w:style w:type="paragraph" w:styleId="afffff8">
    <w:name w:val="index heading"/>
    <w:basedOn w:val="afff6"/>
    <w:next w:val="1a"/>
    <w:uiPriority w:val="99"/>
    <w:qFormat/>
    <w:pPr>
      <w:adjustRightInd/>
      <w:spacing w:line="240" w:lineRule="auto"/>
      <w:ind w:leftChars="0" w:left="0"/>
      <w:jc w:val="both"/>
    </w:pPr>
    <w:rPr>
      <w:szCs w:val="20"/>
    </w:rPr>
  </w:style>
  <w:style w:type="paragraph" w:styleId="1a">
    <w:name w:val="index 1"/>
    <w:basedOn w:val="afff6"/>
    <w:next w:val="afff6"/>
    <w:uiPriority w:val="99"/>
    <w:qFormat/>
    <w:pPr>
      <w:spacing w:afterLines="50" w:line="360" w:lineRule="exact"/>
    </w:pPr>
    <w:rPr>
      <w:rFonts w:ascii="宋体" w:hAnsi="宋体"/>
      <w:color w:val="00CCFF"/>
      <w:szCs w:val="20"/>
    </w:rPr>
  </w:style>
  <w:style w:type="paragraph" w:styleId="afffff9">
    <w:name w:val="Subtitle"/>
    <w:basedOn w:val="afff6"/>
    <w:next w:val="afff6"/>
    <w:link w:val="afffffa"/>
    <w:qFormat/>
    <w:pPr>
      <w:adjustRightInd/>
      <w:spacing w:line="240" w:lineRule="auto"/>
      <w:ind w:leftChars="0" w:left="0"/>
      <w:jc w:val="center"/>
    </w:pPr>
    <w:rPr>
      <w:rFonts w:eastAsia="黑体"/>
      <w:sz w:val="32"/>
      <w:szCs w:val="20"/>
    </w:rPr>
  </w:style>
  <w:style w:type="paragraph" w:styleId="55">
    <w:name w:val="List Number 5"/>
    <w:basedOn w:val="a"/>
    <w:uiPriority w:val="99"/>
    <w:unhideWhenUsed/>
    <w:qFormat/>
    <w:pPr>
      <w:keepNext/>
      <w:numPr>
        <w:numId w:val="0"/>
      </w:numPr>
      <w:tabs>
        <w:tab w:val="clear" w:pos="360"/>
      </w:tabs>
      <w:overflowPunct w:val="0"/>
      <w:autoSpaceDE w:val="0"/>
      <w:autoSpaceDN w:val="0"/>
      <w:spacing w:after="160" w:line="360" w:lineRule="auto"/>
      <w:ind w:left="2160" w:hanging="360"/>
    </w:pPr>
    <w:rPr>
      <w:rFonts w:ascii="宋体" w:hAnsi="Times New Roman"/>
      <w:kern w:val="0"/>
      <w:sz w:val="24"/>
      <w:szCs w:val="20"/>
    </w:rPr>
  </w:style>
  <w:style w:type="paragraph" w:styleId="afffffb">
    <w:name w:val="List"/>
    <w:basedOn w:val="afff6"/>
    <w:uiPriority w:val="99"/>
    <w:unhideWhenUsed/>
    <w:qFormat/>
    <w:pPr>
      <w:ind w:left="200" w:hangingChars="200" w:hanging="200"/>
      <w:contextualSpacing/>
    </w:pPr>
  </w:style>
  <w:style w:type="paragraph" w:styleId="afffffc">
    <w:name w:val="footnote text"/>
    <w:basedOn w:val="afff6"/>
    <w:link w:val="afffffd"/>
    <w:qFormat/>
    <w:pPr>
      <w:keepNext/>
      <w:snapToGrid w:val="0"/>
      <w:spacing w:line="360" w:lineRule="auto"/>
      <w:ind w:leftChars="0" w:left="0" w:firstLineChars="200" w:firstLine="200"/>
    </w:pPr>
    <w:rPr>
      <w:rFonts w:ascii="宋体" w:eastAsia="FangSong_GB2312"/>
      <w:sz w:val="18"/>
      <w:szCs w:val="18"/>
    </w:rPr>
  </w:style>
  <w:style w:type="paragraph" w:styleId="TOC6">
    <w:name w:val="toc 6"/>
    <w:basedOn w:val="afff6"/>
    <w:next w:val="afff6"/>
    <w:qFormat/>
    <w:pPr>
      <w:ind w:left="1050"/>
    </w:pPr>
    <w:rPr>
      <w:sz w:val="18"/>
      <w:szCs w:val="18"/>
    </w:rPr>
  </w:style>
  <w:style w:type="paragraph" w:styleId="56">
    <w:name w:val="List 5"/>
    <w:basedOn w:val="afff6"/>
    <w:uiPriority w:val="99"/>
    <w:qFormat/>
    <w:pPr>
      <w:adjustRightInd/>
      <w:spacing w:line="360" w:lineRule="auto"/>
      <w:ind w:leftChars="0" w:left="2100" w:firstLineChars="200" w:hanging="420"/>
      <w:jc w:val="both"/>
    </w:pPr>
    <w:rPr>
      <w:rFonts w:eastAsia="FangSong_GB2312"/>
      <w:sz w:val="28"/>
      <w:szCs w:val="20"/>
    </w:rPr>
  </w:style>
  <w:style w:type="paragraph" w:styleId="3d">
    <w:name w:val="Body Text Indent 3"/>
    <w:basedOn w:val="afff6"/>
    <w:link w:val="3e"/>
    <w:qFormat/>
    <w:pPr>
      <w:ind w:left="1" w:firstLineChars="224" w:firstLine="538"/>
    </w:pPr>
    <w:rPr>
      <w:rFonts w:ascii="宋体" w:hAnsi="宋体"/>
    </w:rPr>
  </w:style>
  <w:style w:type="paragraph" w:styleId="70">
    <w:name w:val="index 7"/>
    <w:basedOn w:val="afff6"/>
    <w:next w:val="afff6"/>
    <w:uiPriority w:val="99"/>
    <w:qFormat/>
    <w:pPr>
      <w:adjustRightInd/>
      <w:spacing w:line="240" w:lineRule="auto"/>
      <w:ind w:leftChars="1200" w:left="1200"/>
      <w:jc w:val="both"/>
    </w:pPr>
    <w:rPr>
      <w:szCs w:val="20"/>
    </w:rPr>
  </w:style>
  <w:style w:type="paragraph" w:styleId="91">
    <w:name w:val="index 9"/>
    <w:basedOn w:val="afff6"/>
    <w:next w:val="afff6"/>
    <w:uiPriority w:val="99"/>
    <w:qFormat/>
    <w:pPr>
      <w:ind w:leftChars="1600" w:left="1600"/>
    </w:pPr>
    <w:rPr>
      <w:rFonts w:eastAsia="FangSong_GB2312" w:cs="宋体"/>
      <w:kern w:val="0"/>
      <w:szCs w:val="22"/>
    </w:rPr>
  </w:style>
  <w:style w:type="paragraph" w:styleId="afffffe">
    <w:name w:val="table of figures"/>
    <w:basedOn w:val="afff6"/>
    <w:next w:val="afff6"/>
    <w:uiPriority w:val="99"/>
    <w:unhideWhenUsed/>
    <w:qFormat/>
    <w:pPr>
      <w:spacing w:line="240" w:lineRule="atLeast"/>
      <w:jc w:val="center"/>
    </w:pPr>
    <w:rPr>
      <w:rFonts w:cstheme="minorBidi"/>
      <w:b/>
      <w:bCs/>
    </w:rPr>
  </w:style>
  <w:style w:type="paragraph" w:styleId="TOC2">
    <w:name w:val="toc 2"/>
    <w:basedOn w:val="afff6"/>
    <w:next w:val="afff6"/>
    <w:link w:val="TOC20"/>
    <w:uiPriority w:val="39"/>
    <w:qFormat/>
    <w:pPr>
      <w:snapToGrid w:val="0"/>
    </w:pPr>
    <w:rPr>
      <w:smallCaps/>
      <w:szCs w:val="20"/>
    </w:rPr>
  </w:style>
  <w:style w:type="paragraph" w:styleId="TOC9">
    <w:name w:val="toc 9"/>
    <w:basedOn w:val="afff6"/>
    <w:next w:val="afff6"/>
    <w:qFormat/>
    <w:pPr>
      <w:ind w:left="1680"/>
    </w:pPr>
    <w:rPr>
      <w:sz w:val="18"/>
      <w:szCs w:val="18"/>
    </w:rPr>
  </w:style>
  <w:style w:type="paragraph" w:styleId="2e">
    <w:name w:val="Body Text 2"/>
    <w:basedOn w:val="afff6"/>
    <w:link w:val="2f"/>
    <w:qFormat/>
    <w:pPr>
      <w:tabs>
        <w:tab w:val="left" w:pos="0"/>
      </w:tabs>
      <w:spacing w:line="300" w:lineRule="exact"/>
    </w:pPr>
  </w:style>
  <w:style w:type="paragraph" w:styleId="47">
    <w:name w:val="List 4"/>
    <w:basedOn w:val="afff6"/>
    <w:uiPriority w:val="99"/>
    <w:qFormat/>
    <w:pPr>
      <w:spacing w:line="360" w:lineRule="atLeast"/>
      <w:ind w:leftChars="600" w:left="100" w:hangingChars="200" w:hanging="200"/>
      <w:textAlignment w:val="baseline"/>
    </w:pPr>
    <w:rPr>
      <w:kern w:val="0"/>
      <w:szCs w:val="20"/>
    </w:rPr>
  </w:style>
  <w:style w:type="paragraph" w:styleId="2f0">
    <w:name w:val="List Continue 2"/>
    <w:basedOn w:val="afffff"/>
    <w:uiPriority w:val="99"/>
    <w:unhideWhenUsed/>
    <w:qFormat/>
    <w:pPr>
      <w:keepNext/>
      <w:overflowPunct w:val="0"/>
      <w:autoSpaceDE w:val="0"/>
      <w:autoSpaceDN w:val="0"/>
      <w:snapToGrid/>
      <w:spacing w:after="160"/>
      <w:ind w:leftChars="0" w:left="1080" w:hanging="360"/>
      <w:contextualSpacing w:val="0"/>
      <w:jc w:val="left"/>
    </w:pPr>
    <w:rPr>
      <w:snapToGrid/>
      <w:szCs w:val="20"/>
    </w:rPr>
  </w:style>
  <w:style w:type="paragraph" w:styleId="affffff">
    <w:name w:val="Message Header"/>
    <w:basedOn w:val="afff6"/>
    <w:link w:val="affffff0"/>
    <w:qFormat/>
    <w:pPr>
      <w:keepNext/>
      <w:pBdr>
        <w:top w:val="single" w:sz="6" w:space="1" w:color="auto"/>
        <w:left w:val="single" w:sz="6" w:space="1" w:color="auto"/>
        <w:bottom w:val="single" w:sz="6" w:space="1" w:color="auto"/>
        <w:right w:val="single" w:sz="6" w:space="1" w:color="auto"/>
      </w:pBdr>
      <w:shd w:val="pct20" w:color="auto" w:fill="auto"/>
      <w:snapToGrid w:val="0"/>
      <w:spacing w:line="240" w:lineRule="auto"/>
      <w:ind w:leftChars="500" w:left="1080" w:hangingChars="500" w:hanging="1080"/>
      <w:jc w:val="both"/>
    </w:pPr>
    <w:rPr>
      <w:rFonts w:ascii="Arial" w:hAnsi="Arial" w:cs="Arial"/>
    </w:rPr>
  </w:style>
  <w:style w:type="paragraph" w:styleId="HTML">
    <w:name w:val="HTML Preformatted"/>
    <w:basedOn w:val="afff6"/>
    <w:link w:val="HTML2"/>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2" w:firstLine="202"/>
    </w:pPr>
    <w:rPr>
      <w:rFonts w:ascii="宋体" w:hAnsi="宋体" w:cs="宋体"/>
      <w:kern w:val="0"/>
    </w:rPr>
  </w:style>
  <w:style w:type="paragraph" w:styleId="affffff1">
    <w:name w:val="Normal (Web)"/>
    <w:basedOn w:val="afff6"/>
    <w:unhideWhenUsed/>
    <w:qFormat/>
    <w:pPr>
      <w:widowControl/>
      <w:spacing w:before="100" w:beforeAutospacing="1" w:after="100" w:afterAutospacing="1"/>
    </w:pPr>
    <w:rPr>
      <w:rFonts w:ascii="宋体" w:hAnsi="宋体" w:cs="宋体"/>
      <w:kern w:val="0"/>
    </w:rPr>
  </w:style>
  <w:style w:type="paragraph" w:styleId="3f">
    <w:name w:val="List Continue 3"/>
    <w:basedOn w:val="afffff"/>
    <w:unhideWhenUsed/>
    <w:qFormat/>
    <w:pPr>
      <w:keepNext/>
      <w:overflowPunct w:val="0"/>
      <w:autoSpaceDE w:val="0"/>
      <w:autoSpaceDN w:val="0"/>
      <w:snapToGrid/>
      <w:spacing w:after="160"/>
      <w:ind w:leftChars="0" w:left="1440" w:hanging="360"/>
      <w:contextualSpacing w:val="0"/>
      <w:jc w:val="left"/>
    </w:pPr>
    <w:rPr>
      <w:snapToGrid/>
      <w:szCs w:val="20"/>
    </w:rPr>
  </w:style>
  <w:style w:type="paragraph" w:styleId="2f1">
    <w:name w:val="index 2"/>
    <w:basedOn w:val="afff6"/>
    <w:next w:val="afff6"/>
    <w:uiPriority w:val="99"/>
    <w:qFormat/>
    <w:pPr>
      <w:adjustRightInd/>
      <w:spacing w:line="240" w:lineRule="auto"/>
      <w:ind w:left="200"/>
      <w:jc w:val="both"/>
    </w:pPr>
    <w:rPr>
      <w:szCs w:val="20"/>
    </w:rPr>
  </w:style>
  <w:style w:type="paragraph" w:styleId="affffff2">
    <w:name w:val="Title"/>
    <w:basedOn w:val="afff6"/>
    <w:next w:val="afff6"/>
    <w:link w:val="2f2"/>
    <w:qFormat/>
    <w:pPr>
      <w:spacing w:before="240" w:after="60"/>
      <w:jc w:val="center"/>
      <w:outlineLvl w:val="0"/>
    </w:pPr>
    <w:rPr>
      <w:rFonts w:ascii="Cambria" w:eastAsia="微软雅黑" w:hAnsi="Cambria"/>
      <w:b/>
      <w:bCs/>
      <w:sz w:val="32"/>
      <w:szCs w:val="32"/>
      <w:lang w:val="zh-CN"/>
    </w:rPr>
  </w:style>
  <w:style w:type="paragraph" w:styleId="affffff3">
    <w:name w:val="annotation subject"/>
    <w:basedOn w:val="affff9"/>
    <w:next w:val="affff9"/>
    <w:link w:val="2f3"/>
    <w:qFormat/>
    <w:rPr>
      <w:b/>
      <w:bCs/>
    </w:rPr>
  </w:style>
  <w:style w:type="paragraph" w:styleId="2f4">
    <w:name w:val="Body Text First Indent 2"/>
    <w:basedOn w:val="affffe"/>
    <w:link w:val="2f5"/>
    <w:unhideWhenUsed/>
    <w:qFormat/>
    <w:pPr>
      <w:spacing w:after="120"/>
      <w:ind w:left="420" w:firstLineChars="200" w:firstLine="420"/>
    </w:pPr>
  </w:style>
  <w:style w:type="table" w:styleId="affffff4">
    <w:name w:val="Table Grid"/>
    <w:basedOn w:val="afff8"/>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ff5">
    <w:name w:val="Table Theme"/>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b">
    <w:name w:val="Table Colorful 1"/>
    <w:basedOn w:val="afff8"/>
    <w:unhideWhenUsed/>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f6">
    <w:name w:val="Table Colorful 2"/>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f0">
    <w:name w:val="Table Colorful 3"/>
    <w:basedOn w:val="afff8"/>
    <w:unhideWhenUsed/>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fff6">
    <w:name w:val="Table Elegant"/>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c">
    <w:name w:val="Table Classic 1"/>
    <w:basedOn w:val="afff8"/>
    <w:qFormat/>
    <w:pPr>
      <w:widowControl w:val="0"/>
      <w:jc w:val="both"/>
    </w:pPr>
    <w:tblPr>
      <w:tblBorders>
        <w:top w:val="single" w:sz="12" w:space="0" w:color="000000"/>
        <w:bottom w:val="single" w:sz="12" w:space="0" w:color="000000"/>
      </w:tblBorders>
    </w:tbl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1d">
    <w:name w:val="Table Simple 1"/>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1e">
    <w:name w:val="Table Subtle 1"/>
    <w:basedOn w:val="afff8"/>
    <w:unhideWhenUsed/>
    <w:qFormat/>
    <w:pPr>
      <w:widowControl w:val="0"/>
      <w:jc w:val="both"/>
    </w:pPr>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71">
    <w:name w:val="Table List 7"/>
    <w:basedOn w:val="afff8"/>
    <w:unhideWhenUsed/>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affffff7">
    <w:name w:val="Table Contemporary"/>
    <w:basedOn w:val="afff8"/>
    <w:qFormat/>
    <w:pPr>
      <w:ind w:firstLine="360"/>
    </w:pPr>
    <w:rPr>
      <w:rFonts w:ascii="Calibri" w:hAnsi="Calibri"/>
    </w:rPr>
    <w:tblPr>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57">
    <w:name w:val="Table Grid 5"/>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fff8"/>
    <w:qFormat/>
    <w:pPr>
      <w:widowControl w:val="0"/>
      <w:adjustRightInd w:val="0"/>
      <w:snapToGrid w:val="0"/>
      <w:spacing w:line="360" w:lineRule="auto"/>
      <w:jc w:val="both"/>
    </w:pPr>
    <w:rPr>
      <w: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affffff8">
    <w:name w:val="Table Professional"/>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affffff9">
    <w:name w:val="Light Shading"/>
    <w:basedOn w:val="afff8"/>
    <w:uiPriority w:val="60"/>
    <w:unhideWhenUsed/>
    <w:qFormat/>
    <w:rPr>
      <w:rFonts w:ascii="Calibri" w:hAnsi="Calibri"/>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5">
    <w:name w:val="Light Shading Accent 5"/>
    <w:basedOn w:val="afff8"/>
    <w:uiPriority w:val="60"/>
    <w:qFormat/>
    <w:rPr>
      <w:rFonts w:ascii="Calibri" w:hAnsi="Calibri"/>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styleId="affffffa">
    <w:name w:val="Strong"/>
    <w:basedOn w:val="afff7"/>
    <w:uiPriority w:val="22"/>
    <w:qFormat/>
    <w:rPr>
      <w:b/>
      <w:bCs/>
    </w:rPr>
  </w:style>
  <w:style w:type="character" w:styleId="affffffb">
    <w:name w:val="endnote reference"/>
    <w:qFormat/>
    <w:rPr>
      <w:vertAlign w:val="superscript"/>
    </w:rPr>
  </w:style>
  <w:style w:type="character" w:styleId="affffffc">
    <w:name w:val="page number"/>
    <w:basedOn w:val="afff7"/>
    <w:qFormat/>
  </w:style>
  <w:style w:type="character" w:styleId="affffffd">
    <w:name w:val="FollowedHyperlink"/>
    <w:qFormat/>
    <w:rPr>
      <w:color w:val="800080"/>
      <w:u w:val="single"/>
    </w:rPr>
  </w:style>
  <w:style w:type="character" w:styleId="affffffe">
    <w:name w:val="Emphasis"/>
    <w:basedOn w:val="afff7"/>
    <w:qFormat/>
    <w:rPr>
      <w:i/>
    </w:rPr>
  </w:style>
  <w:style w:type="character" w:styleId="afffffff">
    <w:name w:val="line number"/>
    <w:qFormat/>
  </w:style>
  <w:style w:type="character" w:styleId="HTML0">
    <w:name w:val="HTML Definition"/>
    <w:basedOn w:val="afff7"/>
    <w:uiPriority w:val="99"/>
    <w:unhideWhenUsed/>
    <w:qFormat/>
    <w:rPr>
      <w:i/>
      <w:iCs/>
    </w:rPr>
  </w:style>
  <w:style w:type="character" w:styleId="afffffff0">
    <w:name w:val="Hyperlink"/>
    <w:uiPriority w:val="99"/>
    <w:qFormat/>
    <w:rPr>
      <w:color w:val="0000FF"/>
      <w:u w:val="single"/>
    </w:rPr>
  </w:style>
  <w:style w:type="character" w:styleId="HTML1">
    <w:name w:val="HTML Code"/>
    <w:qFormat/>
    <w:rPr>
      <w:rFonts w:ascii="宋体" w:eastAsia="宋体" w:hAnsi="宋体" w:cs="宋体"/>
      <w:sz w:val="24"/>
      <w:szCs w:val="24"/>
    </w:rPr>
  </w:style>
  <w:style w:type="character" w:styleId="afffffff1">
    <w:name w:val="annotation reference"/>
    <w:qFormat/>
    <w:rPr>
      <w:sz w:val="21"/>
      <w:szCs w:val="21"/>
    </w:rPr>
  </w:style>
  <w:style w:type="character" w:styleId="afffffff2">
    <w:name w:val="footnote reference"/>
    <w:qFormat/>
    <w:rPr>
      <w:vertAlign w:val="superscript"/>
    </w:rPr>
  </w:style>
  <w:style w:type="character" w:styleId="HTML3">
    <w:name w:val="HTML Keyboard"/>
    <w:unhideWhenUsed/>
    <w:qFormat/>
    <w:rPr>
      <w:rFonts w:ascii="Courier New" w:eastAsia="Times New Roman" w:hAnsi="Courier New" w:cs="Courier New" w:hint="default"/>
      <w:sz w:val="24"/>
      <w:szCs w:val="24"/>
    </w:rPr>
  </w:style>
  <w:style w:type="character" w:customStyle="1" w:styleId="22">
    <w:name w:val="标题 2 字符2"/>
    <w:link w:val="2"/>
    <w:uiPriority w:val="9"/>
    <w:qFormat/>
    <w:rPr>
      <w:rFonts w:ascii="Arial" w:eastAsia="黑体" w:hAnsi="Arial"/>
      <w:bCs/>
      <w:kern w:val="2"/>
      <w:sz w:val="24"/>
      <w:szCs w:val="32"/>
    </w:rPr>
  </w:style>
  <w:style w:type="character" w:customStyle="1" w:styleId="1Char">
    <w:name w:val="标题 1 Char"/>
    <w:basedOn w:val="afff7"/>
    <w:uiPriority w:val="9"/>
    <w:qFormat/>
    <w:rPr>
      <w:rFonts w:ascii="Times New Roman" w:eastAsia="宋体" w:hAnsi="Times New Roman" w:cs="Times New Roman"/>
      <w:b/>
      <w:bCs/>
      <w:kern w:val="44"/>
      <w:sz w:val="44"/>
      <w:szCs w:val="44"/>
    </w:rPr>
  </w:style>
  <w:style w:type="character" w:customStyle="1" w:styleId="33">
    <w:name w:val="标题 3 字符"/>
    <w:link w:val="30"/>
    <w:uiPriority w:val="9"/>
    <w:qFormat/>
    <w:rPr>
      <w:rFonts w:ascii="宋体" w:eastAsia="黑体" w:hAnsi="宋体" w:cs="宋体"/>
      <w:bCs/>
      <w:kern w:val="2"/>
      <w:sz w:val="24"/>
      <w:szCs w:val="24"/>
    </w:rPr>
  </w:style>
  <w:style w:type="character" w:customStyle="1" w:styleId="4Char1">
    <w:name w:val="标题 4 Char1"/>
    <w:qFormat/>
    <w:rPr>
      <w:rFonts w:ascii="Calibri Light" w:eastAsia="宋体" w:hAnsi="Calibri Light" w:cs="Times New Roman"/>
      <w:b/>
      <w:bCs/>
      <w:sz w:val="28"/>
      <w:szCs w:val="28"/>
    </w:rPr>
  </w:style>
  <w:style w:type="character" w:customStyle="1" w:styleId="5Char2">
    <w:name w:val="标题 5 Char2"/>
    <w:qFormat/>
    <w:rPr>
      <w:rFonts w:ascii="宋体" w:eastAsia="宋体" w:hAnsi="Times New Roman" w:cs="Times New Roman"/>
      <w:bCs/>
      <w:sz w:val="28"/>
      <w:szCs w:val="28"/>
      <w:lang w:eastAsia="en-US"/>
    </w:rPr>
  </w:style>
  <w:style w:type="paragraph" w:customStyle="1" w:styleId="afffffff3">
    <w:name w:val="表格"/>
    <w:basedOn w:val="afff6"/>
    <w:link w:val="Char"/>
    <w:qFormat/>
    <w:pPr>
      <w:jc w:val="center"/>
    </w:pPr>
    <w:rPr>
      <w:rFonts w:eastAsia="FangSong_GB2312"/>
      <w:sz w:val="21"/>
      <w:szCs w:val="21"/>
    </w:rPr>
  </w:style>
  <w:style w:type="character" w:customStyle="1" w:styleId="Char">
    <w:name w:val="表格 Char"/>
    <w:basedOn w:val="afff7"/>
    <w:link w:val="afffffff3"/>
    <w:qFormat/>
    <w:rPr>
      <w:rFonts w:ascii="Times New Roman" w:eastAsia="FangSong_GB2312" w:hAnsi="Times New Roman" w:cs="Times New Roman"/>
      <w:szCs w:val="21"/>
    </w:rPr>
  </w:style>
  <w:style w:type="character" w:customStyle="1" w:styleId="2d">
    <w:name w:val="页眉 字符2"/>
    <w:basedOn w:val="afff7"/>
    <w:link w:val="afffff7"/>
    <w:uiPriority w:val="99"/>
    <w:qFormat/>
    <w:rPr>
      <w:sz w:val="18"/>
      <w:szCs w:val="18"/>
    </w:rPr>
  </w:style>
  <w:style w:type="character" w:customStyle="1" w:styleId="2c">
    <w:name w:val="页脚 字符2"/>
    <w:basedOn w:val="afff7"/>
    <w:link w:val="afffff6"/>
    <w:uiPriority w:val="99"/>
    <w:qFormat/>
    <w:rPr>
      <w:sz w:val="18"/>
      <w:szCs w:val="18"/>
    </w:rPr>
  </w:style>
  <w:style w:type="character" w:customStyle="1" w:styleId="130">
    <w:name w:val="标题 1 字符3"/>
    <w:link w:val="10"/>
    <w:uiPriority w:val="9"/>
    <w:qFormat/>
    <w:rPr>
      <w:rFonts w:eastAsia="黑体"/>
      <w:kern w:val="2"/>
      <w:sz w:val="24"/>
      <w:szCs w:val="22"/>
    </w:rPr>
  </w:style>
  <w:style w:type="character" w:customStyle="1" w:styleId="2b">
    <w:name w:val="批注框文本 字符2"/>
    <w:basedOn w:val="afff7"/>
    <w:link w:val="afffff5"/>
    <w:qFormat/>
    <w:rPr>
      <w:rFonts w:ascii="Times New Roman" w:eastAsia="宋体" w:hAnsi="Times New Roman" w:cs="Times New Roman"/>
      <w:sz w:val="18"/>
      <w:szCs w:val="18"/>
    </w:rPr>
  </w:style>
  <w:style w:type="character" w:customStyle="1" w:styleId="pseditboxdisponly">
    <w:name w:val="pseditbox_disponly"/>
    <w:basedOn w:val="afff7"/>
    <w:qFormat/>
  </w:style>
  <w:style w:type="character" w:customStyle="1" w:styleId="24">
    <w:name w:val="正文文本 字符2"/>
    <w:basedOn w:val="afff7"/>
    <w:link w:val="afffd"/>
    <w:qFormat/>
    <w:rPr>
      <w:rFonts w:ascii="Times New Roman" w:eastAsia="宋体" w:hAnsi="Times New Roman" w:cs="Times New Roman"/>
      <w:sz w:val="28"/>
      <w:szCs w:val="24"/>
    </w:rPr>
  </w:style>
  <w:style w:type="paragraph" w:styleId="afffffff4">
    <w:name w:val="List Paragraph"/>
    <w:basedOn w:val="afff6"/>
    <w:next w:val="afffff7"/>
    <w:link w:val="2f7"/>
    <w:uiPriority w:val="34"/>
    <w:qFormat/>
    <w:pPr>
      <w:ind w:firstLineChars="200" w:firstLine="420"/>
    </w:pPr>
  </w:style>
  <w:style w:type="paragraph" w:customStyle="1" w:styleId="afffffff5">
    <w:name w:val="正文#"/>
    <w:basedOn w:val="afff6"/>
    <w:qFormat/>
    <w:pPr>
      <w:spacing w:line="500" w:lineRule="atLeast"/>
    </w:pPr>
    <w:rPr>
      <w:rFonts w:ascii="宋体" w:hAnsi="宋体"/>
    </w:rPr>
  </w:style>
  <w:style w:type="paragraph" w:customStyle="1" w:styleId="1f">
    <w:name w:val="列出段落1"/>
    <w:basedOn w:val="afff6"/>
    <w:link w:val="afffffff6"/>
    <w:uiPriority w:val="34"/>
    <w:unhideWhenUsed/>
    <w:qFormat/>
    <w:pPr>
      <w:ind w:firstLineChars="200" w:firstLine="420"/>
    </w:pPr>
    <w:rPr>
      <w:sz w:val="21"/>
    </w:rPr>
  </w:style>
  <w:style w:type="character" w:customStyle="1" w:styleId="afffffff6">
    <w:name w:val="列出段落 字符"/>
    <w:link w:val="1f"/>
    <w:qFormat/>
    <w:locked/>
    <w:rPr>
      <w:rFonts w:ascii="Times New Roman" w:eastAsia="宋体" w:hAnsi="Times New Roman" w:cs="Times New Roman"/>
      <w:szCs w:val="24"/>
    </w:rPr>
  </w:style>
  <w:style w:type="character" w:customStyle="1" w:styleId="420">
    <w:name w:val="标题 4 字符2"/>
    <w:link w:val="40"/>
    <w:uiPriority w:val="9"/>
    <w:qFormat/>
    <w:rPr>
      <w:rFonts w:ascii="宋体" w:eastAsia="黑体" w:hAnsi="宋体" w:cs="宋体"/>
      <w:bCs/>
      <w:kern w:val="2"/>
      <w:sz w:val="24"/>
      <w:szCs w:val="24"/>
    </w:rPr>
  </w:style>
  <w:style w:type="character" w:customStyle="1" w:styleId="61">
    <w:name w:val="标题 6 字符"/>
    <w:basedOn w:val="afff7"/>
    <w:link w:val="60"/>
    <w:uiPriority w:val="9"/>
    <w:qFormat/>
    <w:rPr>
      <w:rFonts w:ascii="Arial" w:eastAsia="黑体" w:hAnsi="Arial" w:cs="Times New Roman"/>
      <w:b/>
      <w:bCs/>
      <w:sz w:val="24"/>
      <w:szCs w:val="24"/>
    </w:rPr>
  </w:style>
  <w:style w:type="character" w:customStyle="1" w:styleId="25">
    <w:name w:val="批注文字 字符2"/>
    <w:basedOn w:val="afff7"/>
    <w:link w:val="affff9"/>
    <w:qFormat/>
    <w:rPr>
      <w:rFonts w:ascii="Times New Roman" w:eastAsia="宋体" w:hAnsi="Times New Roman" w:cs="Times New Roman"/>
      <w:sz w:val="28"/>
      <w:szCs w:val="24"/>
    </w:rPr>
  </w:style>
  <w:style w:type="character" w:customStyle="1" w:styleId="2f3">
    <w:name w:val="批注主题 字符2"/>
    <w:basedOn w:val="25"/>
    <w:link w:val="affffff3"/>
    <w:qFormat/>
    <w:rPr>
      <w:rFonts w:ascii="Times New Roman" w:eastAsia="宋体" w:hAnsi="Times New Roman" w:cs="Times New Roman"/>
      <w:b/>
      <w:bCs/>
      <w:sz w:val="28"/>
      <w:szCs w:val="24"/>
    </w:rPr>
  </w:style>
  <w:style w:type="character" w:customStyle="1" w:styleId="afffe">
    <w:name w:val="正文文本首行缩进 字符"/>
    <w:basedOn w:val="24"/>
    <w:link w:val="afffc"/>
    <w:qFormat/>
    <w:rPr>
      <w:rFonts w:ascii="宋体" w:eastAsia="宋体" w:hAnsi="宋体" w:cs="Times New Roman"/>
      <w:kern w:val="0"/>
      <w:sz w:val="24"/>
      <w:szCs w:val="20"/>
    </w:rPr>
  </w:style>
  <w:style w:type="character" w:customStyle="1" w:styleId="affff7">
    <w:name w:val="文档结构图 字符"/>
    <w:basedOn w:val="afff7"/>
    <w:link w:val="affff6"/>
    <w:qFormat/>
    <w:rPr>
      <w:rFonts w:ascii="Times New Roman" w:eastAsia="宋体" w:hAnsi="Times New Roman" w:cs="Times New Roman"/>
      <w:sz w:val="28"/>
      <w:szCs w:val="24"/>
      <w:shd w:val="clear" w:color="auto" w:fill="000080"/>
    </w:rPr>
  </w:style>
  <w:style w:type="character" w:customStyle="1" w:styleId="18">
    <w:name w:val="正文文本缩进 字符1"/>
    <w:basedOn w:val="afff7"/>
    <w:link w:val="affffe"/>
    <w:qFormat/>
    <w:rPr>
      <w:rFonts w:ascii="Times New Roman" w:eastAsia="宋体" w:hAnsi="Times New Roman" w:cs="Times New Roman"/>
      <w:sz w:val="28"/>
      <w:szCs w:val="24"/>
    </w:rPr>
  </w:style>
  <w:style w:type="character" w:customStyle="1" w:styleId="3b">
    <w:name w:val="纯文本 字符3"/>
    <w:basedOn w:val="afff7"/>
    <w:link w:val="afffff1"/>
    <w:qFormat/>
    <w:rPr>
      <w:rFonts w:ascii="宋体" w:eastAsia="宋体" w:hAnsi="Courier New" w:cs="Century"/>
      <w:szCs w:val="21"/>
    </w:rPr>
  </w:style>
  <w:style w:type="character" w:customStyle="1" w:styleId="28">
    <w:name w:val="日期 字符2"/>
    <w:basedOn w:val="afff7"/>
    <w:link w:val="afffff2"/>
    <w:qFormat/>
    <w:rPr>
      <w:rFonts w:ascii="Times New Roman" w:eastAsia="宋体" w:hAnsi="Times New Roman" w:cs="Times New Roman"/>
      <w:sz w:val="28"/>
      <w:szCs w:val="24"/>
    </w:rPr>
  </w:style>
  <w:style w:type="character" w:customStyle="1" w:styleId="2a">
    <w:name w:val="正文文本缩进 2 字符"/>
    <w:basedOn w:val="afff7"/>
    <w:link w:val="29"/>
    <w:qFormat/>
    <w:rPr>
      <w:rFonts w:ascii="Times New Roman" w:eastAsia="宋体" w:hAnsi="Times New Roman" w:cs="Times New Roman"/>
      <w:sz w:val="28"/>
      <w:szCs w:val="24"/>
    </w:rPr>
  </w:style>
  <w:style w:type="character" w:customStyle="1" w:styleId="3e">
    <w:name w:val="正文文本缩进 3 字符"/>
    <w:basedOn w:val="afff7"/>
    <w:link w:val="3d"/>
    <w:qFormat/>
    <w:rPr>
      <w:rFonts w:ascii="宋体" w:eastAsia="宋体" w:hAnsi="宋体" w:cs="Times New Roman"/>
      <w:sz w:val="24"/>
      <w:szCs w:val="24"/>
    </w:rPr>
  </w:style>
  <w:style w:type="character" w:customStyle="1" w:styleId="2f">
    <w:name w:val="正文文本 2 字符"/>
    <w:basedOn w:val="afff7"/>
    <w:link w:val="2e"/>
    <w:qFormat/>
    <w:rPr>
      <w:rFonts w:ascii="Times New Roman" w:eastAsia="宋体" w:hAnsi="Times New Roman" w:cs="Times New Roman"/>
      <w:sz w:val="24"/>
      <w:szCs w:val="24"/>
    </w:rPr>
  </w:style>
  <w:style w:type="paragraph" w:customStyle="1" w:styleId="1f0">
    <w:name w:val="样式1"/>
    <w:basedOn w:val="afff6"/>
    <w:link w:val="1Char0"/>
    <w:qFormat/>
    <w:pPr>
      <w:ind w:firstLineChars="200" w:firstLine="480"/>
    </w:pPr>
  </w:style>
  <w:style w:type="paragraph" w:customStyle="1" w:styleId="1f1">
    <w:name w:val="修订1"/>
    <w:uiPriority w:val="99"/>
    <w:qFormat/>
    <w:rPr>
      <w:kern w:val="2"/>
      <w:sz w:val="28"/>
      <w:szCs w:val="24"/>
    </w:rPr>
  </w:style>
  <w:style w:type="paragraph" w:customStyle="1" w:styleId="CharCharCharCharCharCharChar">
    <w:name w:val="Char Char Char Char Char Char Char"/>
    <w:uiPriority w:val="99"/>
    <w:qFormat/>
    <w:rPr>
      <w:rFonts w:ascii="Tahoma" w:eastAsia="FangSong_GB2312" w:hAnsi="Tahoma" w:cs="Tahoma"/>
      <w:b/>
      <w:bCs/>
      <w:kern w:val="2"/>
      <w:sz w:val="30"/>
      <w:szCs w:val="30"/>
    </w:rPr>
  </w:style>
  <w:style w:type="paragraph" w:customStyle="1" w:styleId="TOC10">
    <w:name w:val="TOC 标题1"/>
    <w:basedOn w:val="10"/>
    <w:next w:val="afff6"/>
    <w:uiPriority w:val="39"/>
    <w:qFormat/>
    <w:pPr>
      <w:keepLines/>
      <w:widowControl/>
      <w:spacing w:before="240" w:line="259" w:lineRule="auto"/>
      <w:outlineLvl w:val="9"/>
    </w:pPr>
    <w:rPr>
      <w:rFonts w:ascii="Calibri Light" w:hAnsi="Calibri Light"/>
      <w:color w:val="2E74B5"/>
      <w:kern w:val="0"/>
      <w:sz w:val="32"/>
      <w:szCs w:val="32"/>
    </w:rPr>
  </w:style>
  <w:style w:type="paragraph" w:customStyle="1" w:styleId="CharCharCharCharCharChar">
    <w:name w:val="Char Char Char Char Char Char"/>
    <w:basedOn w:val="afff6"/>
    <w:uiPriority w:val="99"/>
    <w:qFormat/>
    <w:pPr>
      <w:widowControl/>
      <w:spacing w:after="160" w:line="240" w:lineRule="exact"/>
    </w:pPr>
    <w:rPr>
      <w:rFonts w:ascii="Arial" w:eastAsia="Times New Roman" w:hAnsi="Arial" w:cs="Verdana"/>
      <w:b/>
      <w:kern w:val="0"/>
      <w:lang w:eastAsia="en-US"/>
    </w:rPr>
  </w:style>
  <w:style w:type="paragraph" w:customStyle="1" w:styleId="Style2">
    <w:name w:val="_Style 2"/>
    <w:basedOn w:val="afff6"/>
    <w:uiPriority w:val="34"/>
    <w:qFormat/>
    <w:pPr>
      <w:ind w:firstLineChars="200" w:firstLine="420"/>
    </w:pPr>
    <w:rPr>
      <w:rFonts w:ascii="Calibri" w:hAnsi="Calibri"/>
      <w:sz w:val="21"/>
      <w:szCs w:val="22"/>
    </w:rPr>
  </w:style>
  <w:style w:type="paragraph" w:customStyle="1" w:styleId="CharCharCharCharCharCharCharCharCharCharCharCharCharCharChar1Char">
    <w:name w:val="Char Char Char Char Char Char Char Char Char Char Char Char Char Char Char1 Char"/>
    <w:basedOn w:val="afff6"/>
    <w:qFormat/>
    <w:pPr>
      <w:widowControl/>
      <w:spacing w:after="160" w:line="240" w:lineRule="exact"/>
    </w:pPr>
    <w:rPr>
      <w:rFonts w:ascii="Verdana" w:eastAsia="FangSong_GB2312" w:hAnsi="Verdana"/>
      <w:kern w:val="0"/>
      <w:szCs w:val="20"/>
      <w:lang w:eastAsia="en-US"/>
    </w:rPr>
  </w:style>
  <w:style w:type="paragraph" w:customStyle="1" w:styleId="1f2">
    <w:name w:val="列表段落1"/>
    <w:basedOn w:val="afff6"/>
    <w:uiPriority w:val="1"/>
    <w:qFormat/>
    <w:pPr>
      <w:ind w:firstLineChars="200" w:firstLine="420"/>
    </w:pPr>
    <w:rPr>
      <w:rFonts w:ascii="Calibri" w:hAnsi="Calibri"/>
      <w:sz w:val="21"/>
      <w:szCs w:val="22"/>
    </w:rPr>
  </w:style>
  <w:style w:type="paragraph" w:customStyle="1" w:styleId="3f1">
    <w:name w:val="目录3"/>
    <w:qFormat/>
    <w:pPr>
      <w:spacing w:after="200" w:line="500" w:lineRule="atLeast"/>
      <w:outlineLvl w:val="2"/>
    </w:pPr>
    <w:rPr>
      <w:rFonts w:ascii="黑体" w:eastAsia="黑体"/>
      <w:sz w:val="24"/>
    </w:rPr>
  </w:style>
  <w:style w:type="paragraph" w:customStyle="1" w:styleId="2f8">
    <w:name w:val="修订2"/>
    <w:hidden/>
    <w:uiPriority w:val="99"/>
    <w:unhideWhenUsed/>
    <w:qFormat/>
    <w:rPr>
      <w:kern w:val="2"/>
      <w:sz w:val="28"/>
      <w:szCs w:val="24"/>
    </w:rPr>
  </w:style>
  <w:style w:type="paragraph" w:customStyle="1" w:styleId="00">
    <w:name w:val="正文00"/>
    <w:basedOn w:val="afff6"/>
    <w:uiPriority w:val="99"/>
    <w:qFormat/>
    <w:pPr>
      <w:topLinePunct/>
      <w:ind w:firstLineChars="200" w:firstLine="200"/>
    </w:pPr>
    <w:rPr>
      <w:szCs w:val="21"/>
    </w:rPr>
  </w:style>
  <w:style w:type="paragraph" w:customStyle="1" w:styleId="2f9">
    <w:name w:val="列表段落2"/>
    <w:basedOn w:val="afff6"/>
    <w:link w:val="afffffff7"/>
    <w:uiPriority w:val="34"/>
    <w:qFormat/>
    <w:pPr>
      <w:ind w:firstLineChars="200" w:firstLine="420"/>
    </w:pPr>
    <w:rPr>
      <w:rFonts w:ascii="Calibri" w:hAnsi="Calibri"/>
      <w:sz w:val="21"/>
      <w:szCs w:val="22"/>
    </w:rPr>
  </w:style>
  <w:style w:type="paragraph" w:customStyle="1" w:styleId="3f2">
    <w:name w:val="修订3"/>
    <w:hidden/>
    <w:uiPriority w:val="99"/>
    <w:qFormat/>
    <w:rPr>
      <w:kern w:val="2"/>
      <w:sz w:val="28"/>
      <w:szCs w:val="24"/>
    </w:rPr>
  </w:style>
  <w:style w:type="character" w:customStyle="1" w:styleId="font51">
    <w:name w:val="font51"/>
    <w:qFormat/>
    <w:rPr>
      <w:rFonts w:ascii="FangSong_GB2312" w:eastAsia="FangSong_GB2312" w:cs="FangSong_GB2312" w:hint="eastAsia"/>
      <w:color w:val="000000"/>
      <w:sz w:val="18"/>
      <w:szCs w:val="18"/>
      <w:u w:val="none"/>
    </w:rPr>
  </w:style>
  <w:style w:type="character" w:customStyle="1" w:styleId="font91">
    <w:name w:val="font91"/>
    <w:qFormat/>
    <w:rPr>
      <w:rFonts w:ascii="宋体" w:eastAsia="宋体" w:hAnsi="宋体" w:cs="宋体" w:hint="eastAsia"/>
      <w:b/>
      <w:color w:val="FF0000"/>
      <w:sz w:val="22"/>
      <w:szCs w:val="22"/>
      <w:u w:val="none"/>
    </w:rPr>
  </w:style>
  <w:style w:type="character" w:customStyle="1" w:styleId="u-uid">
    <w:name w:val="u-uid"/>
    <w:qFormat/>
  </w:style>
  <w:style w:type="character" w:customStyle="1" w:styleId="font31">
    <w:name w:val="font31"/>
    <w:qFormat/>
    <w:rPr>
      <w:rFonts w:ascii="Arial" w:hAnsi="Arial" w:cs="Arial" w:hint="default"/>
      <w:color w:val="000000"/>
      <w:sz w:val="18"/>
      <w:szCs w:val="18"/>
      <w:u w:val="none"/>
    </w:rPr>
  </w:style>
  <w:style w:type="character" w:customStyle="1" w:styleId="font142">
    <w:name w:val="font142"/>
    <w:qFormat/>
    <w:rPr>
      <w:rFonts w:ascii="Times New Roman" w:hAnsi="Times New Roman" w:cs="Times New Roman" w:hint="default"/>
      <w:color w:val="000000"/>
      <w:sz w:val="20"/>
      <w:szCs w:val="20"/>
      <w:u w:val="none"/>
    </w:rPr>
  </w:style>
  <w:style w:type="character" w:customStyle="1" w:styleId="1Char0">
    <w:name w:val="样式1 Char"/>
    <w:link w:val="1f0"/>
    <w:qFormat/>
    <w:rPr>
      <w:rFonts w:ascii="Times New Roman" w:eastAsia="宋体" w:hAnsi="Times New Roman" w:cs="Times New Roman"/>
      <w:sz w:val="24"/>
      <w:szCs w:val="24"/>
    </w:rPr>
  </w:style>
  <w:style w:type="character" w:customStyle="1" w:styleId="font21">
    <w:name w:val="font21"/>
    <w:qFormat/>
    <w:rPr>
      <w:rFonts w:ascii="FangSong_GB2312" w:eastAsia="FangSong_GB2312" w:cs="FangSong_GB2312" w:hint="eastAsia"/>
      <w:color w:val="FF0000"/>
      <w:sz w:val="18"/>
      <w:szCs w:val="18"/>
      <w:u w:val="none"/>
    </w:rPr>
  </w:style>
  <w:style w:type="character" w:customStyle="1" w:styleId="font11">
    <w:name w:val="font11"/>
    <w:qFormat/>
    <w:rPr>
      <w:rFonts w:ascii="宋体" w:eastAsia="宋体" w:hAnsi="宋体" w:cs="宋体" w:hint="eastAsia"/>
      <w:color w:val="000000"/>
      <w:sz w:val="22"/>
      <w:szCs w:val="22"/>
      <w:u w:val="none"/>
    </w:rPr>
  </w:style>
  <w:style w:type="character" w:customStyle="1" w:styleId="font112">
    <w:name w:val="font112"/>
    <w:qFormat/>
    <w:rPr>
      <w:rFonts w:ascii="FangSong_GB2312" w:eastAsia="FangSong_GB2312" w:cs="FangSong_GB2312" w:hint="eastAsia"/>
      <w:color w:val="FF0000"/>
      <w:sz w:val="18"/>
      <w:szCs w:val="18"/>
      <w:u w:val="none"/>
    </w:rPr>
  </w:style>
  <w:style w:type="character" w:customStyle="1" w:styleId="font81">
    <w:name w:val="font81"/>
    <w:qFormat/>
    <w:rPr>
      <w:rFonts w:ascii="宋体" w:eastAsia="宋体" w:hAnsi="宋体" w:cs="宋体" w:hint="eastAsia"/>
      <w:b/>
      <w:color w:val="000000"/>
      <w:sz w:val="22"/>
      <w:szCs w:val="22"/>
      <w:u w:val="none"/>
    </w:rPr>
  </w:style>
  <w:style w:type="character" w:customStyle="1" w:styleId="font151">
    <w:name w:val="font151"/>
    <w:qFormat/>
    <w:rPr>
      <w:rFonts w:ascii="宋体" w:eastAsia="宋体" w:hAnsi="宋体" w:cs="宋体" w:hint="eastAsia"/>
      <w:color w:val="000000"/>
      <w:sz w:val="22"/>
      <w:szCs w:val="22"/>
      <w:u w:val="none"/>
      <w:vertAlign w:val="superscript"/>
    </w:rPr>
  </w:style>
  <w:style w:type="character" w:customStyle="1" w:styleId="font141">
    <w:name w:val="font141"/>
    <w:qFormat/>
    <w:rPr>
      <w:rFonts w:ascii="FangSong_GB2312" w:eastAsia="FangSong_GB2312" w:cs="FangSong_GB2312"/>
      <w:color w:val="000000"/>
      <w:sz w:val="22"/>
      <w:szCs w:val="22"/>
      <w:u w:val="none"/>
    </w:rPr>
  </w:style>
  <w:style w:type="character" w:customStyle="1" w:styleId="font131">
    <w:name w:val="font131"/>
    <w:qFormat/>
    <w:rPr>
      <w:rFonts w:ascii="FangSong_GB2312" w:eastAsia="FangSong_GB2312" w:cs="FangSong_GB2312" w:hint="eastAsia"/>
      <w:color w:val="000000"/>
      <w:sz w:val="18"/>
      <w:szCs w:val="18"/>
      <w:u w:val="none"/>
      <w:vertAlign w:val="superscript"/>
    </w:rPr>
  </w:style>
  <w:style w:type="character" w:customStyle="1" w:styleId="font121">
    <w:name w:val="font121"/>
    <w:qFormat/>
    <w:rPr>
      <w:rFonts w:ascii="Times New Roman" w:hAnsi="Times New Roman" w:cs="Times New Roman" w:hint="default"/>
      <w:color w:val="000000"/>
      <w:sz w:val="20"/>
      <w:szCs w:val="20"/>
      <w:u w:val="none"/>
    </w:rPr>
  </w:style>
  <w:style w:type="character" w:customStyle="1" w:styleId="font01">
    <w:name w:val="font01"/>
    <w:qFormat/>
    <w:rPr>
      <w:rFonts w:ascii="宋体" w:eastAsia="宋体" w:hAnsi="宋体" w:cs="宋体" w:hint="eastAsia"/>
      <w:b/>
      <w:color w:val="000000"/>
      <w:sz w:val="22"/>
      <w:szCs w:val="22"/>
      <w:u w:val="none"/>
    </w:rPr>
  </w:style>
  <w:style w:type="character" w:customStyle="1" w:styleId="font161">
    <w:name w:val="font161"/>
    <w:qFormat/>
    <w:rPr>
      <w:rFonts w:ascii="Times New Roman" w:hAnsi="Times New Roman" w:cs="Times New Roman" w:hint="default"/>
      <w:color w:val="000000"/>
      <w:sz w:val="22"/>
      <w:szCs w:val="22"/>
      <w:u w:val="none"/>
    </w:rPr>
  </w:style>
  <w:style w:type="character" w:customStyle="1" w:styleId="font101">
    <w:name w:val="font101"/>
    <w:qFormat/>
    <w:rPr>
      <w:rFonts w:ascii="Times New Roman" w:hAnsi="Times New Roman" w:cs="Times New Roman" w:hint="default"/>
      <w:color w:val="000000"/>
      <w:sz w:val="20"/>
      <w:szCs w:val="20"/>
      <w:u w:val="none"/>
      <w:vertAlign w:val="subscript"/>
    </w:rPr>
  </w:style>
  <w:style w:type="character" w:customStyle="1" w:styleId="afffffff8">
    <w:name w:val="纯文本 字符"/>
    <w:qFormat/>
    <w:rPr>
      <w:rFonts w:ascii="宋体" w:eastAsia="宋体" w:hAnsi="Courier New" w:cs="Courier New"/>
      <w:kern w:val="2"/>
      <w:sz w:val="28"/>
      <w:szCs w:val="24"/>
    </w:rPr>
  </w:style>
  <w:style w:type="character" w:customStyle="1" w:styleId="font71">
    <w:name w:val="font71"/>
    <w:qFormat/>
    <w:rPr>
      <w:rFonts w:ascii="宋体" w:eastAsia="宋体" w:hAnsi="宋体" w:cs="宋体" w:hint="eastAsia"/>
      <w:color w:val="000000"/>
      <w:sz w:val="20"/>
      <w:szCs w:val="20"/>
      <w:u w:val="none"/>
    </w:rPr>
  </w:style>
  <w:style w:type="character" w:customStyle="1" w:styleId="afffffff7">
    <w:name w:val="列表段落 字符"/>
    <w:link w:val="2f9"/>
    <w:uiPriority w:val="34"/>
    <w:qFormat/>
    <w:locked/>
    <w:rPr>
      <w:rFonts w:ascii="Calibri" w:eastAsia="宋体" w:hAnsi="Calibri" w:cs="Times New Roman"/>
    </w:rPr>
  </w:style>
  <w:style w:type="character" w:customStyle="1" w:styleId="1f3">
    <w:name w:val="占位符文本1"/>
    <w:qFormat/>
    <w:rPr>
      <w:color w:val="808080"/>
    </w:rPr>
  </w:style>
  <w:style w:type="character" w:customStyle="1" w:styleId="1CharChar">
    <w:name w:val="样式1 Char Char"/>
    <w:qFormat/>
    <w:rPr>
      <w:kern w:val="2"/>
      <w:sz w:val="24"/>
      <w:szCs w:val="24"/>
    </w:rPr>
  </w:style>
  <w:style w:type="paragraph" w:customStyle="1" w:styleId="48">
    <w:name w:val="修订4"/>
    <w:hidden/>
    <w:uiPriority w:val="99"/>
    <w:qFormat/>
    <w:rPr>
      <w:kern w:val="2"/>
      <w:sz w:val="28"/>
      <w:szCs w:val="24"/>
    </w:rPr>
  </w:style>
  <w:style w:type="character" w:customStyle="1" w:styleId="2f7">
    <w:name w:val="列表段落 字符2"/>
    <w:basedOn w:val="afff7"/>
    <w:link w:val="afffffff4"/>
    <w:qFormat/>
    <w:locked/>
    <w:rPr>
      <w:rFonts w:ascii="Times New Roman" w:eastAsia="宋体" w:hAnsi="Times New Roman" w:cs="Times New Roman"/>
      <w:sz w:val="28"/>
      <w:szCs w:val="24"/>
    </w:rPr>
  </w:style>
  <w:style w:type="paragraph" w:styleId="afffffff9">
    <w:name w:val="No Spacing"/>
    <w:link w:val="afffffffa"/>
    <w:uiPriority w:val="1"/>
    <w:qFormat/>
    <w:pPr>
      <w:jc w:val="both"/>
    </w:pPr>
    <w:rPr>
      <w:sz w:val="28"/>
      <w:szCs w:val="28"/>
    </w:rPr>
  </w:style>
  <w:style w:type="character" w:customStyle="1" w:styleId="Char1">
    <w:name w:val="批注文字 Char1"/>
    <w:basedOn w:val="afff7"/>
    <w:qFormat/>
    <w:rPr>
      <w:rFonts w:ascii="Times New Roman" w:eastAsia="宋体" w:hAnsi="Times New Roman" w:cs="Times New Roman"/>
      <w:sz w:val="28"/>
      <w:szCs w:val="24"/>
    </w:rPr>
  </w:style>
  <w:style w:type="character" w:customStyle="1" w:styleId="35">
    <w:name w:val="正文缩进 字符3"/>
    <w:link w:val="affff4"/>
    <w:qFormat/>
    <w:rPr>
      <w:rFonts w:ascii="Times New Roman" w:eastAsia="宋体" w:hAnsi="Times New Roman" w:cs="Times New Roman"/>
      <w:kern w:val="0"/>
      <w:sz w:val="28"/>
      <w:szCs w:val="20"/>
    </w:rPr>
  </w:style>
  <w:style w:type="paragraph" w:customStyle="1" w:styleId="ad">
    <w:name w:val="我的标题一"/>
    <w:basedOn w:val="afff6"/>
    <w:qFormat/>
    <w:pPr>
      <w:widowControl/>
      <w:numPr>
        <w:numId w:val="3"/>
      </w:numPr>
    </w:pPr>
    <w:rPr>
      <w:rFonts w:ascii="宋体" w:hAnsi="宋体" w:cs="宋体"/>
      <w:kern w:val="0"/>
      <w:szCs w:val="28"/>
    </w:rPr>
  </w:style>
  <w:style w:type="character" w:customStyle="1" w:styleId="150">
    <w:name w:val="15"/>
    <w:qFormat/>
    <w:rPr>
      <w:rFonts w:ascii="Calibri" w:hAnsi="Calibri" w:cs="Calibri" w:hint="default"/>
      <w:sz w:val="21"/>
      <w:szCs w:val="21"/>
    </w:rPr>
  </w:style>
  <w:style w:type="paragraph" w:customStyle="1" w:styleId="TOC21">
    <w:name w:val="TOC 标题2"/>
    <w:basedOn w:val="10"/>
    <w:next w:val="afff6"/>
    <w:uiPriority w:val="39"/>
    <w:unhideWhenUsed/>
    <w:qFormat/>
    <w:pPr>
      <w:keepLines/>
      <w:widowControl/>
      <w:spacing w:before="480" w:line="276" w:lineRule="auto"/>
      <w:outlineLvl w:val="9"/>
    </w:pPr>
    <w:rPr>
      <w:rFonts w:asciiTheme="majorHAnsi" w:eastAsiaTheme="majorEastAsia" w:hAnsiTheme="majorHAnsi" w:cstheme="majorBidi"/>
      <w:bCs/>
      <w:color w:val="365F91" w:themeColor="accent1" w:themeShade="BF"/>
      <w:kern w:val="0"/>
      <w:szCs w:val="28"/>
    </w:rPr>
  </w:style>
  <w:style w:type="character" w:customStyle="1" w:styleId="52">
    <w:name w:val="标题 5 字符2"/>
    <w:basedOn w:val="afff7"/>
    <w:link w:val="50"/>
    <w:uiPriority w:val="9"/>
    <w:qFormat/>
    <w:rPr>
      <w:rFonts w:ascii="Times New Roman" w:eastAsia="宋体" w:hAnsi="Times New Roman" w:cs="Times New Roman"/>
      <w:b/>
      <w:bCs/>
      <w:sz w:val="24"/>
      <w:szCs w:val="28"/>
    </w:rPr>
  </w:style>
  <w:style w:type="character" w:customStyle="1" w:styleId="72">
    <w:name w:val="标题 7 字符2"/>
    <w:basedOn w:val="afff7"/>
    <w:link w:val="7"/>
    <w:uiPriority w:val="9"/>
    <w:qFormat/>
    <w:rPr>
      <w:rFonts w:eastAsia="仿宋"/>
      <w:b/>
      <w:bCs/>
      <w:sz w:val="24"/>
      <w:szCs w:val="24"/>
    </w:rPr>
  </w:style>
  <w:style w:type="character" w:customStyle="1" w:styleId="80">
    <w:name w:val="标题 8 字符"/>
    <w:basedOn w:val="afff7"/>
    <w:link w:val="8"/>
    <w:uiPriority w:val="9"/>
    <w:qFormat/>
    <w:rPr>
      <w:rFonts w:asciiTheme="majorHAnsi" w:eastAsiaTheme="majorEastAsia" w:hAnsiTheme="majorHAnsi" w:cstheme="majorBidi"/>
      <w:sz w:val="24"/>
      <w:szCs w:val="24"/>
    </w:rPr>
  </w:style>
  <w:style w:type="character" w:customStyle="1" w:styleId="90">
    <w:name w:val="标题 9 字符"/>
    <w:basedOn w:val="afff7"/>
    <w:link w:val="9"/>
    <w:uiPriority w:val="9"/>
    <w:qFormat/>
    <w:rPr>
      <w:rFonts w:asciiTheme="majorHAnsi" w:eastAsiaTheme="majorEastAsia" w:hAnsiTheme="majorHAnsi" w:cstheme="majorBidi"/>
      <w:szCs w:val="21"/>
    </w:rPr>
  </w:style>
  <w:style w:type="paragraph" w:customStyle="1" w:styleId="Char0">
    <w:name w:val="Char"/>
    <w:basedOn w:val="afff6"/>
    <w:uiPriority w:val="99"/>
    <w:qFormat/>
    <w:pPr>
      <w:widowControl/>
      <w:spacing w:after="160" w:line="240" w:lineRule="exact"/>
    </w:pPr>
    <w:rPr>
      <w:rFonts w:ascii="Verdana" w:eastAsia="FangSong_GB2312" w:hAnsi="Verdana"/>
      <w:kern w:val="0"/>
      <w:szCs w:val="20"/>
      <w:lang w:eastAsia="en-US"/>
    </w:rPr>
  </w:style>
  <w:style w:type="paragraph" w:customStyle="1" w:styleId="ItemList">
    <w:name w:val="Item List"/>
    <w:basedOn w:val="afff6"/>
    <w:link w:val="ItemListChar"/>
    <w:uiPriority w:val="99"/>
    <w:qFormat/>
    <w:pPr>
      <w:widowControl/>
      <w:numPr>
        <w:numId w:val="4"/>
      </w:numPr>
      <w:snapToGrid w:val="0"/>
      <w:spacing w:before="80" w:after="80"/>
      <w:ind w:left="34" w:firstLine="426"/>
    </w:pPr>
    <w:rPr>
      <w:kern w:val="0"/>
      <w:sz w:val="21"/>
      <w:szCs w:val="21"/>
    </w:rPr>
  </w:style>
  <w:style w:type="character" w:customStyle="1" w:styleId="36">
    <w:name w:val="题注 字符3"/>
    <w:link w:val="affff5"/>
    <w:qFormat/>
    <w:rPr>
      <w:rFonts w:ascii="Arial" w:eastAsia="黑体" w:hAnsi="Arial" w:cs="Times New Roman"/>
      <w:sz w:val="24"/>
    </w:rPr>
  </w:style>
  <w:style w:type="paragraph" w:customStyle="1" w:styleId="afffffffb">
    <w:name w:val="样式 正文"/>
    <w:basedOn w:val="afff6"/>
    <w:link w:val="Char2"/>
    <w:qFormat/>
    <w:pPr>
      <w:ind w:firstLineChars="200" w:firstLine="200"/>
    </w:pPr>
    <w:rPr>
      <w:rFonts w:cs="宋体"/>
      <w:sz w:val="21"/>
      <w:szCs w:val="21"/>
    </w:rPr>
  </w:style>
  <w:style w:type="character" w:customStyle="1" w:styleId="Char2">
    <w:name w:val="样式 正文 Char"/>
    <w:link w:val="afffffffb"/>
    <w:qFormat/>
    <w:rPr>
      <w:rFonts w:ascii="Times New Roman" w:eastAsia="宋体" w:hAnsi="Times New Roman" w:cs="宋体"/>
      <w:szCs w:val="21"/>
    </w:rPr>
  </w:style>
  <w:style w:type="paragraph" w:customStyle="1" w:styleId="03">
    <w:name w:val="正文_0_3"/>
    <w:uiPriority w:val="99"/>
    <w:qFormat/>
    <w:pPr>
      <w:widowControl w:val="0"/>
      <w:jc w:val="both"/>
    </w:pPr>
    <w:rPr>
      <w:kern w:val="2"/>
      <w:sz w:val="21"/>
      <w:szCs w:val="22"/>
    </w:rPr>
  </w:style>
  <w:style w:type="paragraph" w:customStyle="1" w:styleId="120">
    <w:name w:val="正文_12"/>
    <w:uiPriority w:val="99"/>
    <w:qFormat/>
    <w:pPr>
      <w:widowControl w:val="0"/>
      <w:jc w:val="both"/>
    </w:pPr>
    <w:rPr>
      <w:kern w:val="2"/>
      <w:sz w:val="21"/>
      <w:szCs w:val="22"/>
    </w:rPr>
  </w:style>
  <w:style w:type="paragraph" w:customStyle="1" w:styleId="TableParagraph">
    <w:name w:val="Table Paragraph"/>
    <w:basedOn w:val="afff6"/>
    <w:uiPriority w:val="1"/>
    <w:qFormat/>
    <w:rPr>
      <w:rFonts w:eastAsia="Times New Roman"/>
      <w:sz w:val="21"/>
      <w:szCs w:val="22"/>
      <w:lang w:val="zh-CN" w:bidi="zh-CN"/>
    </w:rPr>
  </w:style>
  <w:style w:type="paragraph" w:customStyle="1" w:styleId="1f4">
    <w:name w:val="正文缩进_1"/>
    <w:basedOn w:val="afff6"/>
    <w:link w:val="Char10"/>
    <w:uiPriority w:val="99"/>
    <w:unhideWhenUsed/>
    <w:qFormat/>
    <w:pPr>
      <w:ind w:firstLine="420"/>
    </w:pPr>
  </w:style>
  <w:style w:type="character" w:customStyle="1" w:styleId="Char10">
    <w:name w:val="正文缩进 Char_1"/>
    <w:link w:val="1f4"/>
    <w:qFormat/>
    <w:rPr>
      <w:rFonts w:ascii="Times New Roman" w:eastAsia="宋体" w:hAnsi="Times New Roman" w:cs="Times New Roman"/>
      <w:sz w:val="24"/>
      <w:szCs w:val="24"/>
    </w:rPr>
  </w:style>
  <w:style w:type="paragraph" w:customStyle="1" w:styleId="2fa">
    <w:name w:val="正文缩进_2"/>
    <w:basedOn w:val="afff6"/>
    <w:link w:val="Char20"/>
    <w:uiPriority w:val="99"/>
    <w:unhideWhenUsed/>
    <w:qFormat/>
    <w:pPr>
      <w:ind w:firstLine="420"/>
    </w:pPr>
    <w:rPr>
      <w:lang w:val="zh-CN"/>
    </w:rPr>
  </w:style>
  <w:style w:type="character" w:customStyle="1" w:styleId="Char20">
    <w:name w:val="正文缩进 Char_2"/>
    <w:link w:val="2fa"/>
    <w:qFormat/>
    <w:rPr>
      <w:rFonts w:ascii="Times New Roman" w:eastAsia="宋体" w:hAnsi="Times New Roman" w:cs="Times New Roman"/>
      <w:sz w:val="24"/>
      <w:szCs w:val="24"/>
      <w:lang w:val="zh-CN"/>
    </w:rPr>
  </w:style>
  <w:style w:type="character" w:customStyle="1" w:styleId="3Char1">
    <w:name w:val="标题 3 Char1"/>
    <w:qFormat/>
    <w:rPr>
      <w:rFonts w:ascii="等线" w:eastAsia="等线" w:hAnsi="等线"/>
      <w:b/>
      <w:bCs/>
      <w:kern w:val="2"/>
      <w:sz w:val="32"/>
      <w:szCs w:val="32"/>
    </w:rPr>
  </w:style>
  <w:style w:type="paragraph" w:customStyle="1" w:styleId="TAH">
    <w:name w:val="TAH"/>
    <w:basedOn w:val="TAC"/>
    <w:link w:val="TAHCar"/>
    <w:qFormat/>
    <w:rPr>
      <w:b/>
    </w:rPr>
  </w:style>
  <w:style w:type="paragraph" w:customStyle="1" w:styleId="TAC">
    <w:name w:val="TAC"/>
    <w:basedOn w:val="afff6"/>
    <w:link w:val="TACChar"/>
    <w:qFormat/>
    <w:pPr>
      <w:keepNext/>
      <w:keepLines/>
      <w:widowControl/>
      <w:jc w:val="center"/>
    </w:pPr>
    <w:rPr>
      <w:rFonts w:ascii="Arial" w:eastAsiaTheme="minorEastAsia" w:hAnsi="Arial"/>
      <w:kern w:val="0"/>
      <w:sz w:val="18"/>
      <w:szCs w:val="20"/>
      <w:lang w:val="zh-CN" w:eastAsia="en-US"/>
    </w:rPr>
  </w:style>
  <w:style w:type="paragraph" w:customStyle="1" w:styleId="TH">
    <w:name w:val="TH"/>
    <w:basedOn w:val="afff6"/>
    <w:link w:val="THChar"/>
    <w:qFormat/>
    <w:pPr>
      <w:keepNext/>
      <w:keepLines/>
      <w:widowControl/>
      <w:spacing w:before="60" w:after="180"/>
      <w:jc w:val="center"/>
    </w:pPr>
    <w:rPr>
      <w:rFonts w:ascii="Arial" w:eastAsiaTheme="minorEastAsia" w:hAnsi="Arial"/>
      <w:b/>
      <w:kern w:val="0"/>
      <w:sz w:val="20"/>
      <w:szCs w:val="20"/>
      <w:lang w:val="zh-CN" w:eastAsia="en-US"/>
    </w:rPr>
  </w:style>
  <w:style w:type="character" w:customStyle="1" w:styleId="THChar">
    <w:name w:val="TH Char"/>
    <w:link w:val="TH"/>
    <w:qFormat/>
    <w:rPr>
      <w:rFonts w:ascii="Arial" w:hAnsi="Arial" w:cs="Times New Roman"/>
      <w:b/>
      <w:kern w:val="0"/>
      <w:sz w:val="20"/>
      <w:szCs w:val="20"/>
      <w:lang w:val="zh-CN" w:eastAsia="en-US"/>
    </w:rPr>
  </w:style>
  <w:style w:type="character" w:customStyle="1" w:styleId="TACChar">
    <w:name w:val="TAC Char"/>
    <w:link w:val="TAC"/>
    <w:qFormat/>
    <w:locked/>
    <w:rPr>
      <w:rFonts w:ascii="Arial" w:hAnsi="Arial" w:cs="Times New Roman"/>
      <w:kern w:val="0"/>
      <w:sz w:val="18"/>
      <w:szCs w:val="20"/>
      <w:lang w:val="zh-CN" w:eastAsia="en-US"/>
    </w:rPr>
  </w:style>
  <w:style w:type="character" w:customStyle="1" w:styleId="TAHCar">
    <w:name w:val="TAH Car"/>
    <w:link w:val="TAH"/>
    <w:qFormat/>
    <w:rPr>
      <w:rFonts w:ascii="Arial" w:hAnsi="Arial" w:cs="Times New Roman"/>
      <w:b/>
      <w:kern w:val="0"/>
      <w:sz w:val="18"/>
      <w:szCs w:val="20"/>
      <w:lang w:val="zh-CN" w:eastAsia="en-US"/>
    </w:rPr>
  </w:style>
  <w:style w:type="paragraph" w:customStyle="1" w:styleId="SWAN">
    <w:name w:val="SWAN三级标题"/>
    <w:basedOn w:val="afff6"/>
    <w:link w:val="SWANChar"/>
    <w:qFormat/>
    <w:pPr>
      <w:keepNext/>
      <w:keepLines/>
      <w:widowControl/>
      <w:spacing w:beforeLines="50" w:afterLines="50"/>
      <w:outlineLvl w:val="2"/>
    </w:pPr>
    <w:rPr>
      <w:rFonts w:ascii="Arial" w:eastAsia="黑体" w:hAnsi="Arial"/>
      <w:b/>
      <w:kern w:val="44"/>
      <w:szCs w:val="30"/>
    </w:rPr>
  </w:style>
  <w:style w:type="character" w:customStyle="1" w:styleId="SWANChar">
    <w:name w:val="SWAN三级标题 Char"/>
    <w:link w:val="SWAN"/>
    <w:qFormat/>
    <w:rPr>
      <w:rFonts w:ascii="Arial" w:eastAsia="黑体" w:hAnsi="Arial" w:cs="Times New Roman"/>
      <w:b/>
      <w:kern w:val="44"/>
      <w:sz w:val="28"/>
      <w:szCs w:val="30"/>
    </w:rPr>
  </w:style>
  <w:style w:type="paragraph" w:customStyle="1" w:styleId="B1">
    <w:name w:val="B1"/>
    <w:basedOn w:val="afffffb"/>
    <w:link w:val="B1Char1"/>
    <w:qFormat/>
    <w:pPr>
      <w:widowControl/>
      <w:spacing w:afterLines="50"/>
      <w:ind w:left="568" w:firstLineChars="200" w:hanging="284"/>
      <w:contextualSpacing w:val="0"/>
    </w:pPr>
    <w:rPr>
      <w:color w:val="000000"/>
      <w:kern w:val="0"/>
      <w:lang w:val="en-GB" w:eastAsia="en-US"/>
    </w:rPr>
  </w:style>
  <w:style w:type="character" w:customStyle="1" w:styleId="B1Char1">
    <w:name w:val="B1 Char1"/>
    <w:link w:val="B1"/>
    <w:qFormat/>
    <w:rPr>
      <w:rFonts w:ascii="Times New Roman" w:eastAsia="宋体" w:hAnsi="Times New Roman" w:cs="Times New Roman"/>
      <w:color w:val="000000"/>
      <w:kern w:val="0"/>
      <w:sz w:val="24"/>
      <w:szCs w:val="24"/>
      <w:lang w:val="en-GB" w:eastAsia="en-US"/>
    </w:rPr>
  </w:style>
  <w:style w:type="character" w:customStyle="1" w:styleId="2f2">
    <w:name w:val="标题 字符2"/>
    <w:basedOn w:val="afff7"/>
    <w:link w:val="affffff2"/>
    <w:qFormat/>
    <w:locked/>
    <w:rPr>
      <w:rFonts w:ascii="Cambria" w:eastAsia="微软雅黑" w:hAnsi="Cambria" w:cs="Times New Roman"/>
      <w:b/>
      <w:bCs/>
      <w:sz w:val="32"/>
      <w:szCs w:val="32"/>
      <w:lang w:val="zh-CN" w:eastAsia="zh-CN"/>
    </w:rPr>
  </w:style>
  <w:style w:type="character" w:customStyle="1" w:styleId="Char11">
    <w:name w:val="标题 Char1"/>
    <w:basedOn w:val="afff7"/>
    <w:qFormat/>
    <w:rPr>
      <w:rFonts w:asciiTheme="majorHAnsi" w:eastAsia="宋体" w:hAnsiTheme="majorHAnsi" w:cstheme="majorBidi"/>
      <w:b/>
      <w:bCs/>
      <w:sz w:val="32"/>
      <w:szCs w:val="32"/>
    </w:rPr>
  </w:style>
  <w:style w:type="character" w:customStyle="1" w:styleId="Char12">
    <w:name w:val="正文文本 Char1"/>
    <w:basedOn w:val="afff7"/>
    <w:link w:val="afffffffc"/>
    <w:qFormat/>
    <w:rPr>
      <w:rFonts w:ascii="Times New Roman" w:eastAsia="宋体" w:hAnsi="Times New Roman" w:cs="Times New Roman"/>
      <w:sz w:val="28"/>
      <w:szCs w:val="24"/>
    </w:rPr>
  </w:style>
  <w:style w:type="paragraph" w:customStyle="1" w:styleId="afffffffc">
    <w:name w:val="报告正文"/>
    <w:basedOn w:val="afff6"/>
    <w:link w:val="Char12"/>
    <w:qFormat/>
    <w:pPr>
      <w:snapToGrid w:val="0"/>
      <w:spacing w:before="60" w:after="60"/>
      <w:ind w:firstLineChars="200" w:firstLine="200"/>
    </w:pPr>
  </w:style>
  <w:style w:type="paragraph" w:customStyle="1" w:styleId="afffffffd">
    <w:name w:val="表格正文"/>
    <w:basedOn w:val="affff4"/>
    <w:link w:val="afffffffe"/>
    <w:qFormat/>
    <w:pPr>
      <w:widowControl w:val="0"/>
      <w:ind w:firstLine="0"/>
      <w:jc w:val="center"/>
    </w:pPr>
    <w:rPr>
      <w:kern w:val="2"/>
      <w:szCs w:val="24"/>
    </w:rPr>
  </w:style>
  <w:style w:type="character" w:customStyle="1" w:styleId="NormalIndentCharChar">
    <w:name w:val="Normal Indent Char Char"/>
    <w:uiPriority w:val="99"/>
    <w:qFormat/>
    <w:rPr>
      <w:rFonts w:eastAsia="仿宋"/>
    </w:rPr>
  </w:style>
  <w:style w:type="character" w:customStyle="1" w:styleId="afffffffe">
    <w:name w:val="表格正文 字符"/>
    <w:basedOn w:val="afff7"/>
    <w:link w:val="afffffffd"/>
    <w:qFormat/>
    <w:rPr>
      <w:rFonts w:ascii="Times New Roman" w:eastAsia="宋体" w:hAnsi="Times New Roman" w:cs="Times New Roman"/>
      <w:sz w:val="24"/>
      <w:szCs w:val="24"/>
    </w:rPr>
  </w:style>
  <w:style w:type="paragraph" w:styleId="affffffff">
    <w:name w:val="Quote"/>
    <w:basedOn w:val="afff6"/>
    <w:next w:val="afff6"/>
    <w:link w:val="affffffff0"/>
    <w:uiPriority w:val="29"/>
    <w:qFormat/>
    <w:pPr>
      <w:spacing w:before="200" w:after="160"/>
      <w:ind w:left="864" w:right="864"/>
      <w:jc w:val="center"/>
    </w:pPr>
    <w:rPr>
      <w:rFonts w:asciiTheme="minorHAnsi" w:eastAsia="仿宋" w:hAnsiTheme="minorHAnsi" w:cstheme="minorBidi"/>
      <w:i/>
      <w:iCs/>
      <w:color w:val="404040" w:themeColor="text1" w:themeTint="BF"/>
      <w:sz w:val="21"/>
      <w:szCs w:val="22"/>
    </w:rPr>
  </w:style>
  <w:style w:type="character" w:customStyle="1" w:styleId="affffffff0">
    <w:name w:val="引用 字符"/>
    <w:basedOn w:val="afff7"/>
    <w:link w:val="affffffff"/>
    <w:qFormat/>
    <w:rPr>
      <w:rFonts w:eastAsia="仿宋"/>
      <w:i/>
      <w:iCs/>
      <w:color w:val="404040" w:themeColor="text1" w:themeTint="BF"/>
    </w:rPr>
  </w:style>
  <w:style w:type="paragraph" w:customStyle="1" w:styleId="affffffff1">
    <w:name w:val="段"/>
    <w:link w:val="Char3"/>
    <w:uiPriority w:val="99"/>
    <w:qFormat/>
    <w:pPr>
      <w:tabs>
        <w:tab w:val="center" w:pos="4201"/>
        <w:tab w:val="right" w:leader="dot" w:pos="9298"/>
      </w:tabs>
      <w:autoSpaceDE w:val="0"/>
      <w:autoSpaceDN w:val="0"/>
      <w:ind w:firstLineChars="200" w:firstLine="420"/>
      <w:jc w:val="both"/>
    </w:pPr>
    <w:rPr>
      <w:rFonts w:ascii="宋体" w:eastAsiaTheme="minorEastAsia" w:hAnsiTheme="minorHAnsi" w:cstheme="minorBidi"/>
      <w:kern w:val="2"/>
      <w:sz w:val="21"/>
      <w:szCs w:val="22"/>
    </w:rPr>
  </w:style>
  <w:style w:type="paragraph" w:customStyle="1" w:styleId="a2">
    <w:name w:val="正文表标题"/>
    <w:next w:val="affffffff1"/>
    <w:link w:val="Char4"/>
    <w:qFormat/>
    <w:pPr>
      <w:numPr>
        <w:numId w:val="5"/>
      </w:numPr>
      <w:tabs>
        <w:tab w:val="left" w:pos="360"/>
      </w:tabs>
      <w:spacing w:beforeLines="50" w:afterLines="50"/>
      <w:jc w:val="center"/>
    </w:pPr>
    <w:rPr>
      <w:rFonts w:ascii="黑体" w:eastAsia="黑体"/>
      <w:sz w:val="21"/>
    </w:rPr>
  </w:style>
  <w:style w:type="paragraph" w:customStyle="1" w:styleId="Default">
    <w:name w:val="Default"/>
    <w:link w:val="DefaultChar"/>
    <w:qFormat/>
    <w:pPr>
      <w:widowControl w:val="0"/>
      <w:autoSpaceDE w:val="0"/>
      <w:autoSpaceDN w:val="0"/>
      <w:adjustRightInd w:val="0"/>
    </w:pPr>
    <w:rPr>
      <w:rFonts w:eastAsiaTheme="minorEastAsia"/>
      <w:color w:val="000000"/>
      <w:sz w:val="24"/>
      <w:szCs w:val="24"/>
    </w:rPr>
  </w:style>
  <w:style w:type="paragraph" w:customStyle="1" w:styleId="112">
    <w:name w:val="样式112"/>
    <w:basedOn w:val="afff6"/>
    <w:link w:val="112Char"/>
    <w:qFormat/>
    <w:pPr>
      <w:spacing w:line="288" w:lineRule="auto"/>
      <w:ind w:firstLine="482"/>
    </w:pPr>
    <w:rPr>
      <w:rFonts w:ascii="FangSong_GB2312" w:eastAsia="FangSong_GB2312" w:hAnsi="宋体"/>
      <w:color w:val="000000"/>
      <w:kern w:val="15"/>
      <w:szCs w:val="28"/>
    </w:rPr>
  </w:style>
  <w:style w:type="character" w:customStyle="1" w:styleId="112Char">
    <w:name w:val="样式112 Char"/>
    <w:link w:val="112"/>
    <w:qFormat/>
    <w:rPr>
      <w:rFonts w:ascii="FangSong_GB2312" w:eastAsia="FangSong_GB2312" w:hAnsi="宋体" w:cs="Times New Roman"/>
      <w:color w:val="000000"/>
      <w:kern w:val="15"/>
      <w:sz w:val="28"/>
      <w:szCs w:val="28"/>
    </w:rPr>
  </w:style>
  <w:style w:type="character" w:customStyle="1" w:styleId="2Char1">
    <w:name w:val="正文文本缩进 2 Char1"/>
    <w:basedOn w:val="afff7"/>
    <w:qFormat/>
    <w:rPr>
      <w:rFonts w:ascii="Times New Roman" w:eastAsia="宋体" w:hAnsi="Times New Roman" w:cs="Times New Roman"/>
      <w:sz w:val="28"/>
      <w:szCs w:val="24"/>
    </w:rPr>
  </w:style>
  <w:style w:type="character" w:customStyle="1" w:styleId="Char13">
    <w:name w:val="页脚 Char1"/>
    <w:basedOn w:val="afff7"/>
    <w:qFormat/>
    <w:rPr>
      <w:rFonts w:ascii="Times New Roman" w:eastAsia="宋体" w:hAnsi="Times New Roman" w:cs="Times New Roman"/>
      <w:sz w:val="18"/>
      <w:szCs w:val="18"/>
    </w:rPr>
  </w:style>
  <w:style w:type="character" w:customStyle="1" w:styleId="Char14">
    <w:name w:val="页眉 Char1"/>
    <w:basedOn w:val="afff7"/>
    <w:qFormat/>
    <w:rPr>
      <w:rFonts w:ascii="Times New Roman" w:eastAsia="宋体" w:hAnsi="Times New Roman" w:cs="Times New Roman"/>
      <w:sz w:val="18"/>
      <w:szCs w:val="18"/>
    </w:rPr>
  </w:style>
  <w:style w:type="character" w:customStyle="1" w:styleId="Char15">
    <w:name w:val="日期 Char1"/>
    <w:basedOn w:val="afff7"/>
    <w:qFormat/>
    <w:rPr>
      <w:rFonts w:ascii="Times New Roman" w:eastAsia="宋体" w:hAnsi="Times New Roman" w:cs="Times New Roman"/>
      <w:sz w:val="28"/>
      <w:szCs w:val="24"/>
    </w:rPr>
  </w:style>
  <w:style w:type="character" w:customStyle="1" w:styleId="bjh-p">
    <w:name w:val="bjh-p"/>
    <w:qFormat/>
  </w:style>
  <w:style w:type="paragraph" w:customStyle="1" w:styleId="1Char1">
    <w:name w:val="1 Char"/>
    <w:basedOn w:val="afff6"/>
    <w:qFormat/>
    <w:rPr>
      <w:sz w:val="21"/>
      <w:szCs w:val="20"/>
    </w:rPr>
  </w:style>
  <w:style w:type="paragraph" w:customStyle="1" w:styleId="Title1">
    <w:name w:val="Title1"/>
    <w:qFormat/>
    <w:pPr>
      <w:jc w:val="center"/>
    </w:pPr>
    <w:rPr>
      <w:rFonts w:ascii="Calibri" w:eastAsia="黑体" w:hAnsi="Calibri"/>
      <w:kern w:val="2"/>
      <w:sz w:val="44"/>
      <w:szCs w:val="22"/>
    </w:rPr>
  </w:style>
  <w:style w:type="character" w:customStyle="1" w:styleId="affffffff2">
    <w:name w:val="正文文本 字符"/>
    <w:qFormat/>
    <w:rPr>
      <w:rFonts w:ascii="宋体" w:hAnsi="宋体"/>
      <w:sz w:val="24"/>
    </w:rPr>
  </w:style>
  <w:style w:type="character" w:customStyle="1" w:styleId="affffffff3">
    <w:name w:val="页脚 字符"/>
    <w:qFormat/>
    <w:rPr>
      <w:rFonts w:ascii="Calibri" w:eastAsia="宋体" w:hAnsi="Calibri" w:cs="Times New Roman"/>
      <w:sz w:val="18"/>
      <w:szCs w:val="18"/>
    </w:rPr>
  </w:style>
  <w:style w:type="character" w:customStyle="1" w:styleId="Char16">
    <w:name w:val="批注框文本 Char1"/>
    <w:qFormat/>
    <w:rPr>
      <w:rFonts w:ascii="Times New Roman" w:eastAsia="宋体" w:hAnsi="Times New Roman" w:cs="Times New Roman"/>
      <w:sz w:val="18"/>
      <w:szCs w:val="18"/>
    </w:rPr>
  </w:style>
  <w:style w:type="character" w:customStyle="1" w:styleId="affffffff4">
    <w:name w:val="批注文字 字符"/>
    <w:uiPriority w:val="99"/>
    <w:qFormat/>
    <w:rPr>
      <w:rFonts w:ascii="Times New Roman" w:eastAsia="宋体" w:hAnsi="Times New Roman" w:cs="Times New Roman"/>
      <w:sz w:val="28"/>
      <w:szCs w:val="24"/>
    </w:rPr>
  </w:style>
  <w:style w:type="character" w:customStyle="1" w:styleId="flname">
    <w:name w:val="flname"/>
    <w:qFormat/>
  </w:style>
  <w:style w:type="character" w:styleId="affffffff5">
    <w:name w:val="Placeholder Text"/>
    <w:basedOn w:val="afff7"/>
    <w:uiPriority w:val="99"/>
    <w:qFormat/>
    <w:rPr>
      <w:color w:val="808080"/>
    </w:rPr>
  </w:style>
  <w:style w:type="paragraph" w:customStyle="1" w:styleId="font5">
    <w:name w:val="font5"/>
    <w:basedOn w:val="afff6"/>
    <w:qFormat/>
    <w:pPr>
      <w:widowControl/>
      <w:spacing w:before="100" w:beforeAutospacing="1" w:after="100" w:afterAutospacing="1"/>
    </w:pPr>
    <w:rPr>
      <w:rFonts w:ascii="宋体" w:hAnsi="宋体" w:cs="宋体"/>
      <w:kern w:val="0"/>
      <w:sz w:val="18"/>
      <w:szCs w:val="18"/>
    </w:rPr>
  </w:style>
  <w:style w:type="paragraph" w:customStyle="1" w:styleId="xl66">
    <w:name w:val="xl66"/>
    <w:basedOn w:val="afff6"/>
    <w:qFormat/>
    <w:pPr>
      <w:widowControl/>
      <w:spacing w:before="100" w:beforeAutospacing="1" w:after="100" w:afterAutospacing="1"/>
      <w:jc w:val="center"/>
    </w:pPr>
    <w:rPr>
      <w:rFonts w:ascii="宋体" w:hAnsi="宋体" w:cs="宋体"/>
      <w:kern w:val="0"/>
    </w:rPr>
  </w:style>
  <w:style w:type="paragraph" w:customStyle="1" w:styleId="xl67">
    <w:name w:val="xl67"/>
    <w:basedOn w:val="afff6"/>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hAnsi="宋体" w:cs="宋体"/>
      <w:kern w:val="0"/>
    </w:rPr>
  </w:style>
  <w:style w:type="paragraph" w:customStyle="1" w:styleId="xl68">
    <w:name w:val="xl68"/>
    <w:basedOn w:val="afff6"/>
    <w:qFormat/>
    <w:pPr>
      <w:widowControl/>
      <w:pBdr>
        <w:top w:val="single" w:sz="4" w:space="0" w:color="000000"/>
        <w:left w:val="single" w:sz="4" w:space="0" w:color="000000"/>
        <w:bottom w:val="single" w:sz="4" w:space="0" w:color="000000"/>
      </w:pBdr>
      <w:spacing w:before="100" w:beforeAutospacing="1" w:after="100" w:afterAutospacing="1"/>
      <w:jc w:val="center"/>
    </w:pPr>
    <w:rPr>
      <w:rFonts w:ascii="宋体" w:hAnsi="宋体" w:cs="宋体"/>
      <w:kern w:val="0"/>
    </w:rPr>
  </w:style>
  <w:style w:type="paragraph" w:customStyle="1" w:styleId="xl69">
    <w:name w:val="xl69"/>
    <w:basedOn w:val="afff6"/>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rPr>
  </w:style>
  <w:style w:type="paragraph" w:customStyle="1" w:styleId="xl70">
    <w:name w:val="xl70"/>
    <w:basedOn w:val="afff6"/>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宋体" w:hAnsi="宋体" w:cs="宋体"/>
      <w:kern w:val="0"/>
    </w:rPr>
  </w:style>
  <w:style w:type="paragraph" w:customStyle="1" w:styleId="xl71">
    <w:name w:val="xl71"/>
    <w:basedOn w:val="afff6"/>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宋体" w:hAnsi="宋体" w:cs="宋体"/>
      <w:kern w:val="0"/>
    </w:rPr>
  </w:style>
  <w:style w:type="paragraph" w:customStyle="1" w:styleId="xl72">
    <w:name w:val="xl72"/>
    <w:basedOn w:val="afff6"/>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宋体" w:hAnsi="宋体" w:cs="宋体"/>
      <w:kern w:val="0"/>
    </w:rPr>
  </w:style>
  <w:style w:type="paragraph" w:customStyle="1" w:styleId="xl73">
    <w:name w:val="xl73"/>
    <w:basedOn w:val="afff6"/>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hAnsi="宋体" w:cs="宋体"/>
      <w:kern w:val="0"/>
    </w:rPr>
  </w:style>
  <w:style w:type="paragraph" w:customStyle="1" w:styleId="xl65">
    <w:name w:val="xl65"/>
    <w:basedOn w:val="afff6"/>
    <w:qFormat/>
    <w:pPr>
      <w:widowControl/>
      <w:spacing w:before="100" w:beforeAutospacing="1" w:after="100" w:afterAutospacing="1"/>
      <w:jc w:val="center"/>
    </w:pPr>
    <w:rPr>
      <w:rFonts w:ascii="宋体" w:hAnsi="宋体" w:cs="宋体"/>
      <w:kern w:val="0"/>
    </w:rPr>
  </w:style>
  <w:style w:type="character" w:customStyle="1" w:styleId="afffffffa">
    <w:name w:val="无间隔 字符"/>
    <w:basedOn w:val="afff7"/>
    <w:link w:val="afffffff9"/>
    <w:qFormat/>
    <w:rPr>
      <w:rFonts w:ascii="Times New Roman" w:eastAsia="宋体" w:hAnsi="Times New Roman" w:cs="Times New Roman"/>
      <w:kern w:val="0"/>
      <w:sz w:val="28"/>
      <w:szCs w:val="28"/>
    </w:rPr>
  </w:style>
  <w:style w:type="paragraph" w:customStyle="1" w:styleId="Affffffff6">
    <w:name w:val="正文 A"/>
    <w:qFormat/>
    <w:pPr>
      <w:widowControl w:val="0"/>
      <w:ind w:firstLineChars="202" w:firstLine="202"/>
      <w:jc w:val="both"/>
    </w:pPr>
    <w:rPr>
      <w:rFonts w:ascii="Arial Unicode MS" w:eastAsia="Arial Unicode MS" w:hAnsi="Arial Unicode MS" w:cs="Arial Unicode MS" w:hint="eastAsia"/>
      <w:color w:val="000000"/>
      <w:kern w:val="2"/>
      <w:sz w:val="28"/>
      <w:szCs w:val="28"/>
      <w:u w:color="000000"/>
    </w:rPr>
  </w:style>
  <w:style w:type="paragraph" w:customStyle="1" w:styleId="2fb">
    <w:name w:val="样式2"/>
    <w:basedOn w:val="50"/>
    <w:link w:val="2Char"/>
    <w:qFormat/>
    <w:pPr>
      <w:widowControl/>
      <w:ind w:firstLineChars="202" w:firstLine="202"/>
    </w:pPr>
  </w:style>
  <w:style w:type="character" w:customStyle="1" w:styleId="2Char">
    <w:name w:val="样式2 Char"/>
    <w:link w:val="2fb"/>
    <w:qFormat/>
    <w:rPr>
      <w:rFonts w:ascii="Times New Roman" w:eastAsia="宋体" w:hAnsi="Times New Roman" w:cs="Times New Roman"/>
      <w:b/>
      <w:bCs/>
      <w:sz w:val="24"/>
      <w:szCs w:val="28"/>
    </w:rPr>
  </w:style>
  <w:style w:type="character" w:customStyle="1" w:styleId="topic">
    <w:name w:val="topic"/>
    <w:qFormat/>
  </w:style>
  <w:style w:type="character" w:customStyle="1" w:styleId="bluetxt1">
    <w:name w:val="bluetxt1"/>
    <w:qFormat/>
  </w:style>
  <w:style w:type="character" w:customStyle="1" w:styleId="HTML2">
    <w:name w:val="HTML 预设格式 字符2"/>
    <w:basedOn w:val="afff7"/>
    <w:link w:val="HTML"/>
    <w:qFormat/>
    <w:rPr>
      <w:rFonts w:ascii="宋体" w:eastAsia="宋体" w:hAnsi="宋体" w:cs="宋体"/>
      <w:kern w:val="0"/>
      <w:sz w:val="24"/>
      <w:szCs w:val="24"/>
    </w:rPr>
  </w:style>
  <w:style w:type="character" w:customStyle="1" w:styleId="style51">
    <w:name w:val="style51"/>
    <w:qFormat/>
    <w:rPr>
      <w:rFonts w:ascii="微软雅黑" w:eastAsia="微软雅黑" w:hAnsi="微软雅黑" w:hint="eastAsia"/>
      <w:color w:val="000000"/>
      <w:sz w:val="30"/>
      <w:szCs w:val="30"/>
    </w:rPr>
  </w:style>
  <w:style w:type="paragraph" w:customStyle="1" w:styleId="1f5">
    <w:name w:val="标题1"/>
    <w:basedOn w:val="afff6"/>
    <w:next w:val="afff6"/>
    <w:uiPriority w:val="10"/>
    <w:qFormat/>
    <w:pPr>
      <w:widowControl/>
      <w:spacing w:before="240" w:after="60"/>
      <w:ind w:firstLineChars="202" w:firstLine="202"/>
      <w:jc w:val="center"/>
      <w:outlineLvl w:val="0"/>
    </w:pPr>
    <w:rPr>
      <w:rFonts w:ascii="Calibri Light" w:hAnsi="Calibri Light"/>
      <w:b/>
      <w:bCs/>
      <w:sz w:val="32"/>
      <w:szCs w:val="32"/>
    </w:rPr>
  </w:style>
  <w:style w:type="paragraph" w:customStyle="1" w:styleId="1f6">
    <w:name w:val="题注1"/>
    <w:basedOn w:val="afff6"/>
    <w:next w:val="afff6"/>
    <w:uiPriority w:val="35"/>
    <w:unhideWhenUsed/>
    <w:qFormat/>
    <w:pPr>
      <w:widowControl/>
      <w:ind w:firstLineChars="202" w:firstLine="202"/>
      <w:jc w:val="center"/>
    </w:pPr>
    <w:rPr>
      <w:rFonts w:eastAsia="黑体"/>
      <w:sz w:val="30"/>
      <w:szCs w:val="20"/>
    </w:rPr>
  </w:style>
  <w:style w:type="table" w:customStyle="1" w:styleId="58">
    <w:name w:val="网格型5"/>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7">
    <w:name w:val="网格型1"/>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c">
    <w:name w:val="网格型2"/>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7">
    <w:name w:val="表编号"/>
    <w:basedOn w:val="afff6"/>
    <w:link w:val="Char5"/>
    <w:qFormat/>
    <w:pPr>
      <w:widowControl/>
      <w:ind w:left="1800" w:firstLineChars="202" w:firstLine="1134"/>
      <w:jc w:val="center"/>
    </w:pPr>
    <w:rPr>
      <w:szCs w:val="20"/>
    </w:rPr>
  </w:style>
  <w:style w:type="character" w:customStyle="1" w:styleId="Char5">
    <w:name w:val="表编号 Char"/>
    <w:link w:val="affffffff7"/>
    <w:qFormat/>
    <w:rPr>
      <w:rFonts w:ascii="Times New Roman" w:eastAsia="宋体" w:hAnsi="Times New Roman" w:cs="Times New Roman"/>
      <w:sz w:val="24"/>
      <w:szCs w:val="20"/>
    </w:rPr>
  </w:style>
  <w:style w:type="paragraph" w:customStyle="1" w:styleId="affffffff8">
    <w:name w:val="正文有缩进"/>
    <w:basedOn w:val="afff6"/>
    <w:qFormat/>
    <w:pPr>
      <w:widowControl/>
      <w:ind w:firstLineChars="202" w:firstLine="566"/>
    </w:pPr>
    <w:rPr>
      <w:rFonts w:ascii="Calibri" w:hAnsi="Calibri"/>
      <w:kern w:val="0"/>
      <w:szCs w:val="28"/>
      <w:lang w:bidi="en-US"/>
    </w:rPr>
  </w:style>
  <w:style w:type="paragraph" w:customStyle="1" w:styleId="1f8">
    <w:name w:val="正文1"/>
    <w:basedOn w:val="afff6"/>
    <w:uiPriority w:val="99"/>
    <w:qFormat/>
    <w:pPr>
      <w:widowControl/>
      <w:spacing w:before="120"/>
      <w:ind w:firstLineChars="187" w:firstLine="598"/>
    </w:pPr>
    <w:rPr>
      <w:rFonts w:ascii="仿宋" w:eastAsia="仿宋" w:hAnsi="仿宋" w:cs="仿宋"/>
      <w:sz w:val="32"/>
      <w:szCs w:val="32"/>
    </w:rPr>
  </w:style>
  <w:style w:type="table" w:customStyle="1" w:styleId="510">
    <w:name w:val="网格型51"/>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3">
    <w:name w:val="网格型3"/>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
    <w:name w:val="网格型4"/>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网格型6"/>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21">
    <w:name w:val="页眉 Char2"/>
    <w:qFormat/>
    <w:rPr>
      <w:sz w:val="18"/>
      <w:szCs w:val="18"/>
    </w:rPr>
  </w:style>
  <w:style w:type="character" w:customStyle="1" w:styleId="1f9">
    <w:name w:val="标题 1 字符"/>
    <w:uiPriority w:val="9"/>
    <w:qFormat/>
    <w:rPr>
      <w:b/>
      <w:bCs/>
      <w:kern w:val="44"/>
      <w:sz w:val="44"/>
      <w:szCs w:val="44"/>
    </w:rPr>
  </w:style>
  <w:style w:type="character" w:customStyle="1" w:styleId="2fd">
    <w:name w:val="标题 2 字符"/>
    <w:uiPriority w:val="9"/>
    <w:semiHidden/>
    <w:qFormat/>
    <w:rPr>
      <w:rFonts w:ascii="等线 Light" w:eastAsia="等线 Light" w:hAnsi="等线 Light" w:cs="Times New Roman"/>
      <w:b/>
      <w:bCs/>
      <w:sz w:val="32"/>
      <w:szCs w:val="32"/>
    </w:rPr>
  </w:style>
  <w:style w:type="character" w:customStyle="1" w:styleId="4a">
    <w:name w:val="标题 4 字符"/>
    <w:uiPriority w:val="9"/>
    <w:semiHidden/>
    <w:qFormat/>
    <w:rPr>
      <w:rFonts w:ascii="等线 Light" w:eastAsia="等线 Light" w:hAnsi="等线 Light" w:cs="Times New Roman"/>
      <w:b/>
      <w:bCs/>
      <w:sz w:val="28"/>
      <w:szCs w:val="28"/>
    </w:rPr>
  </w:style>
  <w:style w:type="character" w:customStyle="1" w:styleId="59">
    <w:name w:val="标题 5 字符"/>
    <w:uiPriority w:val="9"/>
    <w:semiHidden/>
    <w:qFormat/>
    <w:rPr>
      <w:b/>
      <w:bCs/>
      <w:sz w:val="28"/>
      <w:szCs w:val="28"/>
    </w:rPr>
  </w:style>
  <w:style w:type="character" w:customStyle="1" w:styleId="affffffff9">
    <w:name w:val="批注主题 字符"/>
    <w:uiPriority w:val="99"/>
    <w:semiHidden/>
    <w:qFormat/>
    <w:rPr>
      <w:b/>
      <w:bCs/>
    </w:rPr>
  </w:style>
  <w:style w:type="character" w:customStyle="1" w:styleId="affffffffa">
    <w:name w:val="正文文本缩进 字符"/>
    <w:qFormat/>
  </w:style>
  <w:style w:type="character" w:customStyle="1" w:styleId="affffffffb">
    <w:name w:val="批注框文本 字符"/>
    <w:uiPriority w:val="99"/>
    <w:semiHidden/>
    <w:qFormat/>
    <w:rPr>
      <w:sz w:val="18"/>
      <w:szCs w:val="18"/>
    </w:rPr>
  </w:style>
  <w:style w:type="character" w:customStyle="1" w:styleId="affffffffc">
    <w:name w:val="日期 字符"/>
    <w:uiPriority w:val="99"/>
    <w:semiHidden/>
    <w:qFormat/>
  </w:style>
  <w:style w:type="table" w:customStyle="1" w:styleId="74">
    <w:name w:val="网格型7"/>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7">
    <w:name w:val="列出段落 Char1"/>
    <w:qFormat/>
    <w:rPr>
      <w:rFonts w:ascii="Calibri" w:eastAsia="宋体" w:hAnsi="Calibri" w:cs="Times New Roman"/>
    </w:rPr>
  </w:style>
  <w:style w:type="character" w:customStyle="1" w:styleId="2Char10">
    <w:name w:val="标题 2 Char1"/>
    <w:qFormat/>
    <w:rPr>
      <w:rFonts w:ascii="Arial" w:eastAsia="黑体" w:hAnsi="Arial" w:cs="Times New Roman"/>
      <w:b/>
      <w:bCs/>
      <w:sz w:val="32"/>
      <w:szCs w:val="32"/>
    </w:rPr>
  </w:style>
  <w:style w:type="character" w:customStyle="1" w:styleId="5Char1">
    <w:name w:val="标题 5 Char1"/>
    <w:qFormat/>
    <w:rPr>
      <w:rFonts w:ascii="Times New Roman" w:eastAsia="宋体" w:hAnsi="Times New Roman" w:cs="Times New Roman"/>
      <w:b/>
      <w:bCs/>
      <w:sz w:val="28"/>
      <w:szCs w:val="28"/>
    </w:rPr>
  </w:style>
  <w:style w:type="character" w:customStyle="1" w:styleId="HTML4">
    <w:name w:val="HTML 预设格式 字符"/>
    <w:uiPriority w:val="99"/>
    <w:semiHidden/>
    <w:qFormat/>
    <w:rPr>
      <w:rFonts w:ascii="Courier New" w:hAnsi="Courier New" w:cs="Courier New"/>
      <w:sz w:val="20"/>
      <w:szCs w:val="20"/>
    </w:rPr>
  </w:style>
  <w:style w:type="character" w:customStyle="1" w:styleId="HTMLChar1">
    <w:name w:val="HTML 预设格式 Char1"/>
    <w:qFormat/>
    <w:rPr>
      <w:rFonts w:ascii="宋体" w:eastAsia="宋体" w:hAnsi="宋体" w:cs="宋体"/>
      <w:kern w:val="0"/>
      <w:sz w:val="24"/>
      <w:szCs w:val="24"/>
    </w:rPr>
  </w:style>
  <w:style w:type="character" w:customStyle="1" w:styleId="Char22">
    <w:name w:val="标题 Char2"/>
    <w:qFormat/>
    <w:rPr>
      <w:rFonts w:ascii="Calibri Light" w:eastAsia="宋体" w:hAnsi="Calibri Light" w:cs="Times New Roman"/>
      <w:b/>
      <w:bCs/>
      <w:sz w:val="32"/>
      <w:szCs w:val="32"/>
    </w:rPr>
  </w:style>
  <w:style w:type="table" w:customStyle="1" w:styleId="520">
    <w:name w:val="网格型52"/>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网格型12"/>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网格型22"/>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8">
    <w:name w:val="批注主题 Char1"/>
    <w:qFormat/>
    <w:rPr>
      <w:b/>
      <w:bCs/>
      <w:sz w:val="28"/>
      <w:szCs w:val="24"/>
    </w:rPr>
  </w:style>
  <w:style w:type="character" w:customStyle="1" w:styleId="Char19">
    <w:name w:val="正文文本缩进 Char1"/>
    <w:qFormat/>
    <w:rPr>
      <w:rFonts w:ascii="Times New Roman" w:eastAsia="宋体" w:hAnsi="Times New Roman" w:cs="Times New Roman"/>
      <w:sz w:val="28"/>
      <w:szCs w:val="24"/>
      <w:lang w:val="en-US" w:eastAsia="zh-CN"/>
    </w:rPr>
  </w:style>
  <w:style w:type="table" w:customStyle="1" w:styleId="511">
    <w:name w:val="网格型511"/>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网格型31"/>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网格型111"/>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1"/>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ffd">
    <w:name w:val="标题 字符"/>
    <w:uiPriority w:val="10"/>
    <w:qFormat/>
    <w:rPr>
      <w:rFonts w:ascii="等线 Light" w:eastAsia="等线 Light" w:hAnsi="等线 Light" w:cs="Times New Roman"/>
      <w:b/>
      <w:bCs/>
      <w:sz w:val="32"/>
      <w:szCs w:val="32"/>
    </w:rPr>
  </w:style>
  <w:style w:type="table" w:customStyle="1" w:styleId="410">
    <w:name w:val="网格型41"/>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0">
    <w:name w:val="网格型61"/>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2">
    <w:name w:val="标题 21"/>
    <w:basedOn w:val="afff6"/>
    <w:next w:val="afff6"/>
    <w:uiPriority w:val="1"/>
    <w:unhideWhenUsed/>
    <w:qFormat/>
    <w:pPr>
      <w:keepNext/>
      <w:keepLines/>
      <w:spacing w:before="260" w:after="260" w:line="416" w:lineRule="auto"/>
      <w:outlineLvl w:val="1"/>
    </w:pPr>
    <w:rPr>
      <w:rFonts w:ascii="Calibri Light" w:hAnsi="Calibri Light"/>
      <w:b/>
      <w:bCs/>
      <w:sz w:val="32"/>
      <w:szCs w:val="32"/>
    </w:rPr>
  </w:style>
  <w:style w:type="paragraph" w:customStyle="1" w:styleId="411">
    <w:name w:val="标题 41"/>
    <w:basedOn w:val="afff6"/>
    <w:next w:val="afff6"/>
    <w:unhideWhenUsed/>
    <w:qFormat/>
    <w:pPr>
      <w:keepNext/>
      <w:keepLines/>
      <w:spacing w:before="280" w:after="290" w:line="376" w:lineRule="auto"/>
      <w:outlineLvl w:val="3"/>
    </w:pPr>
    <w:rPr>
      <w:rFonts w:ascii="Calibri Light" w:hAnsi="Calibri Light"/>
      <w:b/>
      <w:bCs/>
      <w:szCs w:val="28"/>
    </w:rPr>
  </w:style>
  <w:style w:type="paragraph" w:customStyle="1" w:styleId="311">
    <w:name w:val="目录 31"/>
    <w:basedOn w:val="afff6"/>
    <w:next w:val="afff6"/>
    <w:uiPriority w:val="39"/>
    <w:unhideWhenUsed/>
    <w:qFormat/>
    <w:pPr>
      <w:widowControl/>
      <w:spacing w:after="100" w:line="276" w:lineRule="auto"/>
      <w:ind w:left="440"/>
    </w:pPr>
    <w:rPr>
      <w:rFonts w:asciiTheme="minorHAnsi" w:eastAsiaTheme="minorEastAsia" w:hAnsiTheme="minorHAnsi" w:cstheme="minorBidi"/>
      <w:kern w:val="0"/>
      <w:sz w:val="22"/>
      <w:szCs w:val="22"/>
    </w:rPr>
  </w:style>
  <w:style w:type="paragraph" w:customStyle="1" w:styleId="1fa">
    <w:name w:val="日期1"/>
    <w:basedOn w:val="afff6"/>
    <w:next w:val="afff6"/>
    <w:uiPriority w:val="99"/>
    <w:qFormat/>
    <w:pPr>
      <w:widowControl/>
      <w:ind w:leftChars="2500" w:left="100" w:firstLineChars="202" w:firstLine="202"/>
    </w:pPr>
    <w:rPr>
      <w:rFonts w:asciiTheme="minorHAnsi" w:eastAsiaTheme="minorEastAsia" w:hAnsiTheme="minorHAnsi" w:cstheme="minorBidi"/>
    </w:rPr>
  </w:style>
  <w:style w:type="paragraph" w:customStyle="1" w:styleId="113">
    <w:name w:val="目录 11"/>
    <w:basedOn w:val="afff6"/>
    <w:next w:val="afff6"/>
    <w:uiPriority w:val="39"/>
    <w:unhideWhenUsed/>
    <w:qFormat/>
    <w:pPr>
      <w:widowControl/>
      <w:spacing w:after="100" w:line="276" w:lineRule="auto"/>
    </w:pPr>
    <w:rPr>
      <w:rFonts w:asciiTheme="minorHAnsi" w:eastAsiaTheme="minorEastAsia" w:hAnsiTheme="minorHAnsi" w:cstheme="minorBidi"/>
      <w:kern w:val="0"/>
      <w:sz w:val="22"/>
      <w:szCs w:val="22"/>
    </w:rPr>
  </w:style>
  <w:style w:type="paragraph" w:customStyle="1" w:styleId="213">
    <w:name w:val="目录 21"/>
    <w:basedOn w:val="afff6"/>
    <w:next w:val="afff6"/>
    <w:uiPriority w:val="39"/>
    <w:unhideWhenUsed/>
    <w:qFormat/>
    <w:pPr>
      <w:widowControl/>
      <w:spacing w:after="100" w:line="276" w:lineRule="auto"/>
      <w:ind w:left="220"/>
    </w:pPr>
    <w:rPr>
      <w:rFonts w:asciiTheme="minorHAnsi" w:eastAsiaTheme="minorEastAsia" w:hAnsiTheme="minorHAnsi" w:cstheme="minorBidi"/>
      <w:kern w:val="0"/>
      <w:sz w:val="22"/>
      <w:szCs w:val="22"/>
    </w:rPr>
  </w:style>
  <w:style w:type="paragraph" w:customStyle="1" w:styleId="1fb">
    <w:name w:val="无间隔1"/>
    <w:link w:val="Char1a"/>
    <w:qFormat/>
    <w:rPr>
      <w:rFonts w:asciiTheme="minorHAnsi" w:eastAsiaTheme="minorEastAsia" w:hAnsiTheme="minorHAnsi" w:cstheme="minorBidi"/>
      <w:sz w:val="22"/>
      <w:szCs w:val="22"/>
    </w:rPr>
  </w:style>
  <w:style w:type="paragraph" w:customStyle="1" w:styleId="214">
    <w:name w:val="列出段落21"/>
    <w:basedOn w:val="afff6"/>
    <w:link w:val="CharChar"/>
    <w:qFormat/>
    <w:pPr>
      <w:widowControl/>
      <w:ind w:firstLineChars="200" w:firstLine="420"/>
    </w:pPr>
    <w:rPr>
      <w:rFonts w:ascii="Calibri" w:hAnsi="Calibri"/>
      <w:sz w:val="21"/>
      <w:szCs w:val="22"/>
    </w:rPr>
  </w:style>
  <w:style w:type="paragraph" w:customStyle="1" w:styleId="CharCharCharCharCharChar1">
    <w:name w:val="Char Char Char Char Char Char1"/>
    <w:basedOn w:val="afff6"/>
    <w:qFormat/>
    <w:pPr>
      <w:widowControl/>
      <w:spacing w:after="160" w:line="240" w:lineRule="exact"/>
      <w:ind w:firstLineChars="202" w:firstLine="202"/>
    </w:pPr>
    <w:rPr>
      <w:rFonts w:ascii="Arial" w:eastAsia="Times New Roman" w:hAnsi="Arial" w:cs="Verdana"/>
      <w:b/>
      <w:kern w:val="0"/>
      <w:lang w:eastAsia="en-US"/>
    </w:rPr>
  </w:style>
  <w:style w:type="paragraph" w:customStyle="1" w:styleId="CharCharCharCharCharCharCharCharCharCharCharCharCharCharChar1Char1">
    <w:name w:val="Char Char Char Char Char Char Char Char Char Char Char Char Char Char Char1 Char1"/>
    <w:basedOn w:val="afff6"/>
    <w:qFormat/>
    <w:pPr>
      <w:widowControl/>
      <w:spacing w:after="160" w:line="240" w:lineRule="exact"/>
      <w:ind w:firstLineChars="202" w:firstLine="202"/>
    </w:pPr>
    <w:rPr>
      <w:rFonts w:ascii="Verdana" w:eastAsia="FangSong_GB2312" w:hAnsi="Verdana"/>
      <w:kern w:val="0"/>
      <w:szCs w:val="20"/>
      <w:lang w:eastAsia="en-US"/>
    </w:rPr>
  </w:style>
  <w:style w:type="character" w:customStyle="1" w:styleId="2Char2">
    <w:name w:val="标题 2 Char2"/>
    <w:basedOn w:val="afff7"/>
    <w:qFormat/>
    <w:rPr>
      <w:rFonts w:asciiTheme="majorHAnsi" w:eastAsiaTheme="majorEastAsia" w:hAnsiTheme="majorHAnsi" w:cstheme="majorBidi"/>
      <w:b/>
      <w:bCs/>
      <w:sz w:val="32"/>
      <w:szCs w:val="32"/>
    </w:rPr>
  </w:style>
  <w:style w:type="character" w:customStyle="1" w:styleId="Char30">
    <w:name w:val="标题 Char3"/>
    <w:basedOn w:val="afff7"/>
    <w:uiPriority w:val="10"/>
    <w:qFormat/>
    <w:rPr>
      <w:rFonts w:asciiTheme="majorHAnsi" w:eastAsia="宋体" w:hAnsiTheme="majorHAnsi" w:cstheme="majorBidi"/>
      <w:b/>
      <w:bCs/>
      <w:sz w:val="32"/>
      <w:szCs w:val="32"/>
    </w:rPr>
  </w:style>
  <w:style w:type="character" w:customStyle="1" w:styleId="4Char2">
    <w:name w:val="标题 4 Char2"/>
    <w:basedOn w:val="afff7"/>
    <w:qFormat/>
    <w:rPr>
      <w:rFonts w:asciiTheme="majorHAnsi" w:eastAsiaTheme="majorEastAsia" w:hAnsiTheme="majorHAnsi" w:cstheme="majorBidi"/>
      <w:b/>
      <w:bCs/>
      <w:sz w:val="28"/>
      <w:szCs w:val="28"/>
    </w:rPr>
  </w:style>
  <w:style w:type="character" w:customStyle="1" w:styleId="Char23">
    <w:name w:val="日期 Char2"/>
    <w:basedOn w:val="afff7"/>
    <w:qFormat/>
  </w:style>
  <w:style w:type="paragraph" w:customStyle="1" w:styleId="5a">
    <w:name w:val="列出段落5"/>
    <w:basedOn w:val="afff6"/>
    <w:uiPriority w:val="99"/>
    <w:unhideWhenUsed/>
    <w:qFormat/>
    <w:pPr>
      <w:ind w:firstLineChars="200" w:firstLine="420"/>
    </w:pPr>
    <w:rPr>
      <w:sz w:val="21"/>
    </w:rPr>
  </w:style>
  <w:style w:type="paragraph" w:customStyle="1" w:styleId="65">
    <w:name w:val="列出段落6"/>
    <w:basedOn w:val="afff6"/>
    <w:uiPriority w:val="99"/>
    <w:unhideWhenUsed/>
    <w:qFormat/>
    <w:pPr>
      <w:ind w:firstLineChars="200" w:firstLine="420"/>
    </w:pPr>
    <w:rPr>
      <w:sz w:val="21"/>
    </w:rPr>
  </w:style>
  <w:style w:type="character" w:customStyle="1" w:styleId="863Char">
    <w:name w:val="863正文 Char"/>
    <w:link w:val="863"/>
    <w:qFormat/>
    <w:rPr>
      <w:rFonts w:eastAsia="FangSong_GB2312"/>
      <w:sz w:val="24"/>
      <w:szCs w:val="28"/>
    </w:rPr>
  </w:style>
  <w:style w:type="paragraph" w:customStyle="1" w:styleId="863">
    <w:name w:val="863正文"/>
    <w:basedOn w:val="afff6"/>
    <w:link w:val="863Char"/>
    <w:qFormat/>
    <w:pPr>
      <w:ind w:firstLineChars="200" w:firstLine="480"/>
    </w:pPr>
    <w:rPr>
      <w:rFonts w:asciiTheme="minorHAnsi" w:eastAsia="FangSong_GB2312" w:hAnsiTheme="minorHAnsi" w:cstheme="minorBidi"/>
      <w:szCs w:val="28"/>
    </w:rPr>
  </w:style>
  <w:style w:type="paragraph" w:customStyle="1" w:styleId="affffffffe">
    <w:name w:val="图灵石"/>
    <w:basedOn w:val="affff5"/>
    <w:link w:val="Char6"/>
    <w:qFormat/>
    <w:pPr>
      <w:widowControl/>
      <w:shd w:val="solid" w:color="FFFFFF" w:fill="FFFFFF"/>
      <w:tabs>
        <w:tab w:val="left" w:pos="420"/>
      </w:tabs>
      <w:autoSpaceDE w:val="0"/>
      <w:autoSpaceDN w:val="0"/>
      <w:spacing w:after="120"/>
      <w:jc w:val="center"/>
    </w:pPr>
    <w:rPr>
      <w:rFonts w:ascii="Times New Roman" w:eastAsia="仿宋" w:hAnsi="Times New Roman"/>
      <w:kern w:val="0"/>
      <w:sz w:val="22"/>
      <w:szCs w:val="21"/>
    </w:rPr>
  </w:style>
  <w:style w:type="character" w:customStyle="1" w:styleId="Char6">
    <w:name w:val="图灵石 Char"/>
    <w:basedOn w:val="afff7"/>
    <w:link w:val="affffffffe"/>
    <w:qFormat/>
    <w:rPr>
      <w:rFonts w:ascii="Times New Roman" w:eastAsia="仿宋" w:hAnsi="Times New Roman" w:cs="Times New Roman"/>
      <w:kern w:val="0"/>
      <w:sz w:val="22"/>
      <w:szCs w:val="21"/>
      <w:shd w:val="solid" w:color="FFFFFF" w:fill="FFFFFF"/>
    </w:rPr>
  </w:style>
  <w:style w:type="paragraph" w:customStyle="1" w:styleId="afffffffff">
    <w:name w:val="论文正文"/>
    <w:basedOn w:val="afff6"/>
    <w:link w:val="Char7"/>
    <w:qFormat/>
    <w:pPr>
      <w:ind w:firstLineChars="200" w:firstLine="462"/>
    </w:pPr>
    <w:rPr>
      <w:szCs w:val="23"/>
    </w:rPr>
  </w:style>
  <w:style w:type="character" w:customStyle="1" w:styleId="Char7">
    <w:name w:val="论文正文 Char"/>
    <w:link w:val="afffffffff"/>
    <w:qFormat/>
    <w:rPr>
      <w:rFonts w:ascii="Times New Roman" w:eastAsia="宋体" w:hAnsi="Times New Roman" w:cs="Times New Roman"/>
      <w:sz w:val="24"/>
      <w:szCs w:val="23"/>
    </w:rPr>
  </w:style>
  <w:style w:type="paragraph" w:customStyle="1" w:styleId="Text">
    <w:name w:val="Text"/>
    <w:basedOn w:val="afff6"/>
    <w:link w:val="TextChar"/>
    <w:uiPriority w:val="1"/>
    <w:qFormat/>
    <w:pPr>
      <w:spacing w:line="252" w:lineRule="auto"/>
      <w:ind w:firstLine="202"/>
    </w:pPr>
    <w:rPr>
      <w:kern w:val="0"/>
      <w:sz w:val="20"/>
      <w:szCs w:val="20"/>
      <w:lang w:eastAsia="en-US"/>
    </w:rPr>
  </w:style>
  <w:style w:type="character" w:customStyle="1" w:styleId="TextChar">
    <w:name w:val="Text Char"/>
    <w:link w:val="Text"/>
    <w:qFormat/>
    <w:rPr>
      <w:rFonts w:ascii="Times New Roman" w:eastAsia="宋体" w:hAnsi="Times New Roman" w:cs="Times New Roman"/>
      <w:kern w:val="0"/>
      <w:sz w:val="20"/>
      <w:szCs w:val="20"/>
      <w:lang w:eastAsia="en-US"/>
    </w:rPr>
  </w:style>
  <w:style w:type="paragraph" w:customStyle="1" w:styleId="afffffffff0">
    <w:name w:val="图例与表例"/>
    <w:basedOn w:val="afffffffff"/>
    <w:link w:val="Char8"/>
    <w:uiPriority w:val="1"/>
    <w:qFormat/>
    <w:pPr>
      <w:spacing w:afterLines="50"/>
      <w:ind w:firstLineChars="0" w:firstLine="0"/>
      <w:jc w:val="center"/>
    </w:pPr>
    <w:rPr>
      <w:spacing w:val="-4"/>
      <w:position w:val="2"/>
      <w:szCs w:val="21"/>
    </w:rPr>
  </w:style>
  <w:style w:type="character" w:customStyle="1" w:styleId="Char8">
    <w:name w:val="图例与表例 Char"/>
    <w:basedOn w:val="Char7"/>
    <w:link w:val="afffffffff0"/>
    <w:uiPriority w:val="1"/>
    <w:qFormat/>
    <w:rPr>
      <w:rFonts w:ascii="Times New Roman" w:eastAsia="宋体" w:hAnsi="Times New Roman" w:cs="Times New Roman"/>
      <w:spacing w:val="-4"/>
      <w:position w:val="2"/>
      <w:sz w:val="24"/>
      <w:szCs w:val="21"/>
    </w:rPr>
  </w:style>
  <w:style w:type="character" w:customStyle="1" w:styleId="lemmawgt-lemmatitle-title1">
    <w:name w:val="lemmawgt-lemmatitle-title1"/>
    <w:qFormat/>
  </w:style>
  <w:style w:type="character" w:customStyle="1" w:styleId="Char3">
    <w:name w:val="段 Char"/>
    <w:link w:val="affffffff1"/>
    <w:qFormat/>
    <w:rPr>
      <w:rFonts w:ascii="宋体"/>
    </w:rPr>
  </w:style>
  <w:style w:type="paragraph" w:customStyle="1" w:styleId="a8">
    <w:name w:val="一级条标题"/>
    <w:next w:val="affffffff1"/>
    <w:link w:val="Char9"/>
    <w:uiPriority w:val="99"/>
    <w:qFormat/>
    <w:pPr>
      <w:numPr>
        <w:ilvl w:val="1"/>
        <w:numId w:val="6"/>
      </w:numPr>
      <w:spacing w:beforeLines="50" w:afterLines="50"/>
      <w:ind w:left="1276"/>
      <w:outlineLvl w:val="2"/>
    </w:pPr>
    <w:rPr>
      <w:rFonts w:ascii="黑体" w:eastAsia="黑体"/>
      <w:sz w:val="21"/>
      <w:szCs w:val="21"/>
    </w:rPr>
  </w:style>
  <w:style w:type="paragraph" w:customStyle="1" w:styleId="a7">
    <w:name w:val="章标题"/>
    <w:next w:val="affffffff1"/>
    <w:link w:val="Chara"/>
    <w:uiPriority w:val="99"/>
    <w:qFormat/>
    <w:pPr>
      <w:numPr>
        <w:numId w:val="6"/>
      </w:numPr>
      <w:spacing w:beforeLines="100" w:afterLines="100"/>
      <w:jc w:val="both"/>
      <w:outlineLvl w:val="1"/>
    </w:pPr>
    <w:rPr>
      <w:rFonts w:ascii="黑体" w:eastAsia="黑体"/>
      <w:sz w:val="21"/>
    </w:rPr>
  </w:style>
  <w:style w:type="paragraph" w:customStyle="1" w:styleId="a9">
    <w:name w:val="二级条标题"/>
    <w:basedOn w:val="a8"/>
    <w:next w:val="affffffff1"/>
    <w:link w:val="Charb"/>
    <w:uiPriority w:val="99"/>
    <w:qFormat/>
    <w:pPr>
      <w:numPr>
        <w:ilvl w:val="2"/>
      </w:numPr>
      <w:spacing w:before="50" w:after="50"/>
      <w:outlineLvl w:val="3"/>
    </w:pPr>
  </w:style>
  <w:style w:type="paragraph" w:customStyle="1" w:styleId="aa">
    <w:name w:val="三级条标题"/>
    <w:basedOn w:val="a9"/>
    <w:next w:val="affffffff1"/>
    <w:link w:val="CharChar0"/>
    <w:uiPriority w:val="99"/>
    <w:qFormat/>
    <w:pPr>
      <w:numPr>
        <w:ilvl w:val="3"/>
      </w:numPr>
      <w:outlineLvl w:val="4"/>
    </w:pPr>
  </w:style>
  <w:style w:type="paragraph" w:customStyle="1" w:styleId="ab">
    <w:name w:val="四级条标题"/>
    <w:basedOn w:val="aa"/>
    <w:next w:val="affffffff1"/>
    <w:link w:val="CharChar1"/>
    <w:uiPriority w:val="99"/>
    <w:qFormat/>
    <w:pPr>
      <w:numPr>
        <w:ilvl w:val="4"/>
      </w:numPr>
      <w:outlineLvl w:val="5"/>
    </w:pPr>
  </w:style>
  <w:style w:type="paragraph" w:customStyle="1" w:styleId="ac">
    <w:name w:val="五级条标题"/>
    <w:basedOn w:val="ab"/>
    <w:next w:val="affffffff1"/>
    <w:uiPriority w:val="99"/>
    <w:qFormat/>
    <w:pPr>
      <w:numPr>
        <w:ilvl w:val="5"/>
      </w:numPr>
      <w:outlineLvl w:val="6"/>
    </w:pPr>
  </w:style>
  <w:style w:type="paragraph" w:customStyle="1" w:styleId="2fe">
    <w:name w:val="样式 首行缩进:  2 字符"/>
    <w:basedOn w:val="afffc"/>
    <w:link w:val="2Char0"/>
    <w:qFormat/>
    <w:pPr>
      <w:widowControl w:val="0"/>
      <w:tabs>
        <w:tab w:val="clear" w:pos="567"/>
      </w:tabs>
      <w:spacing w:before="0" w:line="360" w:lineRule="auto"/>
      <w:ind w:firstLine="420"/>
      <w:jc w:val="both"/>
    </w:pPr>
    <w:rPr>
      <w:rFonts w:ascii="Calibri" w:hAnsi="Calibri" w:cs="宋体"/>
      <w:kern w:val="2"/>
      <w:sz w:val="21"/>
    </w:rPr>
  </w:style>
  <w:style w:type="character" w:customStyle="1" w:styleId="2Char0">
    <w:name w:val="样式 首行缩进:  2 字符 Char"/>
    <w:link w:val="2fe"/>
    <w:qFormat/>
    <w:rPr>
      <w:rFonts w:ascii="Calibri" w:eastAsia="宋体" w:hAnsi="Calibri" w:cs="宋体"/>
      <w:szCs w:val="20"/>
    </w:rPr>
  </w:style>
  <w:style w:type="character" w:customStyle="1" w:styleId="bjh-strong">
    <w:name w:val="bjh-strong"/>
    <w:basedOn w:val="afff7"/>
    <w:qFormat/>
  </w:style>
  <w:style w:type="paragraph" w:customStyle="1" w:styleId="412">
    <w:name w:val="修订41"/>
    <w:hidden/>
    <w:uiPriority w:val="99"/>
    <w:qFormat/>
    <w:rPr>
      <w:kern w:val="2"/>
      <w:sz w:val="28"/>
      <w:szCs w:val="24"/>
    </w:rPr>
  </w:style>
  <w:style w:type="paragraph" w:customStyle="1" w:styleId="TOC211">
    <w:name w:val="TOC 标题211"/>
    <w:basedOn w:val="10"/>
    <w:next w:val="afff6"/>
    <w:uiPriority w:val="39"/>
    <w:unhideWhenUsed/>
    <w:qFormat/>
    <w:pPr>
      <w:keepLines/>
      <w:widowControl/>
      <w:spacing w:before="480" w:line="276" w:lineRule="auto"/>
      <w:outlineLvl w:val="9"/>
    </w:pPr>
    <w:rPr>
      <w:rFonts w:asciiTheme="majorHAnsi" w:eastAsiaTheme="majorEastAsia" w:hAnsiTheme="majorHAnsi" w:cstheme="majorBidi"/>
      <w:bCs/>
      <w:color w:val="365F91" w:themeColor="accent1" w:themeShade="BF"/>
      <w:kern w:val="0"/>
      <w:szCs w:val="28"/>
    </w:rPr>
  </w:style>
  <w:style w:type="paragraph" w:customStyle="1" w:styleId="afffffffff1">
    <w:name w:val="_正文"/>
    <w:basedOn w:val="afff6"/>
    <w:link w:val="Charc"/>
    <w:qFormat/>
    <w:pPr>
      <w:ind w:firstLineChars="200" w:firstLine="200"/>
    </w:pPr>
    <w:rPr>
      <w:rFonts w:eastAsia="FangSong_GB2312" w:cs="宋体"/>
      <w:szCs w:val="20"/>
    </w:rPr>
  </w:style>
  <w:style w:type="character" w:customStyle="1" w:styleId="Charc">
    <w:name w:val="_正文 Char"/>
    <w:link w:val="afffffffff1"/>
    <w:qFormat/>
    <w:rPr>
      <w:rFonts w:ascii="Times New Roman" w:eastAsia="FangSong_GB2312" w:hAnsi="Times New Roman" w:cs="宋体"/>
      <w:sz w:val="28"/>
      <w:szCs w:val="20"/>
    </w:rPr>
  </w:style>
  <w:style w:type="character" w:customStyle="1" w:styleId="2f5">
    <w:name w:val="正文文本首行缩进 2 字符"/>
    <w:basedOn w:val="18"/>
    <w:link w:val="2f4"/>
    <w:qFormat/>
    <w:rPr>
      <w:rFonts w:ascii="Times New Roman" w:eastAsia="宋体" w:hAnsi="Times New Roman" w:cs="Times New Roman"/>
      <w:sz w:val="28"/>
      <w:szCs w:val="24"/>
    </w:rPr>
  </w:style>
  <w:style w:type="paragraph" w:customStyle="1" w:styleId="afffffffff2">
    <w:name w:val="陆曼正文"/>
    <w:basedOn w:val="afff6"/>
    <w:qFormat/>
    <w:pPr>
      <w:spacing w:line="560" w:lineRule="exact"/>
      <w:ind w:firstLineChars="200" w:firstLine="880"/>
    </w:pPr>
    <w:rPr>
      <w:rFonts w:ascii="华文楷体" w:eastAsia="仿宋" w:hAnsi="华文楷体"/>
      <w:sz w:val="32"/>
      <w:szCs w:val="22"/>
    </w:rPr>
  </w:style>
  <w:style w:type="paragraph" w:customStyle="1" w:styleId="afffffffff3">
    <w:name w:val="图表"/>
    <w:basedOn w:val="afff6"/>
    <w:link w:val="Chard"/>
    <w:qFormat/>
    <w:pPr>
      <w:snapToGrid w:val="0"/>
      <w:jc w:val="center"/>
    </w:pPr>
    <w:rPr>
      <w:color w:val="000000"/>
      <w:sz w:val="21"/>
      <w:szCs w:val="21"/>
      <w:lang w:val="zh-CN"/>
    </w:rPr>
  </w:style>
  <w:style w:type="character" w:customStyle="1" w:styleId="Chard">
    <w:name w:val="图表 Char"/>
    <w:link w:val="afffffffff3"/>
    <w:qFormat/>
    <w:rPr>
      <w:rFonts w:ascii="Times New Roman" w:eastAsia="宋体" w:hAnsi="Times New Roman" w:cs="Times New Roman"/>
      <w:color w:val="000000"/>
      <w:szCs w:val="21"/>
      <w:lang w:val="zh-CN" w:eastAsia="zh-CN"/>
    </w:rPr>
  </w:style>
  <w:style w:type="character" w:customStyle="1" w:styleId="afffb">
    <w:name w:val="宏文本 字符"/>
    <w:basedOn w:val="afff7"/>
    <w:link w:val="afffa"/>
    <w:qFormat/>
    <w:rPr>
      <w:rFonts w:ascii="Courier New" w:eastAsia="宋体" w:hAnsi="Courier New" w:cs="Times New Roman"/>
      <w:sz w:val="24"/>
      <w:szCs w:val="20"/>
    </w:rPr>
  </w:style>
  <w:style w:type="paragraph" w:customStyle="1" w:styleId="TableText">
    <w:name w:val="Table Text"/>
    <w:basedOn w:val="afff6"/>
    <w:link w:val="TableTextChar"/>
    <w:uiPriority w:val="99"/>
    <w:qFormat/>
    <w:pPr>
      <w:keepLines/>
      <w:widowControl/>
      <w:overflowPunct w:val="0"/>
      <w:autoSpaceDE w:val="0"/>
      <w:autoSpaceDN w:val="0"/>
      <w:textAlignment w:val="baseline"/>
    </w:pPr>
    <w:rPr>
      <w:rFonts w:ascii="Book Antiqua" w:hAnsi="Book Antiqua"/>
      <w:kern w:val="0"/>
      <w:sz w:val="16"/>
      <w:szCs w:val="20"/>
    </w:rPr>
  </w:style>
  <w:style w:type="character" w:customStyle="1" w:styleId="TableTextChar">
    <w:name w:val="Table Text Char"/>
    <w:basedOn w:val="afff7"/>
    <w:link w:val="TableText"/>
    <w:qFormat/>
    <w:rPr>
      <w:rFonts w:ascii="Book Antiqua" w:eastAsia="宋体" w:hAnsi="Book Antiqua" w:cs="Times New Roman"/>
      <w:kern w:val="0"/>
      <w:sz w:val="16"/>
      <w:szCs w:val="20"/>
    </w:rPr>
  </w:style>
  <w:style w:type="paragraph" w:customStyle="1" w:styleId="afffffffff4">
    <w:name w:val="技术文件正文"/>
    <w:basedOn w:val="afff6"/>
    <w:uiPriority w:val="99"/>
    <w:qFormat/>
    <w:pPr>
      <w:spacing w:line="420" w:lineRule="exact"/>
      <w:ind w:leftChars="3" w:left="3" w:firstLineChars="200" w:firstLine="200"/>
    </w:pPr>
    <w:rPr>
      <w:rFonts w:eastAsia="等线" w:hAnsi="宋体" w:cs="宋体"/>
      <w:kern w:val="0"/>
      <w:sz w:val="21"/>
    </w:rPr>
  </w:style>
  <w:style w:type="paragraph" w:customStyle="1" w:styleId="1fc">
    <w:name w:val="页眉1"/>
    <w:basedOn w:val="afff6"/>
    <w:uiPriority w:val="99"/>
    <w:qFormat/>
    <w:pPr>
      <w:pBdr>
        <w:bottom w:val="single" w:sz="6" w:space="1" w:color="00000A"/>
      </w:pBdr>
      <w:tabs>
        <w:tab w:val="center" w:pos="4153"/>
        <w:tab w:val="right" w:pos="8306"/>
      </w:tabs>
      <w:snapToGrid w:val="0"/>
      <w:ind w:firstLine="200"/>
      <w:jc w:val="center"/>
    </w:pPr>
    <w:rPr>
      <w:rFonts w:eastAsia="FangSong_GB2312" w:cs="宋体"/>
      <w:kern w:val="0"/>
      <w:sz w:val="18"/>
      <w:szCs w:val="18"/>
    </w:rPr>
  </w:style>
  <w:style w:type="paragraph" w:customStyle="1" w:styleId="afffffffff5">
    <w:name w:val="目次"/>
    <w:basedOn w:val="afff6"/>
    <w:uiPriority w:val="99"/>
    <w:qFormat/>
    <w:pPr>
      <w:snapToGrid w:val="0"/>
      <w:spacing w:afterLines="100"/>
      <w:ind w:firstLine="200"/>
      <w:jc w:val="center"/>
      <w:outlineLvl w:val="0"/>
    </w:pPr>
    <w:rPr>
      <w:rFonts w:eastAsia="黑体" w:cs="宋体"/>
      <w:kern w:val="36"/>
      <w:sz w:val="36"/>
      <w:szCs w:val="36"/>
    </w:rPr>
  </w:style>
  <w:style w:type="paragraph" w:customStyle="1" w:styleId="afffffffff6">
    <w:name w:val="正文段落"/>
    <w:basedOn w:val="afff6"/>
    <w:link w:val="CharChar2"/>
    <w:qFormat/>
    <w:pPr>
      <w:snapToGrid w:val="0"/>
      <w:ind w:firstLineChars="200" w:firstLine="560"/>
    </w:pPr>
    <w:rPr>
      <w:rFonts w:eastAsia="FangSong_GB2312" w:cs="宋体"/>
      <w:snapToGrid w:val="0"/>
      <w:kern w:val="28"/>
      <w:szCs w:val="28"/>
    </w:rPr>
  </w:style>
  <w:style w:type="paragraph" w:customStyle="1" w:styleId="Afffffffff7">
    <w:name w:val="A极正文"/>
    <w:basedOn w:val="afff6"/>
    <w:qFormat/>
    <w:pPr>
      <w:snapToGrid w:val="0"/>
      <w:ind w:firstLineChars="200" w:firstLine="200"/>
    </w:pPr>
    <w:rPr>
      <w:rFonts w:eastAsia="FangSong_GB2312" w:cs="宋体"/>
      <w:szCs w:val="28"/>
    </w:rPr>
  </w:style>
  <w:style w:type="paragraph" w:customStyle="1" w:styleId="114">
    <w:name w:val="条1.1"/>
    <w:basedOn w:val="2"/>
    <w:next w:val="afffffffff6"/>
    <w:link w:val="11CharChar"/>
    <w:qFormat/>
    <w:pPr>
      <w:tabs>
        <w:tab w:val="left" w:pos="0"/>
      </w:tabs>
      <w:spacing w:line="560" w:lineRule="exact"/>
    </w:pPr>
    <w:rPr>
      <w:rFonts w:ascii="FangSong_GB2312" w:eastAsia="FangSong_GB2312" w:hAnsi="FangSong_GB2312" w:cs="宋体"/>
      <w:snapToGrid w:val="0"/>
      <w:kern w:val="44"/>
      <w:sz w:val="28"/>
      <w:szCs w:val="28"/>
    </w:rPr>
  </w:style>
  <w:style w:type="paragraph" w:customStyle="1" w:styleId="77">
    <w:name w:val="77  正文样式"/>
    <w:basedOn w:val="afff6"/>
    <w:qFormat/>
    <w:pPr>
      <w:widowControl/>
      <w:ind w:firstLineChars="200" w:firstLine="480"/>
    </w:pPr>
    <w:rPr>
      <w:rFonts w:ascii="宋体" w:eastAsia="FangSong_GB2312" w:hAnsi="宋体" w:cs="FangSong_GB2312"/>
      <w:lang w:val="zh-CN"/>
    </w:rPr>
  </w:style>
  <w:style w:type="paragraph" w:customStyle="1" w:styleId="111">
    <w:name w:val="条1.1.1"/>
    <w:basedOn w:val="30"/>
    <w:next w:val="afffffffff6"/>
    <w:qFormat/>
    <w:pPr>
      <w:keepNext w:val="0"/>
      <w:keepLines w:val="0"/>
      <w:numPr>
        <w:numId w:val="7"/>
      </w:numPr>
      <w:snapToGrid w:val="0"/>
      <w:spacing w:line="560" w:lineRule="exact"/>
      <w:ind w:left="0" w:firstLine="0"/>
    </w:pPr>
    <w:rPr>
      <w:rFonts w:ascii="华文宋体" w:eastAsia="华文宋体" w:hAnsi="华文宋体"/>
      <w:kern w:val="0"/>
      <w:sz w:val="28"/>
      <w:szCs w:val="28"/>
    </w:rPr>
  </w:style>
  <w:style w:type="paragraph" w:customStyle="1" w:styleId="afffffffff8">
    <w:name w:val="插图和附表清单"/>
    <w:uiPriority w:val="99"/>
    <w:qFormat/>
    <w:pPr>
      <w:spacing w:after="200" w:line="276" w:lineRule="auto"/>
      <w:jc w:val="center"/>
    </w:pPr>
    <w:rPr>
      <w:rFonts w:ascii="黑体" w:eastAsia="黑体"/>
      <w:sz w:val="28"/>
    </w:rPr>
  </w:style>
  <w:style w:type="paragraph" w:customStyle="1" w:styleId="1fd">
    <w:name w:val="页脚1"/>
    <w:basedOn w:val="afff6"/>
    <w:uiPriority w:val="99"/>
    <w:qFormat/>
    <w:pPr>
      <w:tabs>
        <w:tab w:val="center" w:pos="4153"/>
        <w:tab w:val="right" w:pos="8306"/>
      </w:tabs>
      <w:snapToGrid w:val="0"/>
      <w:ind w:firstLine="200"/>
    </w:pPr>
    <w:rPr>
      <w:rFonts w:eastAsia="FangSong_GB2312" w:cs="宋体"/>
      <w:kern w:val="0"/>
      <w:sz w:val="18"/>
      <w:szCs w:val="18"/>
    </w:rPr>
  </w:style>
  <w:style w:type="paragraph" w:customStyle="1" w:styleId="1fe">
    <w:name w:val="封面标准号1"/>
    <w:qFormat/>
    <w:pPr>
      <w:widowControl w:val="0"/>
      <w:kinsoku w:val="0"/>
      <w:overflowPunct w:val="0"/>
      <w:autoSpaceDE w:val="0"/>
      <w:autoSpaceDN w:val="0"/>
      <w:spacing w:before="308"/>
      <w:jc w:val="right"/>
      <w:textAlignment w:val="center"/>
    </w:pPr>
    <w:rPr>
      <w:sz w:val="28"/>
    </w:rPr>
  </w:style>
  <w:style w:type="paragraph" w:customStyle="1" w:styleId="afffffffff9">
    <w:name w:val="封面标准名称"/>
    <w:qFormat/>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fa">
    <w:name w:val="表格中文字"/>
    <w:basedOn w:val="afff6"/>
    <w:next w:val="afff6"/>
    <w:uiPriority w:val="1"/>
    <w:qFormat/>
    <w:pPr>
      <w:spacing w:line="460" w:lineRule="exact"/>
      <w:jc w:val="center"/>
    </w:pPr>
  </w:style>
  <w:style w:type="paragraph" w:customStyle="1" w:styleId="afb">
    <w:name w:val="示例"/>
    <w:basedOn w:val="afff6"/>
    <w:link w:val="Chare"/>
    <w:qFormat/>
    <w:pPr>
      <w:numPr>
        <w:numId w:val="8"/>
      </w:numPr>
      <w:snapToGrid w:val="0"/>
    </w:pPr>
    <w:rPr>
      <w:rFonts w:ascii="宋体" w:hAnsi="宋体" w:cs="宋体"/>
      <w:color w:val="000000" w:themeColor="text1"/>
    </w:rPr>
  </w:style>
  <w:style w:type="character" w:customStyle="1" w:styleId="Chare">
    <w:name w:val="示例 Char"/>
    <w:basedOn w:val="afff7"/>
    <w:link w:val="afb"/>
    <w:qFormat/>
    <w:rPr>
      <w:rFonts w:ascii="宋体" w:hAnsi="宋体" w:cs="宋体"/>
      <w:color w:val="000000" w:themeColor="text1"/>
      <w:kern w:val="2"/>
      <w:sz w:val="24"/>
      <w:szCs w:val="24"/>
    </w:rPr>
  </w:style>
  <w:style w:type="paragraph" w:customStyle="1" w:styleId="afffffffffb">
    <w:name w:val="表头"/>
    <w:basedOn w:val="afffffff3"/>
    <w:link w:val="afffffffffc"/>
    <w:uiPriority w:val="99"/>
    <w:qFormat/>
    <w:rPr>
      <w:b/>
      <w:bCs/>
    </w:rPr>
  </w:style>
  <w:style w:type="paragraph" w:customStyle="1" w:styleId="afffffffffd">
    <w:name w:val="图片"/>
    <w:next w:val="afff6"/>
    <w:link w:val="Charf"/>
    <w:uiPriority w:val="99"/>
    <w:qFormat/>
    <w:pPr>
      <w:spacing w:line="480" w:lineRule="auto"/>
      <w:jc w:val="center"/>
    </w:pPr>
    <w:rPr>
      <w:sz w:val="24"/>
      <w:szCs w:val="22"/>
      <w:lang w:bidi="en-US"/>
    </w:rPr>
  </w:style>
  <w:style w:type="paragraph" w:customStyle="1" w:styleId="LJ-">
    <w:name w:val="LJ-正文格式"/>
    <w:basedOn w:val="afff6"/>
    <w:next w:val="91"/>
    <w:qFormat/>
    <w:pPr>
      <w:ind w:firstLineChars="200" w:firstLine="560"/>
      <w:textAlignment w:val="center"/>
    </w:pPr>
    <w:rPr>
      <w:rFonts w:ascii="仿宋" w:eastAsia="仿宋" w:hAnsi="仿宋"/>
      <w:szCs w:val="20"/>
    </w:rPr>
  </w:style>
  <w:style w:type="character" w:customStyle="1" w:styleId="afffffffffc">
    <w:name w:val="表头 字符"/>
    <w:basedOn w:val="Char"/>
    <w:link w:val="afffffffffb"/>
    <w:qFormat/>
    <w:locked/>
    <w:rPr>
      <w:rFonts w:ascii="Times New Roman" w:eastAsia="FangSong_GB2312" w:hAnsi="Times New Roman" w:cs="Times New Roman"/>
      <w:b/>
      <w:bCs/>
      <w:szCs w:val="21"/>
    </w:rPr>
  </w:style>
  <w:style w:type="paragraph" w:customStyle="1" w:styleId="-">
    <w:name w:val="正文-条目"/>
    <w:basedOn w:val="afffffff4"/>
    <w:link w:val="-Char"/>
    <w:qFormat/>
    <w:pPr>
      <w:numPr>
        <w:numId w:val="9"/>
      </w:numPr>
      <w:tabs>
        <w:tab w:val="clear" w:pos="420"/>
        <w:tab w:val="left" w:pos="0"/>
      </w:tabs>
      <w:ind w:firstLineChars="0" w:firstLine="0"/>
    </w:pPr>
    <w:rPr>
      <w:rFonts w:eastAsia="FangSong_GB2312"/>
    </w:rPr>
  </w:style>
  <w:style w:type="paragraph" w:customStyle="1" w:styleId="afffffffffe">
    <w:name w:val="图表题目"/>
    <w:basedOn w:val="afff6"/>
    <w:next w:val="TOC3"/>
    <w:qFormat/>
    <w:pPr>
      <w:widowControl/>
      <w:jc w:val="center"/>
    </w:pPr>
    <w:rPr>
      <w:rFonts w:ascii="黑体" w:eastAsia="黑体" w:hAnsi="黑体"/>
      <w:sz w:val="21"/>
      <w:szCs w:val="21"/>
    </w:rPr>
  </w:style>
  <w:style w:type="character" w:customStyle="1" w:styleId="-Char">
    <w:name w:val="正文-条目 Char"/>
    <w:basedOn w:val="2f7"/>
    <w:link w:val="-"/>
    <w:qFormat/>
    <w:rPr>
      <w:rFonts w:ascii="Times New Roman" w:eastAsia="FangSong_GB2312" w:hAnsi="Times New Roman" w:cs="Times New Roman"/>
      <w:kern w:val="2"/>
      <w:sz w:val="24"/>
      <w:szCs w:val="24"/>
    </w:rPr>
  </w:style>
  <w:style w:type="paragraph" w:customStyle="1" w:styleId="affffffffff">
    <w:name w:val="标准文件_封面标准名称"/>
    <w:qFormat/>
    <w:pPr>
      <w:widowControl w:val="0"/>
      <w:adjustRightInd w:val="0"/>
      <w:snapToGrid w:val="0"/>
      <w:spacing w:beforeLines="100" w:line="500" w:lineRule="exact"/>
      <w:ind w:firstLineChars="200" w:firstLine="560"/>
      <w:jc w:val="center"/>
    </w:pPr>
    <w:rPr>
      <w:rFonts w:ascii="黑体" w:eastAsia="黑体" w:hAnsi="宋体" w:cstheme="minorBidi"/>
      <w:sz w:val="52"/>
    </w:rPr>
  </w:style>
  <w:style w:type="paragraph" w:customStyle="1" w:styleId="1">
    <w:name w:val="条1"/>
    <w:basedOn w:val="afff6"/>
    <w:qFormat/>
    <w:pPr>
      <w:numPr>
        <w:numId w:val="7"/>
      </w:numPr>
    </w:pPr>
    <w:rPr>
      <w:rFonts w:eastAsia="FangSong_GB2312" w:cs="宋体"/>
      <w:kern w:val="0"/>
      <w:szCs w:val="22"/>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11110">
    <w:name w:val="条1.1.1.1"/>
    <w:basedOn w:val="111"/>
    <w:qFormat/>
  </w:style>
  <w:style w:type="character" w:customStyle="1" w:styleId="1ff">
    <w:name w:val="未处理的提及1"/>
    <w:basedOn w:val="afff7"/>
    <w:unhideWhenUsed/>
    <w:qFormat/>
    <w:rPr>
      <w:color w:val="605E5C"/>
      <w:shd w:val="clear" w:color="auto" w:fill="E1DFDD"/>
    </w:rPr>
  </w:style>
  <w:style w:type="character" w:customStyle="1" w:styleId="affffffffff0">
    <w:name w:val="正文缩进 字符"/>
    <w:uiPriority w:val="99"/>
    <w:qFormat/>
    <w:rPr>
      <w:rFonts w:ascii="Times New Roman" w:eastAsia="宋体" w:hAnsi="Times New Roman" w:cs="Times New Roman"/>
      <w:kern w:val="2"/>
      <w:sz w:val="21"/>
      <w:szCs w:val="20"/>
      <w:lang w:eastAsia="zh-CN"/>
    </w:rPr>
  </w:style>
  <w:style w:type="paragraph" w:customStyle="1" w:styleId="affffffffff1">
    <w:name w:val="图文"/>
    <w:basedOn w:val="afff6"/>
    <w:uiPriority w:val="99"/>
    <w:qFormat/>
    <w:pPr>
      <w:snapToGrid w:val="0"/>
      <w:spacing w:after="50"/>
    </w:pPr>
  </w:style>
  <w:style w:type="paragraph" w:customStyle="1" w:styleId="C503-2">
    <w:name w:val="C503-正文格式"/>
    <w:basedOn w:val="afff6"/>
    <w:link w:val="C503-Char"/>
    <w:qFormat/>
    <w:pPr>
      <w:ind w:firstLineChars="200" w:firstLine="480"/>
    </w:pPr>
    <w:rPr>
      <w:rFonts w:cs="宋体"/>
      <w:szCs w:val="20"/>
    </w:rPr>
  </w:style>
  <w:style w:type="character" w:customStyle="1" w:styleId="C503-Char">
    <w:name w:val="C503-正文格式 Char"/>
    <w:link w:val="C503-2"/>
    <w:qFormat/>
    <w:rPr>
      <w:rFonts w:ascii="Times New Roman" w:eastAsia="宋体" w:hAnsi="Times New Roman" w:cs="宋体"/>
      <w:sz w:val="24"/>
      <w:szCs w:val="20"/>
    </w:rPr>
  </w:style>
  <w:style w:type="paragraph" w:customStyle="1" w:styleId="affffffffff2">
    <w:name w:val="表内文字"/>
    <w:basedOn w:val="afff6"/>
    <w:qFormat/>
    <w:pPr>
      <w:snapToGrid w:val="0"/>
      <w:jc w:val="center"/>
    </w:pPr>
    <w:rPr>
      <w:rFonts w:eastAsia="FangSong_GB2312"/>
      <w:kern w:val="0"/>
      <w:szCs w:val="28"/>
      <w:lang w:eastAsia="en-US"/>
    </w:rPr>
  </w:style>
  <w:style w:type="character" w:customStyle="1" w:styleId="Char1b">
    <w:name w:val="正文缩进 Char1"/>
    <w:qFormat/>
    <w:rPr>
      <w:rFonts w:ascii="Times New Roman" w:eastAsia="宋体" w:hAnsi="Times New Roman" w:cs="Times New Roman"/>
      <w:szCs w:val="20"/>
    </w:rPr>
  </w:style>
  <w:style w:type="paragraph" w:customStyle="1" w:styleId="msolistparagraph0">
    <w:name w:val="msolistparagraph"/>
    <w:basedOn w:val="afff6"/>
    <w:next w:val="afffff7"/>
    <w:qFormat/>
    <w:pPr>
      <w:ind w:firstLineChars="200" w:firstLine="420"/>
    </w:pPr>
    <w:rPr>
      <w:rFonts w:eastAsia="FangSong_GB2312"/>
      <w:kern w:val="0"/>
      <w:szCs w:val="22"/>
    </w:rPr>
  </w:style>
  <w:style w:type="paragraph" w:customStyle="1" w:styleId="CX7">
    <w:name w:val="CX正文"/>
    <w:basedOn w:val="afff6"/>
    <w:link w:val="CX8"/>
    <w:qFormat/>
    <w:pPr>
      <w:tabs>
        <w:tab w:val="left" w:pos="495"/>
        <w:tab w:val="left" w:pos="1692"/>
      </w:tabs>
      <w:topLinePunct/>
      <w:spacing w:beforeLines="50" w:afterLines="50" w:line="500" w:lineRule="exact"/>
      <w:ind w:firstLineChars="200" w:firstLine="200"/>
      <w:textAlignment w:val="center"/>
    </w:pPr>
    <w:rPr>
      <w:rFonts w:ascii="仿宋" w:eastAsia="仿宋" w:hAnsi="仿宋" w:cstheme="minorBidi"/>
      <w:szCs w:val="28"/>
    </w:rPr>
  </w:style>
  <w:style w:type="character" w:customStyle="1" w:styleId="CX8">
    <w:name w:val="CX正文 字符"/>
    <w:basedOn w:val="afff7"/>
    <w:link w:val="CX7"/>
    <w:qFormat/>
    <w:rPr>
      <w:rFonts w:ascii="仿宋" w:eastAsia="仿宋" w:hAnsi="仿宋"/>
      <w:sz w:val="28"/>
      <w:szCs w:val="28"/>
    </w:rPr>
  </w:style>
  <w:style w:type="character" w:customStyle="1" w:styleId="1Char2">
    <w:name w:val="标题 1 Char2"/>
    <w:qFormat/>
    <w:rPr>
      <w:rFonts w:ascii="Microsoft JhengHei" w:eastAsia="Microsoft JhengHei" w:hAnsi="Microsoft JhengHei" w:cs="Times New Roman"/>
      <w:kern w:val="0"/>
      <w:sz w:val="44"/>
      <w:szCs w:val="44"/>
      <w:lang w:eastAsia="en-US"/>
    </w:rPr>
  </w:style>
  <w:style w:type="character" w:customStyle="1" w:styleId="3Char2">
    <w:name w:val="标题 3 Char2"/>
    <w:qFormat/>
    <w:rPr>
      <w:rFonts w:ascii="Microsoft JhengHei" w:eastAsia="Microsoft JhengHei" w:hAnsi="Microsoft JhengHei" w:cs="Times New Roman"/>
      <w:kern w:val="0"/>
      <w:sz w:val="28"/>
      <w:szCs w:val="28"/>
      <w:lang w:eastAsia="en-US"/>
    </w:rPr>
  </w:style>
  <w:style w:type="character" w:customStyle="1" w:styleId="6Char2">
    <w:name w:val="标题 6 Char2"/>
    <w:qFormat/>
    <w:rPr>
      <w:rFonts w:ascii="Times New Roman" w:eastAsia="黑体" w:hAnsi="Times New Roman" w:cs="Times New Roman"/>
      <w:b/>
      <w:bCs/>
      <w:sz w:val="24"/>
      <w:szCs w:val="24"/>
    </w:rPr>
  </w:style>
  <w:style w:type="character" w:customStyle="1" w:styleId="7Char2">
    <w:name w:val="标题 7 Char2"/>
    <w:qFormat/>
    <w:rPr>
      <w:rFonts w:ascii="Times New Roman" w:eastAsia="宋体" w:hAnsi="Times New Roman" w:cs="Times New Roman"/>
      <w:b/>
      <w:bCs/>
      <w:sz w:val="24"/>
      <w:szCs w:val="24"/>
    </w:rPr>
  </w:style>
  <w:style w:type="character" w:customStyle="1" w:styleId="8Char2">
    <w:name w:val="标题 8 Char2"/>
    <w:qFormat/>
    <w:rPr>
      <w:rFonts w:ascii="Arial" w:eastAsia="黑体" w:hAnsi="Arial" w:cs="Times New Roman"/>
      <w:sz w:val="24"/>
      <w:szCs w:val="24"/>
    </w:rPr>
  </w:style>
  <w:style w:type="paragraph" w:customStyle="1" w:styleId="1ff0">
    <w:name w:val="1"/>
    <w:basedOn w:val="afff6"/>
    <w:next w:val="afffffff4"/>
    <w:uiPriority w:val="99"/>
    <w:qFormat/>
    <w:rPr>
      <w:rFonts w:ascii="Calibri" w:hAnsi="Calibri"/>
      <w:kern w:val="0"/>
      <w:sz w:val="22"/>
      <w:szCs w:val="22"/>
      <w:lang w:eastAsia="en-US"/>
    </w:rPr>
  </w:style>
  <w:style w:type="character" w:customStyle="1" w:styleId="Char1c">
    <w:name w:val="文档结构图 Char1"/>
    <w:qFormat/>
    <w:rPr>
      <w:rFonts w:ascii="宋体" w:eastAsia="宋体" w:hAnsi="Calibri" w:cs="Times New Roman"/>
      <w:sz w:val="18"/>
      <w:szCs w:val="18"/>
    </w:rPr>
  </w:style>
  <w:style w:type="character" w:customStyle="1" w:styleId="Char24">
    <w:name w:val="正文文本 Char2"/>
    <w:qFormat/>
    <w:rPr>
      <w:rFonts w:ascii="Microsoft JhengHei" w:eastAsia="Microsoft JhengHei" w:hAnsi="Microsoft JhengHei" w:cs="Times New Roman"/>
      <w:kern w:val="0"/>
      <w:szCs w:val="21"/>
      <w:lang w:eastAsia="en-US"/>
    </w:rPr>
  </w:style>
  <w:style w:type="character" w:customStyle="1" w:styleId="Char1d">
    <w:name w:val="纯文本 Char1"/>
    <w:qFormat/>
    <w:rPr>
      <w:rFonts w:ascii="宋体" w:eastAsia="宋体" w:hAnsi="Courier New" w:cs="Times New Roman"/>
      <w:szCs w:val="20"/>
    </w:rPr>
  </w:style>
  <w:style w:type="character" w:customStyle="1" w:styleId="affffffffff3">
    <w:name w:val="页眉 字符"/>
    <w:uiPriority w:val="99"/>
    <w:qFormat/>
    <w:rPr>
      <w:sz w:val="18"/>
      <w:szCs w:val="18"/>
    </w:rPr>
  </w:style>
  <w:style w:type="character" w:customStyle="1" w:styleId="2Char11">
    <w:name w:val="正文文本 2 Char1"/>
    <w:qFormat/>
    <w:rPr>
      <w:rFonts w:ascii="Calibri" w:eastAsia="宋体" w:hAnsi="Calibri" w:cs="Times New Roman"/>
      <w:kern w:val="0"/>
      <w:sz w:val="22"/>
      <w:lang w:eastAsia="en-US"/>
    </w:rPr>
  </w:style>
  <w:style w:type="character" w:customStyle="1" w:styleId="C503--ofChar">
    <w:name w:val="C503-封面-内容of编号密级阶段页数 Char"/>
    <w:link w:val="C503--of"/>
    <w:qFormat/>
    <w:locked/>
    <w:rPr>
      <w:rFonts w:ascii="Times New Roman" w:hAnsi="Times New Roman" w:cs="宋体"/>
      <w:color w:val="000000"/>
      <w:sz w:val="30"/>
    </w:rPr>
  </w:style>
  <w:style w:type="paragraph" w:customStyle="1" w:styleId="C503--of">
    <w:name w:val="C503-封面-内容of编号密级阶段页数"/>
    <w:basedOn w:val="afff6"/>
    <w:link w:val="C503--ofChar"/>
    <w:qFormat/>
    <w:pPr>
      <w:jc w:val="center"/>
    </w:pPr>
    <w:rPr>
      <w:rFonts w:eastAsiaTheme="minorEastAsia" w:cs="宋体"/>
      <w:color w:val="000000"/>
      <w:sz w:val="30"/>
      <w:szCs w:val="22"/>
    </w:rPr>
  </w:style>
  <w:style w:type="character" w:customStyle="1" w:styleId="C503--ofChar0">
    <w:name w:val="C503-封面-标题of单位编写校对审核标审批准 Char"/>
    <w:link w:val="C503--of0"/>
    <w:qFormat/>
    <w:locked/>
    <w:rPr>
      <w:rFonts w:ascii="Times New Roman" w:hAnsi="Times New Roman" w:cs="宋体"/>
      <w:b/>
      <w:bCs/>
      <w:sz w:val="30"/>
    </w:rPr>
  </w:style>
  <w:style w:type="paragraph" w:customStyle="1" w:styleId="C503--of0">
    <w:name w:val="C503-封面-标题of单位编写校对审核标审批准"/>
    <w:basedOn w:val="afff6"/>
    <w:link w:val="C503--ofChar0"/>
    <w:qFormat/>
    <w:pPr>
      <w:jc w:val="center"/>
    </w:pPr>
    <w:rPr>
      <w:rFonts w:eastAsiaTheme="minorEastAsia" w:cs="宋体"/>
      <w:b/>
      <w:bCs/>
      <w:sz w:val="30"/>
      <w:szCs w:val="22"/>
    </w:rPr>
  </w:style>
  <w:style w:type="character" w:customStyle="1" w:styleId="666Char1">
    <w:name w:val="666 Char1"/>
    <w:link w:val="666"/>
    <w:qFormat/>
    <w:rPr>
      <w:rFonts w:ascii="宋体" w:eastAsia="宋体" w:hAnsi="宋体" w:cs="Times New Roman"/>
      <w:sz w:val="28"/>
      <w:szCs w:val="28"/>
    </w:rPr>
  </w:style>
  <w:style w:type="paragraph" w:customStyle="1" w:styleId="666">
    <w:name w:val="666"/>
    <w:basedOn w:val="afff6"/>
    <w:link w:val="666Char1"/>
    <w:qFormat/>
    <w:pPr>
      <w:tabs>
        <w:tab w:val="left" w:pos="480"/>
      </w:tabs>
      <w:snapToGrid w:val="0"/>
      <w:ind w:firstLineChars="207" w:firstLine="580"/>
    </w:pPr>
    <w:rPr>
      <w:rFonts w:ascii="宋体" w:hAnsi="宋体"/>
      <w:szCs w:val="28"/>
    </w:rPr>
  </w:style>
  <w:style w:type="character" w:customStyle="1" w:styleId="8Char1">
    <w:name w:val="标题 8 Char1"/>
    <w:qFormat/>
    <w:rPr>
      <w:rFonts w:ascii="Cambria" w:eastAsia="宋体" w:hAnsi="Cambria" w:cs="Times New Roman"/>
      <w:kern w:val="2"/>
      <w:sz w:val="24"/>
      <w:szCs w:val="24"/>
    </w:rPr>
  </w:style>
  <w:style w:type="character" w:customStyle="1" w:styleId="C503--of1">
    <w:name w:val="C503-封面-标题of编号密级阶段页数"/>
    <w:qFormat/>
    <w:rPr>
      <w:rFonts w:ascii="Times New Roman" w:hAnsi="Times New Roman" w:cs="Times New Roman" w:hint="default"/>
      <w:bCs/>
      <w:sz w:val="30"/>
      <w:szCs w:val="30"/>
    </w:rPr>
  </w:style>
  <w:style w:type="character" w:customStyle="1" w:styleId="360Char">
    <w:name w:val="正文360首行缩进 Char"/>
    <w:link w:val="360"/>
    <w:qFormat/>
    <w:rPr>
      <w:rFonts w:ascii="Times New Roman" w:eastAsia="宋体" w:hAnsi="Times New Roman" w:cs="Times New Roman"/>
      <w:sz w:val="24"/>
      <w:szCs w:val="20"/>
    </w:rPr>
  </w:style>
  <w:style w:type="paragraph" w:customStyle="1" w:styleId="360">
    <w:name w:val="正文360首行缩进"/>
    <w:basedOn w:val="afff6"/>
    <w:link w:val="360Char"/>
    <w:qFormat/>
    <w:pPr>
      <w:widowControl/>
      <w:spacing w:before="120"/>
      <w:ind w:firstLineChars="200" w:firstLine="200"/>
    </w:pPr>
    <w:rPr>
      <w:szCs w:val="20"/>
    </w:rPr>
  </w:style>
  <w:style w:type="character" w:customStyle="1" w:styleId="2CharChar">
    <w:name w:val="缩进2字符正文 Char Char"/>
    <w:link w:val="2ff"/>
    <w:qFormat/>
    <w:rPr>
      <w:rFonts w:ascii="Times New Roman" w:eastAsia="宋体" w:hAnsi="Times New Roman" w:cs="Times New Roman"/>
      <w:sz w:val="24"/>
      <w:szCs w:val="20"/>
    </w:rPr>
  </w:style>
  <w:style w:type="paragraph" w:customStyle="1" w:styleId="2ff">
    <w:name w:val="缩进2字符正文"/>
    <w:basedOn w:val="afff6"/>
    <w:link w:val="2CharChar"/>
    <w:qFormat/>
    <w:pPr>
      <w:ind w:firstLine="420"/>
    </w:pPr>
    <w:rPr>
      <w:szCs w:val="20"/>
    </w:rPr>
  </w:style>
  <w:style w:type="character" w:customStyle="1" w:styleId="C503--Char">
    <w:name w:val="C503-字母列项-文字 Char"/>
    <w:link w:val="C503--"/>
    <w:qFormat/>
    <w:rPr>
      <w:rFonts w:ascii="Times New Roman" w:eastAsia="宋体" w:hAnsi="Times New Roman" w:cs="Times New Roman"/>
      <w:sz w:val="24"/>
      <w:szCs w:val="24"/>
    </w:rPr>
  </w:style>
  <w:style w:type="paragraph" w:customStyle="1" w:styleId="C503--">
    <w:name w:val="C503-字母列项-文字"/>
    <w:basedOn w:val="C503-"/>
    <w:link w:val="C503--Char"/>
    <w:qFormat/>
    <w:pPr>
      <w:numPr>
        <w:numId w:val="0"/>
      </w:numPr>
      <w:ind w:firstLineChars="200" w:firstLine="480"/>
    </w:pPr>
  </w:style>
  <w:style w:type="paragraph" w:customStyle="1" w:styleId="C503-">
    <w:name w:val="C503-字母列项"/>
    <w:basedOn w:val="afff6"/>
    <w:link w:val="C503-Char0"/>
    <w:uiPriority w:val="99"/>
    <w:qFormat/>
    <w:pPr>
      <w:numPr>
        <w:numId w:val="10"/>
      </w:numPr>
      <w:tabs>
        <w:tab w:val="left" w:pos="0"/>
      </w:tabs>
    </w:pPr>
  </w:style>
  <w:style w:type="character" w:customStyle="1" w:styleId="C503-Char0">
    <w:name w:val="C503-字母列项 Char"/>
    <w:link w:val="C503-"/>
    <w:uiPriority w:val="99"/>
    <w:qFormat/>
    <w:rPr>
      <w:kern w:val="2"/>
      <w:sz w:val="24"/>
      <w:szCs w:val="24"/>
    </w:rPr>
  </w:style>
  <w:style w:type="character" w:customStyle="1" w:styleId="115">
    <w:name w:val="未处理的提及11"/>
    <w:unhideWhenUsed/>
    <w:qFormat/>
    <w:rPr>
      <w:color w:val="605E5C"/>
      <w:shd w:val="clear" w:color="auto" w:fill="E1DFDD"/>
    </w:rPr>
  </w:style>
  <w:style w:type="character" w:customStyle="1" w:styleId="Charf0">
    <w:name w:val="文档正文 Char"/>
    <w:link w:val="affffffffff4"/>
    <w:qFormat/>
    <w:rPr>
      <w:rFonts w:ascii="Times New Roman" w:eastAsia="宋体" w:hAnsi="Times New Roman" w:cs="Times New Roman"/>
      <w:sz w:val="24"/>
      <w:szCs w:val="24"/>
    </w:rPr>
  </w:style>
  <w:style w:type="paragraph" w:customStyle="1" w:styleId="affffffffff4">
    <w:name w:val="文档正文"/>
    <w:basedOn w:val="afff6"/>
    <w:link w:val="Charf0"/>
    <w:uiPriority w:val="99"/>
    <w:qFormat/>
    <w:pPr>
      <w:spacing w:beforeLines="50"/>
      <w:ind w:firstLineChars="200" w:firstLine="200"/>
    </w:pPr>
  </w:style>
  <w:style w:type="character" w:customStyle="1" w:styleId="7Char1">
    <w:name w:val="标题 7 Char1"/>
    <w:qFormat/>
    <w:rPr>
      <w:rFonts w:ascii="Calibri" w:eastAsia="宋体" w:hAnsi="Calibri"/>
      <w:b/>
      <w:bCs/>
      <w:kern w:val="2"/>
      <w:sz w:val="24"/>
      <w:szCs w:val="24"/>
    </w:rPr>
  </w:style>
  <w:style w:type="character" w:customStyle="1" w:styleId="C503--ofChar1">
    <w:name w:val="C503-封面-内容of代号名称 Char"/>
    <w:link w:val="C503--of2"/>
    <w:qFormat/>
    <w:locked/>
    <w:rPr>
      <w:rFonts w:ascii="Times New Roman" w:hAnsi="Times New Roman" w:cs="宋体"/>
      <w:b/>
      <w:bCs/>
      <w:sz w:val="36"/>
      <w:szCs w:val="36"/>
    </w:rPr>
  </w:style>
  <w:style w:type="paragraph" w:customStyle="1" w:styleId="C503--of2">
    <w:name w:val="C503-封面-内容of代号名称"/>
    <w:basedOn w:val="afff6"/>
    <w:link w:val="C503--ofChar1"/>
    <w:qFormat/>
    <w:rPr>
      <w:rFonts w:eastAsiaTheme="minorEastAsia" w:cs="宋体"/>
      <w:b/>
      <w:bCs/>
      <w:sz w:val="36"/>
      <w:szCs w:val="36"/>
    </w:rPr>
  </w:style>
  <w:style w:type="character" w:customStyle="1" w:styleId="affffffffff5">
    <w:name w:val="题注 字符"/>
    <w:uiPriority w:val="99"/>
    <w:qFormat/>
    <w:rPr>
      <w:rFonts w:ascii="Cambria" w:eastAsia="黑体" w:hAnsi="Cambria" w:cs="Times New Roman"/>
      <w:sz w:val="20"/>
      <w:szCs w:val="20"/>
    </w:rPr>
  </w:style>
  <w:style w:type="character" w:customStyle="1" w:styleId="Charf1">
    <w:name w:val="正文缩近 Char"/>
    <w:link w:val="affffffffff6"/>
    <w:qFormat/>
    <w:rPr>
      <w:rFonts w:ascii="宋体" w:eastAsia="宋体" w:hAnsi="宋体" w:cs="Times New Roman"/>
      <w:sz w:val="24"/>
      <w:szCs w:val="24"/>
    </w:rPr>
  </w:style>
  <w:style w:type="paragraph" w:customStyle="1" w:styleId="affffffffff6">
    <w:name w:val="正文缩近"/>
    <w:basedOn w:val="afff6"/>
    <w:link w:val="Charf1"/>
    <w:qFormat/>
    <w:pPr>
      <w:ind w:firstLineChars="200" w:firstLine="480"/>
    </w:pPr>
    <w:rPr>
      <w:rFonts w:ascii="宋体" w:hAnsi="宋体"/>
    </w:rPr>
  </w:style>
  <w:style w:type="character" w:customStyle="1" w:styleId="HR3Char">
    <w:name w:val="HR标题3 Char"/>
    <w:link w:val="HR3"/>
    <w:qFormat/>
    <w:rPr>
      <w:sz w:val="24"/>
      <w:szCs w:val="24"/>
    </w:rPr>
  </w:style>
  <w:style w:type="paragraph" w:customStyle="1" w:styleId="HR3">
    <w:name w:val="HR标题3"/>
    <w:basedOn w:val="afff6"/>
    <w:next w:val="afff6"/>
    <w:link w:val="HR3Char"/>
    <w:qFormat/>
    <w:pPr>
      <w:widowControl/>
      <w:tabs>
        <w:tab w:val="left" w:pos="624"/>
      </w:tabs>
      <w:outlineLvl w:val="2"/>
    </w:pPr>
    <w:rPr>
      <w:rFonts w:asciiTheme="minorHAnsi" w:eastAsiaTheme="minorEastAsia" w:hAnsiTheme="minorHAnsi" w:cstheme="minorBidi"/>
    </w:rPr>
  </w:style>
  <w:style w:type="character" w:customStyle="1" w:styleId="C503--of3">
    <w:name w:val="C503-封面-标题of代号名称"/>
    <w:qFormat/>
    <w:rPr>
      <w:rFonts w:ascii="Times New Roman" w:eastAsia="宋体" w:hAnsi="Times New Roman" w:cs="Times New Roman" w:hint="default"/>
      <w:b/>
      <w:bCs/>
      <w:sz w:val="48"/>
      <w:szCs w:val="48"/>
    </w:rPr>
  </w:style>
  <w:style w:type="character" w:customStyle="1" w:styleId="HRCharCharCharChar">
    <w:name w:val="HR正文 Char Char Char Char"/>
    <w:link w:val="HR"/>
    <w:qFormat/>
    <w:rPr>
      <w:sz w:val="24"/>
      <w:szCs w:val="24"/>
    </w:rPr>
  </w:style>
  <w:style w:type="paragraph" w:customStyle="1" w:styleId="HR">
    <w:name w:val="HR正文"/>
    <w:basedOn w:val="afff6"/>
    <w:link w:val="HRCharCharCharChar"/>
    <w:qFormat/>
    <w:pPr>
      <w:widowControl/>
      <w:ind w:firstLineChars="200" w:firstLine="200"/>
    </w:pPr>
    <w:rPr>
      <w:rFonts w:asciiTheme="minorHAnsi" w:eastAsiaTheme="minorEastAsia" w:hAnsiTheme="minorHAnsi" w:cstheme="minorBidi"/>
    </w:rPr>
  </w:style>
  <w:style w:type="character" w:customStyle="1" w:styleId="C503--ofChar2">
    <w:name w:val="C503-封面-内容of单位编写校对审核标审批准 Char"/>
    <w:link w:val="C503--of4"/>
    <w:qFormat/>
    <w:locked/>
    <w:rPr>
      <w:rFonts w:ascii="Times New Roman" w:hAnsi="Times New Roman" w:cs="宋体"/>
      <w:sz w:val="24"/>
    </w:rPr>
  </w:style>
  <w:style w:type="paragraph" w:customStyle="1" w:styleId="C503--of4">
    <w:name w:val="C503-封面-内容of单位编写校对审核标审批准"/>
    <w:basedOn w:val="afff6"/>
    <w:link w:val="C503--ofChar2"/>
    <w:qFormat/>
    <w:pPr>
      <w:jc w:val="center"/>
    </w:pPr>
    <w:rPr>
      <w:rFonts w:eastAsiaTheme="minorEastAsia" w:cs="宋体"/>
      <w:szCs w:val="22"/>
    </w:rPr>
  </w:style>
  <w:style w:type="character" w:customStyle="1" w:styleId="C503--Char0">
    <w:name w:val="C503-封面-单位名称 Char"/>
    <w:link w:val="C503--0"/>
    <w:qFormat/>
    <w:locked/>
    <w:rPr>
      <w:rFonts w:ascii="Times New Roman" w:hAnsi="Times New Roman" w:cs="宋体"/>
      <w:b/>
      <w:bCs/>
      <w:sz w:val="44"/>
    </w:rPr>
  </w:style>
  <w:style w:type="paragraph" w:customStyle="1" w:styleId="C503--0">
    <w:name w:val="C503-封面-单位名称"/>
    <w:basedOn w:val="afff6"/>
    <w:link w:val="C503--Char0"/>
    <w:qFormat/>
    <w:pPr>
      <w:jc w:val="center"/>
    </w:pPr>
    <w:rPr>
      <w:rFonts w:eastAsiaTheme="minorEastAsia" w:cs="宋体"/>
      <w:b/>
      <w:bCs/>
      <w:sz w:val="44"/>
      <w:szCs w:val="22"/>
    </w:rPr>
  </w:style>
  <w:style w:type="character" w:customStyle="1" w:styleId="1ff1">
    <w:name w:val="文档结构图 字符1"/>
    <w:qFormat/>
    <w:rPr>
      <w:rFonts w:ascii="Microsoft YaHei UI" w:eastAsia="Microsoft YaHei UI"/>
      <w:kern w:val="0"/>
      <w:sz w:val="18"/>
      <w:szCs w:val="18"/>
      <w:lang w:eastAsia="en-US"/>
    </w:rPr>
  </w:style>
  <w:style w:type="character" w:customStyle="1" w:styleId="3f4">
    <w:name w:val="未处理的提及3"/>
    <w:unhideWhenUsed/>
    <w:qFormat/>
    <w:rPr>
      <w:color w:val="605E5C"/>
      <w:shd w:val="clear" w:color="auto" w:fill="E1DFDD"/>
    </w:rPr>
  </w:style>
  <w:style w:type="character" w:customStyle="1" w:styleId="3315Char">
    <w:name w:val="样式 小四 段前: 3 磅 段后: 3 磅 行距: 1.5 倍行距 Char"/>
    <w:link w:val="3315"/>
    <w:qFormat/>
    <w:rPr>
      <w:rFonts w:cs="宋体"/>
    </w:rPr>
  </w:style>
  <w:style w:type="paragraph" w:customStyle="1" w:styleId="3315">
    <w:name w:val="样式 小四 段前: 3 磅 段后: 3 磅 行距: 1.5 倍行距"/>
    <w:basedOn w:val="afff6"/>
    <w:link w:val="3315Char"/>
    <w:qFormat/>
    <w:pPr>
      <w:spacing w:before="60" w:after="60"/>
      <w:ind w:firstLineChars="225" w:firstLine="540"/>
    </w:pPr>
    <w:rPr>
      <w:rFonts w:asciiTheme="minorHAnsi" w:eastAsiaTheme="minorEastAsia" w:hAnsiTheme="minorHAnsi" w:cs="宋体"/>
      <w:sz w:val="21"/>
      <w:szCs w:val="22"/>
    </w:rPr>
  </w:style>
  <w:style w:type="character" w:customStyle="1" w:styleId="2ff0">
    <w:name w:val="未处理的提及2"/>
    <w:unhideWhenUsed/>
    <w:qFormat/>
    <w:rPr>
      <w:color w:val="605E5C"/>
      <w:shd w:val="clear" w:color="auto" w:fill="E1DFDD"/>
    </w:rPr>
  </w:style>
  <w:style w:type="character" w:customStyle="1" w:styleId="6Char1">
    <w:name w:val="标题 6 Char1"/>
    <w:qFormat/>
    <w:rPr>
      <w:rFonts w:ascii="Cambria" w:eastAsia="宋体" w:hAnsi="Cambria" w:cs="Times New Roman"/>
      <w:b/>
      <w:bCs/>
      <w:kern w:val="2"/>
      <w:sz w:val="24"/>
      <w:szCs w:val="24"/>
    </w:rPr>
  </w:style>
  <w:style w:type="character" w:customStyle="1" w:styleId="ItemListinTableCharChar">
    <w:name w:val="Item List in Table Char Char"/>
    <w:link w:val="ItemListinTable"/>
    <w:uiPriority w:val="99"/>
    <w:qFormat/>
    <w:rPr>
      <w:rFonts w:ascii="Arial" w:hAnsi="Arial"/>
      <w:kern w:val="2"/>
      <w:sz w:val="18"/>
      <w:szCs w:val="18"/>
    </w:rPr>
  </w:style>
  <w:style w:type="paragraph" w:customStyle="1" w:styleId="ItemListinTable">
    <w:name w:val="Item List in Table"/>
    <w:link w:val="ItemListinTableCharChar"/>
    <w:uiPriority w:val="99"/>
    <w:qFormat/>
    <w:pPr>
      <w:numPr>
        <w:numId w:val="11"/>
      </w:numPr>
      <w:spacing w:before="40" w:after="40"/>
      <w:jc w:val="both"/>
    </w:pPr>
    <w:rPr>
      <w:rFonts w:ascii="Arial" w:hAnsi="Arial"/>
      <w:kern w:val="2"/>
      <w:sz w:val="18"/>
      <w:szCs w:val="18"/>
    </w:rPr>
  </w:style>
  <w:style w:type="paragraph" w:customStyle="1" w:styleId="HLW">
    <w:name w:val="HLW_正文"/>
    <w:basedOn w:val="afff6"/>
    <w:uiPriority w:val="99"/>
    <w:qFormat/>
    <w:pPr>
      <w:widowControl/>
      <w:spacing w:after="200" w:line="580" w:lineRule="exact"/>
      <w:ind w:firstLineChars="200" w:firstLine="200"/>
    </w:pPr>
    <w:rPr>
      <w:rFonts w:eastAsia="FangSong_GB2312"/>
      <w:kern w:val="0"/>
      <w:sz w:val="32"/>
      <w:szCs w:val="30"/>
    </w:rPr>
  </w:style>
  <w:style w:type="paragraph" w:customStyle="1" w:styleId="NEW">
    <w:name w:val="NEW表注"/>
    <w:basedOn w:val="NEW0"/>
    <w:uiPriority w:val="99"/>
    <w:qFormat/>
    <w:pPr>
      <w:keepNext/>
    </w:pPr>
  </w:style>
  <w:style w:type="paragraph" w:customStyle="1" w:styleId="NEW0">
    <w:name w:val="NEW图注"/>
    <w:basedOn w:val="affff5"/>
    <w:uiPriority w:val="99"/>
    <w:qFormat/>
    <w:pPr>
      <w:jc w:val="center"/>
      <w:textAlignment w:val="baseline"/>
    </w:pPr>
    <w:rPr>
      <w:rFonts w:ascii="Times New Roman" w:hAnsi="Times New Roman"/>
      <w:color w:val="000000"/>
      <w:kern w:val="0"/>
      <w:szCs w:val="28"/>
      <w:lang w:val="zh-CN"/>
    </w:rPr>
  </w:style>
  <w:style w:type="paragraph" w:customStyle="1" w:styleId="affffffffff7">
    <w:name w:val="正文首行缩进两字"/>
    <w:basedOn w:val="afff6"/>
    <w:link w:val="Charf2"/>
    <w:uiPriority w:val="99"/>
    <w:qFormat/>
    <w:pPr>
      <w:widowControl/>
      <w:snapToGrid w:val="0"/>
      <w:spacing w:line="440" w:lineRule="exact"/>
      <w:ind w:firstLineChars="200" w:firstLine="480"/>
    </w:pPr>
    <w:rPr>
      <w:kern w:val="0"/>
      <w:szCs w:val="20"/>
      <w:lang w:val="en-GB"/>
    </w:rPr>
  </w:style>
  <w:style w:type="paragraph" w:customStyle="1" w:styleId="affffffffff8">
    <w:name w:val="陆曼一级标题"/>
    <w:basedOn w:val="afff6"/>
    <w:next w:val="afffffffff2"/>
    <w:qFormat/>
    <w:pPr>
      <w:spacing w:line="560" w:lineRule="exact"/>
      <w:ind w:firstLineChars="200" w:firstLine="880"/>
      <w:outlineLvl w:val="0"/>
    </w:pPr>
    <w:rPr>
      <w:rFonts w:ascii="Cambria" w:eastAsia="黑体" w:hAnsi="Cambria"/>
      <w:kern w:val="0"/>
      <w:sz w:val="32"/>
      <w:szCs w:val="22"/>
      <w:lang w:eastAsia="en-US"/>
    </w:rPr>
  </w:style>
  <w:style w:type="paragraph" w:customStyle="1" w:styleId="affffffffff9">
    <w:name w:val="陆曼二级标题"/>
    <w:basedOn w:val="affffffffff8"/>
    <w:next w:val="afff6"/>
    <w:qFormat/>
    <w:pPr>
      <w:outlineLvl w:val="1"/>
    </w:pPr>
    <w:rPr>
      <w:rFonts w:ascii="华文楷体" w:eastAsia="KaiTi_GB2312" w:hAnsi="华文楷体"/>
    </w:rPr>
  </w:style>
  <w:style w:type="paragraph" w:customStyle="1" w:styleId="DTT-Bullet2">
    <w:name w:val="DT T-Bullet 2"/>
    <w:uiPriority w:val="99"/>
    <w:qFormat/>
    <w:pPr>
      <w:numPr>
        <w:numId w:val="12"/>
      </w:numPr>
      <w:spacing w:before="60" w:after="60" w:line="300" w:lineRule="auto"/>
      <w:ind w:left="851" w:hanging="284"/>
    </w:pPr>
    <w:rPr>
      <w:rFonts w:ascii="Trebuchet MS" w:hAnsi="Trebuchet MS"/>
      <w:szCs w:val="24"/>
      <w:lang w:val="en-GB" w:eastAsia="en-US"/>
    </w:rPr>
  </w:style>
  <w:style w:type="paragraph" w:customStyle="1" w:styleId="-2">
    <w:name w:val="正文-首缩2字符"/>
    <w:basedOn w:val="afff6"/>
    <w:uiPriority w:val="99"/>
    <w:qFormat/>
    <w:pPr>
      <w:snapToGrid w:val="0"/>
    </w:pPr>
    <w:rPr>
      <w:rFonts w:ascii="宋体" w:hAnsi="宋体" w:cs="宋体"/>
    </w:rPr>
  </w:style>
  <w:style w:type="paragraph" w:customStyle="1" w:styleId="affffffffffa">
    <w:name w:val="卫星正文"/>
    <w:uiPriority w:val="99"/>
    <w:qFormat/>
    <w:pPr>
      <w:snapToGrid w:val="0"/>
      <w:spacing w:line="360" w:lineRule="auto"/>
      <w:ind w:firstLineChars="200" w:firstLine="200"/>
    </w:pPr>
    <w:rPr>
      <w:kern w:val="2"/>
      <w:sz w:val="28"/>
      <w:szCs w:val="28"/>
    </w:rPr>
  </w:style>
  <w:style w:type="paragraph" w:customStyle="1" w:styleId="501">
    <w:name w:val="501表头图名字体"/>
    <w:basedOn w:val="afff6"/>
    <w:next w:val="afff6"/>
    <w:link w:val="501Char"/>
    <w:uiPriority w:val="99"/>
    <w:qFormat/>
    <w:pPr>
      <w:jc w:val="center"/>
    </w:pPr>
    <w:rPr>
      <w:rFonts w:eastAsia="黑体"/>
      <w:sz w:val="21"/>
    </w:rPr>
  </w:style>
  <w:style w:type="paragraph" w:customStyle="1" w:styleId="TOC210">
    <w:name w:val="TOC 标题21"/>
    <w:basedOn w:val="10"/>
    <w:next w:val="afff6"/>
    <w:uiPriority w:val="39"/>
    <w:unhideWhenUsed/>
    <w:qFormat/>
    <w:pPr>
      <w:keepLines/>
      <w:widowControl/>
      <w:spacing w:before="480" w:line="276" w:lineRule="auto"/>
      <w:outlineLvl w:val="9"/>
    </w:pPr>
    <w:rPr>
      <w:rFonts w:ascii="Cambria" w:hAnsi="Cambria"/>
      <w:bCs/>
      <w:color w:val="366091"/>
      <w:kern w:val="0"/>
      <w:szCs w:val="28"/>
    </w:rPr>
  </w:style>
  <w:style w:type="paragraph" w:customStyle="1" w:styleId="GS-">
    <w:name w:val="GS-正文"/>
    <w:basedOn w:val="afff6"/>
    <w:uiPriority w:val="99"/>
    <w:qFormat/>
    <w:pPr>
      <w:widowControl/>
      <w:ind w:firstLineChars="200" w:firstLine="480"/>
    </w:pPr>
    <w:rPr>
      <w:rFonts w:ascii="FangSong_GB2312" w:eastAsia="FangSong_GB2312" w:hAnsi="Calibri" w:cs="Cambria"/>
      <w:kern w:val="0"/>
    </w:rPr>
  </w:style>
  <w:style w:type="paragraph" w:customStyle="1" w:styleId="TOC11">
    <w:name w:val="TOC 11"/>
    <w:basedOn w:val="afff6"/>
    <w:uiPriority w:val="1"/>
    <w:qFormat/>
    <w:pPr>
      <w:spacing w:line="272" w:lineRule="exact"/>
      <w:ind w:left="100"/>
    </w:pPr>
    <w:rPr>
      <w:rFonts w:ascii="宋体" w:hAnsi="宋体" w:cs="宋体"/>
      <w:kern w:val="0"/>
      <w:sz w:val="21"/>
      <w:szCs w:val="21"/>
      <w:lang w:eastAsia="en-US"/>
    </w:rPr>
  </w:style>
  <w:style w:type="paragraph" w:customStyle="1" w:styleId="312">
    <w:name w:val="标题 31"/>
    <w:basedOn w:val="afff6"/>
    <w:uiPriority w:val="1"/>
    <w:qFormat/>
    <w:pPr>
      <w:ind w:left="237" w:right="102"/>
      <w:outlineLvl w:val="3"/>
    </w:pPr>
    <w:rPr>
      <w:rFonts w:ascii="宋体" w:hAnsi="宋体" w:cs="宋体"/>
      <w:kern w:val="0"/>
      <w:szCs w:val="28"/>
      <w:lang w:eastAsia="en-US"/>
    </w:rPr>
  </w:style>
  <w:style w:type="paragraph" w:customStyle="1" w:styleId="HR2">
    <w:name w:val="HR标题2"/>
    <w:basedOn w:val="afff6"/>
    <w:next w:val="afff6"/>
    <w:uiPriority w:val="99"/>
    <w:qFormat/>
    <w:pPr>
      <w:widowControl/>
      <w:tabs>
        <w:tab w:val="left" w:pos="454"/>
      </w:tabs>
      <w:outlineLvl w:val="1"/>
    </w:pPr>
    <w:rPr>
      <w:rFonts w:eastAsia="黑体"/>
    </w:rPr>
  </w:style>
  <w:style w:type="paragraph" w:customStyle="1" w:styleId="A60">
    <w:name w:val="A6表文"/>
    <w:uiPriority w:val="99"/>
    <w:qFormat/>
    <w:pPr>
      <w:spacing w:line="360" w:lineRule="exact"/>
      <w:jc w:val="center"/>
      <w:textAlignment w:val="center"/>
    </w:pPr>
    <w:rPr>
      <w:kern w:val="2"/>
      <w:sz w:val="24"/>
      <w:szCs w:val="28"/>
    </w:rPr>
  </w:style>
  <w:style w:type="paragraph" w:customStyle="1" w:styleId="32">
    <w:name w:val="图标题—第3章"/>
    <w:basedOn w:val="afff6"/>
    <w:next w:val="afff6"/>
    <w:uiPriority w:val="99"/>
    <w:qFormat/>
    <w:pPr>
      <w:numPr>
        <w:numId w:val="13"/>
      </w:numPr>
      <w:tabs>
        <w:tab w:val="left" w:pos="360"/>
      </w:tabs>
      <w:snapToGrid w:val="0"/>
      <w:ind w:left="432" w:hanging="432"/>
      <w:jc w:val="center"/>
    </w:pPr>
    <w:rPr>
      <w:kern w:val="0"/>
      <w:szCs w:val="28"/>
      <w:lang w:eastAsia="en-US"/>
    </w:rPr>
  </w:style>
  <w:style w:type="paragraph" w:customStyle="1" w:styleId="affffffffffb">
    <w:name w:val="卫星图片"/>
    <w:next w:val="affffffffffa"/>
    <w:uiPriority w:val="99"/>
    <w:qFormat/>
    <w:pPr>
      <w:keepNext/>
      <w:jc w:val="center"/>
    </w:pPr>
    <w:rPr>
      <w:kern w:val="2"/>
      <w:sz w:val="40"/>
      <w:szCs w:val="22"/>
    </w:rPr>
  </w:style>
  <w:style w:type="paragraph" w:customStyle="1" w:styleId="affffffffffc">
    <w:name w:val="卫星图编号"/>
    <w:next w:val="afff6"/>
    <w:uiPriority w:val="99"/>
    <w:qFormat/>
    <w:pPr>
      <w:spacing w:beforeLines="50" w:afterLines="50"/>
      <w:ind w:left="420" w:hanging="420"/>
      <w:jc w:val="center"/>
    </w:pPr>
    <w:rPr>
      <w:rFonts w:eastAsia="黑体"/>
      <w:kern w:val="2"/>
      <w:sz w:val="24"/>
      <w:szCs w:val="22"/>
    </w:rPr>
  </w:style>
  <w:style w:type="paragraph" w:customStyle="1" w:styleId="PlainText1">
    <w:name w:val="Plain Text1"/>
    <w:basedOn w:val="afff6"/>
    <w:uiPriority w:val="99"/>
    <w:qFormat/>
    <w:rPr>
      <w:rFonts w:ascii="宋体" w:hAnsi="Courier New"/>
      <w:kern w:val="0"/>
      <w:sz w:val="20"/>
      <w:szCs w:val="20"/>
      <w:lang w:eastAsia="en-US"/>
    </w:rPr>
  </w:style>
  <w:style w:type="paragraph" w:customStyle="1" w:styleId="2ff1">
    <w:name w:val="正文编号2"/>
    <w:basedOn w:val="afff6"/>
    <w:uiPriority w:val="99"/>
    <w:qFormat/>
    <w:pPr>
      <w:tabs>
        <w:tab w:val="left" w:pos="0"/>
      </w:tabs>
      <w:spacing w:line="560" w:lineRule="exact"/>
      <w:ind w:left="927" w:hanging="360"/>
    </w:pPr>
    <w:rPr>
      <w:rFonts w:ascii="FangSong_GB2312" w:eastAsia="FangSong_GB2312" w:hAnsi="Calibri"/>
      <w:szCs w:val="20"/>
    </w:rPr>
  </w:style>
  <w:style w:type="paragraph" w:customStyle="1" w:styleId="affffffffffd">
    <w:name w:val="！正文"/>
    <w:link w:val="Charf3"/>
    <w:qFormat/>
    <w:pPr>
      <w:widowControl w:val="0"/>
      <w:spacing w:beforeLines="50" w:afterLines="50" w:line="360" w:lineRule="auto"/>
      <w:ind w:firstLineChars="200" w:firstLine="200"/>
    </w:pPr>
    <w:rPr>
      <w:kern w:val="2"/>
      <w:sz w:val="24"/>
      <w:szCs w:val="24"/>
    </w:rPr>
  </w:style>
  <w:style w:type="paragraph" w:customStyle="1" w:styleId="affd">
    <w:name w:val="章文"/>
    <w:basedOn w:val="afff6"/>
    <w:uiPriority w:val="99"/>
    <w:semiHidden/>
    <w:qFormat/>
    <w:pPr>
      <w:numPr>
        <w:ilvl w:val="1"/>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340" w:lineRule="atLeast"/>
      <w:ind w:firstLineChars="200" w:firstLine="480"/>
    </w:pPr>
    <w:rPr>
      <w:rFonts w:hAnsi="宋体" w:cs="Arial"/>
      <w:position w:val="-14"/>
      <w:lang w:val="en-GB"/>
    </w:rPr>
  </w:style>
  <w:style w:type="paragraph" w:customStyle="1" w:styleId="HR1">
    <w:name w:val="HR标题1"/>
    <w:basedOn w:val="afff6"/>
    <w:next w:val="afff6"/>
    <w:uiPriority w:val="99"/>
    <w:qFormat/>
    <w:pPr>
      <w:widowControl/>
      <w:tabs>
        <w:tab w:val="left" w:pos="284"/>
      </w:tabs>
      <w:outlineLvl w:val="0"/>
    </w:pPr>
    <w:rPr>
      <w:rFonts w:eastAsia="黑体"/>
    </w:rPr>
  </w:style>
  <w:style w:type="paragraph" w:customStyle="1" w:styleId="0rjb">
    <w:name w:val="0rjb正文"/>
    <w:basedOn w:val="afff6"/>
    <w:uiPriority w:val="99"/>
    <w:qFormat/>
    <w:pPr>
      <w:spacing w:line="560" w:lineRule="exact"/>
      <w:ind w:firstLine="480"/>
    </w:pPr>
    <w:rPr>
      <w:rFonts w:ascii="FangSong_GB2312" w:eastAsia="FangSong_GB2312" w:hAnsi="Calibri"/>
      <w:szCs w:val="20"/>
    </w:rPr>
  </w:style>
  <w:style w:type="paragraph" w:customStyle="1" w:styleId="affffffffffe">
    <w:name w:val="图中文字"/>
    <w:basedOn w:val="afff6"/>
    <w:uiPriority w:val="99"/>
    <w:qFormat/>
    <w:pPr>
      <w:snapToGrid w:val="0"/>
      <w:spacing w:line="0" w:lineRule="atLeast"/>
      <w:jc w:val="center"/>
    </w:pPr>
    <w:rPr>
      <w:szCs w:val="20"/>
    </w:rPr>
  </w:style>
  <w:style w:type="paragraph" w:customStyle="1" w:styleId="DK-1">
    <w:name w:val="DK-1"/>
    <w:basedOn w:val="10"/>
    <w:qFormat/>
    <w:pPr>
      <w:keepNext w:val="0"/>
      <w:numPr>
        <w:numId w:val="15"/>
      </w:numPr>
      <w:spacing w:before="160" w:after="160"/>
    </w:pPr>
    <w:rPr>
      <w:rFonts w:ascii="Calibri" w:hAnsi="Calibri"/>
      <w:kern w:val="0"/>
      <w:sz w:val="44"/>
      <w:szCs w:val="24"/>
      <w:lang w:eastAsia="en-US"/>
    </w:rPr>
  </w:style>
  <w:style w:type="paragraph" w:customStyle="1" w:styleId="5010">
    <w:name w:val="501表内图内字体"/>
    <w:basedOn w:val="afffffffffff"/>
    <w:next w:val="afff6"/>
    <w:link w:val="501Char0"/>
    <w:uiPriority w:val="99"/>
    <w:qFormat/>
    <w:rPr>
      <w:szCs w:val="21"/>
    </w:rPr>
  </w:style>
  <w:style w:type="paragraph" w:customStyle="1" w:styleId="afffffffffff">
    <w:name w:val="★表内图内字体"/>
    <w:basedOn w:val="afff6"/>
    <w:next w:val="afff6"/>
    <w:uiPriority w:val="99"/>
    <w:qFormat/>
    <w:pPr>
      <w:keepNext/>
      <w:snapToGrid w:val="0"/>
      <w:spacing w:line="560" w:lineRule="exact"/>
      <w:jc w:val="center"/>
    </w:pPr>
    <w:rPr>
      <w:rFonts w:eastAsia="黑体"/>
      <w:szCs w:val="20"/>
    </w:rPr>
  </w:style>
  <w:style w:type="paragraph" w:customStyle="1" w:styleId="DTT-Body">
    <w:name w:val="DT T-Body"/>
    <w:uiPriority w:val="99"/>
    <w:qFormat/>
    <w:pPr>
      <w:spacing w:before="60" w:after="60" w:line="300" w:lineRule="auto"/>
    </w:pPr>
    <w:rPr>
      <w:rFonts w:ascii="Trebuchet MS" w:hAnsi="Trebuchet MS"/>
      <w:szCs w:val="18"/>
      <w:lang w:val="en-GB" w:eastAsia="en-US"/>
    </w:rPr>
  </w:style>
  <w:style w:type="paragraph" w:customStyle="1" w:styleId="afffffffffff0">
    <w:name w:val="图表注"/>
    <w:next w:val="afff6"/>
    <w:link w:val="Charf4"/>
    <w:uiPriority w:val="99"/>
    <w:qFormat/>
    <w:pPr>
      <w:spacing w:beforeLines="20" w:afterLines="20"/>
      <w:jc w:val="center"/>
    </w:pPr>
    <w:rPr>
      <w:rFonts w:eastAsia="仿宋"/>
      <w:b/>
      <w:kern w:val="2"/>
      <w:sz w:val="24"/>
      <w:szCs w:val="24"/>
    </w:rPr>
  </w:style>
  <w:style w:type="paragraph" w:customStyle="1" w:styleId="5011">
    <w:name w:val="501正文"/>
    <w:basedOn w:val="afff6"/>
    <w:link w:val="501Char1"/>
    <w:uiPriority w:val="99"/>
    <w:qFormat/>
    <w:pPr>
      <w:tabs>
        <w:tab w:val="left" w:pos="7585"/>
      </w:tabs>
      <w:spacing w:line="560" w:lineRule="exact"/>
      <w:ind w:firstLineChars="202" w:firstLine="566"/>
    </w:pPr>
    <w:rPr>
      <w:rFonts w:ascii="宋体" w:eastAsia="FangSong_GB2312" w:hAnsi="宋体"/>
      <w:bCs/>
      <w:szCs w:val="28"/>
    </w:rPr>
  </w:style>
  <w:style w:type="paragraph" w:customStyle="1" w:styleId="xl23">
    <w:name w:val="xl23"/>
    <w:basedOn w:val="afff6"/>
    <w:uiPriority w:val="99"/>
    <w:qFormat/>
    <w:pPr>
      <w:widowControl/>
      <w:spacing w:before="100" w:beforeAutospacing="1" w:after="100" w:afterAutospacing="1"/>
      <w:textAlignment w:val="top"/>
    </w:pPr>
    <w:rPr>
      <w:rFonts w:ascii="Arial" w:hAnsi="Arial"/>
      <w:kern w:val="0"/>
      <w:szCs w:val="20"/>
    </w:rPr>
  </w:style>
  <w:style w:type="paragraph" w:customStyle="1" w:styleId="NEW1">
    <w:name w:val="NEW_正文"/>
    <w:basedOn w:val="afff6"/>
    <w:uiPriority w:val="99"/>
    <w:qFormat/>
    <w:pPr>
      <w:ind w:firstLineChars="200" w:firstLine="200"/>
    </w:pPr>
    <w:rPr>
      <w:rFonts w:ascii="宋体" w:hAnsi="Calibri"/>
      <w:szCs w:val="20"/>
    </w:rPr>
  </w:style>
  <w:style w:type="paragraph" w:customStyle="1" w:styleId="xl64">
    <w:name w:val="xl64"/>
    <w:basedOn w:val="afff6"/>
    <w:qFormat/>
    <w:pPr>
      <w:widowControl/>
      <w:spacing w:before="100" w:beforeAutospacing="1" w:after="100" w:afterAutospacing="1"/>
      <w:jc w:val="center"/>
      <w:textAlignment w:val="center"/>
    </w:pPr>
    <w:rPr>
      <w:rFonts w:ascii="宋体" w:hAnsi="宋体" w:cs="Arial Unicode MS" w:hint="eastAsia"/>
      <w:b/>
      <w:bCs/>
      <w:kern w:val="0"/>
      <w:sz w:val="36"/>
      <w:szCs w:val="36"/>
    </w:rPr>
  </w:style>
  <w:style w:type="paragraph" w:customStyle="1" w:styleId="215">
    <w:name w:val="修订21"/>
    <w:uiPriority w:val="99"/>
    <w:qFormat/>
    <w:rPr>
      <w:rFonts w:ascii="Calibri" w:hAnsi="Calibri"/>
      <w:sz w:val="22"/>
      <w:szCs w:val="22"/>
      <w:lang w:eastAsia="en-US"/>
    </w:rPr>
  </w:style>
  <w:style w:type="paragraph" w:customStyle="1" w:styleId="C500-">
    <w:name w:val="C500-正文格式"/>
    <w:basedOn w:val="afff6"/>
    <w:uiPriority w:val="99"/>
    <w:qFormat/>
    <w:pPr>
      <w:ind w:firstLine="480"/>
    </w:pPr>
    <w:rPr>
      <w:rFonts w:eastAsia="FangSong_GB2312"/>
      <w:szCs w:val="20"/>
    </w:rPr>
  </w:style>
  <w:style w:type="paragraph" w:customStyle="1" w:styleId="NEW2">
    <w:name w:val="NEW正文"/>
    <w:basedOn w:val="afff6"/>
    <w:uiPriority w:val="99"/>
    <w:qFormat/>
    <w:pPr>
      <w:ind w:firstLineChars="200" w:firstLine="200"/>
    </w:pPr>
    <w:rPr>
      <w:rFonts w:ascii="FangSong_GB2312" w:eastAsia="FangSong_GB2312" w:hAnsi="Calibri"/>
      <w:szCs w:val="20"/>
    </w:rPr>
  </w:style>
  <w:style w:type="paragraph" w:customStyle="1" w:styleId="affc">
    <w:name w:val="条目"/>
    <w:basedOn w:val="afffffff4"/>
    <w:next w:val="afff6"/>
    <w:uiPriority w:val="99"/>
    <w:qFormat/>
    <w:pPr>
      <w:numPr>
        <w:numId w:val="14"/>
      </w:numPr>
      <w:tabs>
        <w:tab w:val="left" w:pos="0"/>
      </w:tabs>
      <w:spacing w:line="560" w:lineRule="exact"/>
      <w:ind w:firstLine="200"/>
    </w:pPr>
    <w:rPr>
      <w:rFonts w:ascii="FangSong_GB2312" w:eastAsia="FangSong_GB2312" w:hAnsi="Calibri"/>
      <w:szCs w:val="20"/>
    </w:rPr>
  </w:style>
  <w:style w:type="paragraph" w:customStyle="1" w:styleId="afff2">
    <w:name w:val="报告二级标题"/>
    <w:basedOn w:val="afff6"/>
    <w:next w:val="afffffffc"/>
    <w:uiPriority w:val="99"/>
    <w:qFormat/>
    <w:pPr>
      <w:numPr>
        <w:ilvl w:val="1"/>
        <w:numId w:val="11"/>
      </w:numPr>
      <w:tabs>
        <w:tab w:val="left" w:pos="0"/>
      </w:tabs>
      <w:spacing w:line="600" w:lineRule="exact"/>
      <w:outlineLvl w:val="1"/>
    </w:pPr>
    <w:rPr>
      <w:rFonts w:ascii="KaiTi_GB2312" w:eastAsia="KaiTi_GB2312" w:hAnsi="Calibri"/>
      <w:sz w:val="32"/>
      <w:szCs w:val="20"/>
    </w:rPr>
  </w:style>
  <w:style w:type="paragraph" w:customStyle="1" w:styleId="afffffffffff1">
    <w:name w:val="文本"/>
    <w:uiPriority w:val="99"/>
    <w:qFormat/>
    <w:pPr>
      <w:spacing w:line="500" w:lineRule="exact"/>
      <w:ind w:firstLineChars="200" w:firstLine="200"/>
    </w:pPr>
    <w:rPr>
      <w:rFonts w:eastAsia="FangSong_GB2312"/>
      <w:sz w:val="28"/>
      <w:szCs w:val="24"/>
    </w:rPr>
  </w:style>
  <w:style w:type="paragraph" w:customStyle="1" w:styleId="DK-">
    <w:name w:val="DK-正文"/>
    <w:basedOn w:val="afff6"/>
    <w:qFormat/>
    <w:pPr>
      <w:ind w:firstLineChars="200" w:firstLine="480"/>
    </w:pPr>
    <w:rPr>
      <w:kern w:val="0"/>
      <w:lang w:eastAsia="en-US"/>
    </w:rPr>
  </w:style>
  <w:style w:type="paragraph" w:customStyle="1" w:styleId="afffffffffff2">
    <w:name w:val="图"/>
    <w:basedOn w:val="afffffffffff3"/>
    <w:qFormat/>
    <w:rPr>
      <w:rFonts w:ascii="黑体" w:hAnsi="黑体"/>
    </w:rPr>
  </w:style>
  <w:style w:type="paragraph" w:customStyle="1" w:styleId="afffffffffff3">
    <w:name w:val="表格内容"/>
    <w:basedOn w:val="afff6"/>
    <w:next w:val="afff6"/>
    <w:link w:val="Charf5"/>
    <w:uiPriority w:val="99"/>
    <w:qFormat/>
    <w:pPr>
      <w:spacing w:line="560" w:lineRule="exact"/>
      <w:jc w:val="center"/>
    </w:pPr>
    <w:rPr>
      <w:rFonts w:ascii="FangSong_GB2312" w:eastAsia="FangSong_GB2312" w:hAnsi="Calibri"/>
      <w:szCs w:val="21"/>
    </w:rPr>
  </w:style>
  <w:style w:type="paragraph" w:customStyle="1" w:styleId="afffffffffff4">
    <w:name w:val="表文字"/>
    <w:basedOn w:val="afff6"/>
    <w:uiPriority w:val="99"/>
    <w:qFormat/>
    <w:pPr>
      <w:snapToGrid w:val="0"/>
      <w:spacing w:line="560" w:lineRule="exact"/>
      <w:jc w:val="center"/>
    </w:pPr>
    <w:rPr>
      <w:rFonts w:ascii="宋体" w:eastAsia="FangSong_GB2312" w:hAnsi="宋体"/>
      <w:szCs w:val="21"/>
    </w:rPr>
  </w:style>
  <w:style w:type="paragraph" w:customStyle="1" w:styleId="soustitre">
    <w:name w:val="soustitre"/>
    <w:basedOn w:val="afff6"/>
    <w:uiPriority w:val="99"/>
    <w:qFormat/>
    <w:pPr>
      <w:widowControl/>
      <w:tabs>
        <w:tab w:val="left" w:pos="525"/>
      </w:tabs>
      <w:overflowPunct w:val="0"/>
      <w:autoSpaceDE w:val="0"/>
      <w:autoSpaceDN w:val="0"/>
      <w:spacing w:line="400" w:lineRule="exact"/>
      <w:jc w:val="center"/>
      <w:textAlignment w:val="baseline"/>
    </w:pPr>
    <w:rPr>
      <w:rFonts w:ascii="New York" w:eastAsia="KaiTi_GB2312" w:hAnsi="New York"/>
      <w:kern w:val="0"/>
      <w:position w:val="-6"/>
      <w:szCs w:val="20"/>
      <w:lang w:val="fr-FR"/>
    </w:rPr>
  </w:style>
  <w:style w:type="paragraph" w:customStyle="1" w:styleId="DTT-Bullet1">
    <w:name w:val="DT T-Bullet 1"/>
    <w:uiPriority w:val="99"/>
    <w:qFormat/>
    <w:pPr>
      <w:numPr>
        <w:numId w:val="16"/>
      </w:numPr>
      <w:snapToGrid w:val="0"/>
      <w:spacing w:before="60" w:after="60" w:line="300" w:lineRule="auto"/>
    </w:pPr>
    <w:rPr>
      <w:rFonts w:ascii="Trebuchet MS" w:hAnsi="Trebuchet MS"/>
      <w:szCs w:val="18"/>
      <w:lang w:val="en-GB" w:eastAsia="en-US"/>
    </w:rPr>
  </w:style>
  <w:style w:type="paragraph" w:customStyle="1" w:styleId="3f5">
    <w:name w:val="正文编号3"/>
    <w:basedOn w:val="afff6"/>
    <w:uiPriority w:val="99"/>
    <w:qFormat/>
    <w:pPr>
      <w:tabs>
        <w:tab w:val="left" w:pos="0"/>
      </w:tabs>
      <w:spacing w:line="560" w:lineRule="exact"/>
      <w:ind w:left="420" w:firstLineChars="200" w:firstLine="200"/>
    </w:pPr>
    <w:rPr>
      <w:rFonts w:ascii="FangSong_GB2312" w:eastAsia="FangSong_GB2312" w:hAnsi="Calibri"/>
      <w:szCs w:val="20"/>
    </w:rPr>
  </w:style>
  <w:style w:type="paragraph" w:customStyle="1" w:styleId="C503-0">
    <w:name w:val="C503-数字列项"/>
    <w:basedOn w:val="afff6"/>
    <w:uiPriority w:val="99"/>
    <w:qFormat/>
    <w:pPr>
      <w:numPr>
        <w:ilvl w:val="1"/>
        <w:numId w:val="10"/>
      </w:numPr>
      <w:tabs>
        <w:tab w:val="left" w:pos="240"/>
      </w:tabs>
    </w:pPr>
  </w:style>
  <w:style w:type="paragraph" w:customStyle="1" w:styleId="afffffffffff5">
    <w:name w:val="表题"/>
    <w:basedOn w:val="afff6"/>
    <w:uiPriority w:val="99"/>
    <w:qFormat/>
    <w:pPr>
      <w:spacing w:line="560" w:lineRule="exact"/>
      <w:jc w:val="center"/>
    </w:pPr>
    <w:rPr>
      <w:rFonts w:ascii="FangSong_GB2312" w:eastAsia="FangSong_GB2312" w:hAnsi="Calibri"/>
      <w:szCs w:val="28"/>
    </w:rPr>
  </w:style>
  <w:style w:type="paragraph" w:customStyle="1" w:styleId="afff3">
    <w:name w:val="报告三级标题"/>
    <w:next w:val="afffffffc"/>
    <w:uiPriority w:val="99"/>
    <w:qFormat/>
    <w:pPr>
      <w:widowControl w:val="0"/>
      <w:numPr>
        <w:ilvl w:val="2"/>
        <w:numId w:val="11"/>
      </w:numPr>
      <w:tabs>
        <w:tab w:val="left" w:pos="0"/>
      </w:tabs>
      <w:spacing w:line="600" w:lineRule="exact"/>
      <w:textAlignment w:val="center"/>
      <w:outlineLvl w:val="2"/>
    </w:pPr>
    <w:rPr>
      <w:rFonts w:ascii="FangSong_GB2312" w:eastAsia="FangSong_GB2312" w:hAnsi="Calibri" w:cs="黑体"/>
      <w:b/>
      <w:kern w:val="2"/>
      <w:sz w:val="32"/>
      <w:szCs w:val="22"/>
    </w:rPr>
  </w:style>
  <w:style w:type="table" w:customStyle="1" w:styleId="TableNormal">
    <w:name w:val="Table Normal"/>
    <w:unhideWhenUsed/>
    <w:qFormat/>
    <w:tblPr>
      <w:tblCellMar>
        <w:top w:w="0" w:type="dxa"/>
        <w:left w:w="0" w:type="dxa"/>
        <w:bottom w:w="0" w:type="dxa"/>
        <w:right w:w="0" w:type="dxa"/>
      </w:tblCellMar>
    </w:tblPr>
  </w:style>
  <w:style w:type="character" w:customStyle="1" w:styleId="content-right8zs401">
    <w:name w:val="content-right_8zs401"/>
    <w:basedOn w:val="afff7"/>
    <w:qFormat/>
  </w:style>
  <w:style w:type="character" w:customStyle="1" w:styleId="75">
    <w:name w:val="标题 7 字符"/>
    <w:qFormat/>
    <w:rPr>
      <w:rFonts w:ascii="Times New Roman" w:eastAsia="宋体" w:hAnsi="Times New Roman" w:cs="Times New Roman"/>
      <w:b/>
      <w:bCs/>
      <w:kern w:val="2"/>
      <w:sz w:val="24"/>
      <w:szCs w:val="24"/>
      <w:lang w:eastAsia="zh-CN"/>
    </w:rPr>
  </w:style>
  <w:style w:type="paragraph" w:customStyle="1" w:styleId="2-">
    <w:name w:val="2-表格内文字"/>
    <w:basedOn w:val="afff6"/>
    <w:link w:val="2-Char"/>
    <w:qFormat/>
    <w:pPr>
      <w:widowControl/>
      <w:spacing w:before="40" w:after="40"/>
      <w:jc w:val="center"/>
    </w:pPr>
    <w:rPr>
      <w:rFonts w:cs="宋体"/>
      <w:kern w:val="0"/>
      <w:sz w:val="21"/>
      <w:szCs w:val="18"/>
    </w:rPr>
  </w:style>
  <w:style w:type="character" w:customStyle="1" w:styleId="2-Char">
    <w:name w:val="2-表格内文字 Char"/>
    <w:link w:val="2-"/>
    <w:qFormat/>
    <w:rPr>
      <w:rFonts w:ascii="Times New Roman" w:eastAsia="宋体" w:hAnsi="Times New Roman" w:cs="宋体"/>
      <w:kern w:val="0"/>
      <w:szCs w:val="18"/>
    </w:rPr>
  </w:style>
  <w:style w:type="paragraph" w:customStyle="1" w:styleId="5b">
    <w:name w:val="5"/>
    <w:basedOn w:val="afff6"/>
    <w:next w:val="afffff7"/>
    <w:qFormat/>
    <w:rPr>
      <w:rFonts w:ascii="Calibri" w:hAnsi="Calibri"/>
      <w:kern w:val="0"/>
      <w:sz w:val="22"/>
      <w:szCs w:val="22"/>
      <w:lang w:eastAsia="en-US"/>
    </w:rPr>
  </w:style>
  <w:style w:type="paragraph" w:customStyle="1" w:styleId="p1">
    <w:name w:val="p1"/>
    <w:basedOn w:val="afff6"/>
    <w:qFormat/>
    <w:pPr>
      <w:widowControl/>
      <w:spacing w:before="100" w:beforeAutospacing="1" w:after="100" w:afterAutospacing="1"/>
    </w:pPr>
    <w:rPr>
      <w:rFonts w:ascii="宋体" w:hAnsi="宋体" w:cs="宋体"/>
      <w:kern w:val="0"/>
    </w:rPr>
  </w:style>
  <w:style w:type="paragraph" w:customStyle="1" w:styleId="CX1">
    <w:name w:val="CX第三级目录"/>
    <w:basedOn w:val="afff6"/>
    <w:link w:val="CX9"/>
    <w:qFormat/>
    <w:pPr>
      <w:numPr>
        <w:numId w:val="17"/>
      </w:numPr>
      <w:spacing w:beforeLines="50" w:afterLines="50"/>
      <w:contextualSpacing/>
      <w:outlineLvl w:val="2"/>
    </w:pPr>
    <w:rPr>
      <w:rFonts w:eastAsia="仿宋" w:cstheme="minorBidi"/>
      <w:bCs/>
      <w:szCs w:val="32"/>
    </w:rPr>
  </w:style>
  <w:style w:type="paragraph" w:customStyle="1" w:styleId="CX2">
    <w:name w:val="CX第四级目录"/>
    <w:basedOn w:val="afff6"/>
    <w:link w:val="CXa"/>
    <w:qFormat/>
    <w:pPr>
      <w:numPr>
        <w:ilvl w:val="1"/>
        <w:numId w:val="17"/>
      </w:numPr>
      <w:spacing w:beforeLines="50" w:afterLines="50" w:line="500" w:lineRule="exact"/>
      <w:outlineLvl w:val="3"/>
    </w:pPr>
    <w:rPr>
      <w:rFonts w:ascii="仿宋" w:eastAsia="仿宋" w:hAnsi="仿宋" w:cstheme="minorBidi"/>
      <w:szCs w:val="32"/>
    </w:rPr>
  </w:style>
  <w:style w:type="character" w:customStyle="1" w:styleId="CX9">
    <w:name w:val="CX第三级目录 字符"/>
    <w:basedOn w:val="afff7"/>
    <w:link w:val="CX1"/>
    <w:qFormat/>
    <w:rPr>
      <w:rFonts w:eastAsia="仿宋" w:cstheme="minorBidi"/>
      <w:bCs/>
      <w:kern w:val="2"/>
      <w:sz w:val="24"/>
      <w:szCs w:val="32"/>
    </w:rPr>
  </w:style>
  <w:style w:type="paragraph" w:customStyle="1" w:styleId="CX3">
    <w:name w:val="CX第五级目录"/>
    <w:basedOn w:val="afff6"/>
    <w:link w:val="CXb"/>
    <w:qFormat/>
    <w:pPr>
      <w:numPr>
        <w:ilvl w:val="2"/>
        <w:numId w:val="17"/>
      </w:numPr>
      <w:spacing w:beforeLines="50" w:afterLines="50"/>
      <w:outlineLvl w:val="4"/>
    </w:pPr>
    <w:rPr>
      <w:rFonts w:ascii="仿宋" w:eastAsia="仿宋" w:hAnsi="仿宋" w:cstheme="minorBidi"/>
      <w:szCs w:val="32"/>
    </w:rPr>
  </w:style>
  <w:style w:type="paragraph" w:customStyle="1" w:styleId="CX4">
    <w:name w:val="CX第六级目录"/>
    <w:basedOn w:val="afff6"/>
    <w:qFormat/>
    <w:pPr>
      <w:numPr>
        <w:ilvl w:val="3"/>
        <w:numId w:val="17"/>
      </w:numPr>
      <w:spacing w:beforeLines="50" w:afterLines="50"/>
      <w:outlineLvl w:val="5"/>
    </w:pPr>
    <w:rPr>
      <w:rFonts w:ascii="仿宋" w:eastAsia="仿宋" w:hAnsi="仿宋" w:cstheme="minorBidi"/>
      <w:szCs w:val="32"/>
    </w:rPr>
  </w:style>
  <w:style w:type="paragraph" w:customStyle="1" w:styleId="5">
    <w:name w:val="5级"/>
    <w:basedOn w:val="afff6"/>
    <w:qFormat/>
    <w:pPr>
      <w:numPr>
        <w:ilvl w:val="4"/>
        <w:numId w:val="17"/>
      </w:numPr>
      <w:spacing w:line="580" w:lineRule="exact"/>
      <w:outlineLvl w:val="6"/>
    </w:pPr>
    <w:rPr>
      <w:rFonts w:ascii="仿宋" w:eastAsia="仿宋" w:hAnsi="仿宋" w:cstheme="minorBidi"/>
      <w:b/>
      <w:sz w:val="32"/>
      <w:szCs w:val="32"/>
    </w:rPr>
  </w:style>
  <w:style w:type="paragraph" w:customStyle="1" w:styleId="6">
    <w:name w:val="6级"/>
    <w:basedOn w:val="afff6"/>
    <w:qFormat/>
    <w:pPr>
      <w:numPr>
        <w:ilvl w:val="5"/>
        <w:numId w:val="17"/>
      </w:numPr>
      <w:spacing w:line="580" w:lineRule="exact"/>
      <w:outlineLvl w:val="7"/>
    </w:pPr>
    <w:rPr>
      <w:rFonts w:ascii="仿宋" w:eastAsia="仿宋" w:hAnsi="仿宋" w:cstheme="minorBidi"/>
      <w:b/>
      <w:sz w:val="32"/>
      <w:szCs w:val="32"/>
    </w:rPr>
  </w:style>
  <w:style w:type="paragraph" w:customStyle="1" w:styleId="CX0">
    <w:name w:val="CX第二级目录"/>
    <w:basedOn w:val="2"/>
    <w:link w:val="CXc"/>
    <w:qFormat/>
    <w:pPr>
      <w:numPr>
        <w:ilvl w:val="0"/>
        <w:numId w:val="18"/>
      </w:numPr>
    </w:pPr>
    <w:rPr>
      <w:rFonts w:ascii="仿宋" w:eastAsia="楷体" w:hAnsi="仿宋" w:cstheme="majorBidi"/>
      <w:color w:val="000000" w:themeColor="text1"/>
      <w:kern w:val="0"/>
      <w:szCs w:val="28"/>
      <w:lang w:eastAsia="en-US"/>
    </w:rPr>
  </w:style>
  <w:style w:type="character" w:customStyle="1" w:styleId="CXc">
    <w:name w:val="CX第二级目录 字符"/>
    <w:basedOn w:val="22"/>
    <w:link w:val="CX0"/>
    <w:qFormat/>
    <w:rPr>
      <w:rFonts w:ascii="仿宋" w:eastAsia="楷体" w:hAnsi="仿宋" w:cstheme="majorBidi"/>
      <w:bCs/>
      <w:color w:val="000000" w:themeColor="text1"/>
      <w:kern w:val="2"/>
      <w:sz w:val="24"/>
      <w:szCs w:val="28"/>
      <w:lang w:eastAsia="en-US"/>
    </w:rPr>
  </w:style>
  <w:style w:type="paragraph" w:customStyle="1" w:styleId="CXd">
    <w:name w:val="CX图题注样式"/>
    <w:basedOn w:val="afff6"/>
    <w:link w:val="CXe"/>
    <w:qFormat/>
    <w:pPr>
      <w:snapToGrid w:val="0"/>
      <w:spacing w:afterLines="50"/>
      <w:jc w:val="center"/>
    </w:pPr>
    <w:rPr>
      <w:rFonts w:ascii="黑体" w:eastAsia="黑体" w:hAnsi="仿宋"/>
      <w:b/>
      <w:szCs w:val="28"/>
    </w:rPr>
  </w:style>
  <w:style w:type="character" w:customStyle="1" w:styleId="CXe">
    <w:name w:val="CX图题注样式 字符"/>
    <w:basedOn w:val="afff7"/>
    <w:link w:val="CXd"/>
    <w:qFormat/>
    <w:rPr>
      <w:rFonts w:ascii="黑体" w:eastAsia="黑体" w:hAnsi="仿宋" w:cs="Times New Roman"/>
      <w:b/>
      <w:sz w:val="24"/>
      <w:szCs w:val="28"/>
    </w:rPr>
  </w:style>
  <w:style w:type="paragraph" w:customStyle="1" w:styleId="CX5">
    <w:name w:val="CX单括号"/>
    <w:basedOn w:val="afff6"/>
    <w:link w:val="CXf"/>
    <w:qFormat/>
    <w:pPr>
      <w:numPr>
        <w:numId w:val="19"/>
      </w:numPr>
      <w:spacing w:beforeLines="50" w:afterLines="50" w:line="500" w:lineRule="exact"/>
      <w:contextualSpacing/>
    </w:pPr>
    <w:rPr>
      <w:rFonts w:ascii="仿宋" w:eastAsia="仿宋" w:hAnsi="仿宋"/>
      <w:color w:val="000000" w:themeColor="text1"/>
      <w:szCs w:val="21"/>
    </w:rPr>
  </w:style>
  <w:style w:type="character" w:customStyle="1" w:styleId="CXf">
    <w:name w:val="CX单括号 字符"/>
    <w:basedOn w:val="afff7"/>
    <w:link w:val="CX5"/>
    <w:qFormat/>
    <w:rPr>
      <w:rFonts w:ascii="仿宋" w:eastAsia="仿宋" w:hAnsi="仿宋"/>
      <w:color w:val="000000" w:themeColor="text1"/>
      <w:kern w:val="2"/>
      <w:sz w:val="24"/>
      <w:szCs w:val="21"/>
    </w:rPr>
  </w:style>
  <w:style w:type="character" w:customStyle="1" w:styleId="CXa">
    <w:name w:val="CX第四级目录 字符"/>
    <w:link w:val="CX2"/>
    <w:qFormat/>
    <w:rPr>
      <w:rFonts w:ascii="仿宋" w:eastAsia="仿宋" w:hAnsi="仿宋" w:cstheme="minorBidi"/>
      <w:kern w:val="2"/>
      <w:sz w:val="24"/>
      <w:szCs w:val="32"/>
    </w:rPr>
  </w:style>
  <w:style w:type="paragraph" w:customStyle="1" w:styleId="CX6">
    <w:name w:val="CX一级项目符号"/>
    <w:basedOn w:val="afff6"/>
    <w:link w:val="CXf0"/>
    <w:qFormat/>
    <w:pPr>
      <w:numPr>
        <w:numId w:val="20"/>
      </w:numPr>
      <w:snapToGrid w:val="0"/>
      <w:spacing w:line="500" w:lineRule="exact"/>
    </w:pPr>
    <w:rPr>
      <w:rFonts w:ascii="仿宋" w:eastAsia="仿宋" w:hAnsi="仿宋" w:cstheme="minorBidi"/>
      <w:szCs w:val="28"/>
    </w:rPr>
  </w:style>
  <w:style w:type="character" w:customStyle="1" w:styleId="CXf0">
    <w:name w:val="CX一级项目符号 字符"/>
    <w:basedOn w:val="afff7"/>
    <w:link w:val="CX6"/>
    <w:qFormat/>
    <w:rPr>
      <w:rFonts w:ascii="仿宋" w:eastAsia="仿宋" w:hAnsi="仿宋" w:cstheme="minorBidi"/>
      <w:kern w:val="2"/>
      <w:sz w:val="24"/>
      <w:szCs w:val="28"/>
    </w:rPr>
  </w:style>
  <w:style w:type="character" w:customStyle="1" w:styleId="CXb">
    <w:name w:val="CX第五级目录 字符"/>
    <w:basedOn w:val="afff7"/>
    <w:link w:val="CX3"/>
    <w:qFormat/>
    <w:rPr>
      <w:rFonts w:ascii="仿宋" w:eastAsia="仿宋" w:hAnsi="仿宋" w:cstheme="minorBidi"/>
      <w:kern w:val="2"/>
      <w:sz w:val="24"/>
      <w:szCs w:val="32"/>
    </w:rPr>
  </w:style>
  <w:style w:type="paragraph" w:customStyle="1" w:styleId="CX">
    <w:name w:val="CX双括号"/>
    <w:basedOn w:val="afff6"/>
    <w:link w:val="CXf1"/>
    <w:qFormat/>
    <w:pPr>
      <w:numPr>
        <w:numId w:val="21"/>
      </w:numPr>
      <w:snapToGrid w:val="0"/>
      <w:spacing w:beforeLines="50" w:afterLines="50" w:line="500" w:lineRule="exact"/>
    </w:pPr>
    <w:rPr>
      <w:rFonts w:ascii="仿宋" w:eastAsia="仿宋" w:hAnsi="仿宋" w:cstheme="minorBidi"/>
      <w:szCs w:val="28"/>
    </w:rPr>
  </w:style>
  <w:style w:type="character" w:customStyle="1" w:styleId="CXf1">
    <w:name w:val="CX双括号 字符"/>
    <w:basedOn w:val="afff7"/>
    <w:link w:val="CX"/>
    <w:qFormat/>
    <w:rPr>
      <w:rFonts w:ascii="仿宋" w:eastAsia="仿宋" w:hAnsi="仿宋" w:cstheme="minorBidi"/>
      <w:kern w:val="2"/>
      <w:sz w:val="24"/>
      <w:szCs w:val="28"/>
    </w:rPr>
  </w:style>
  <w:style w:type="paragraph" w:customStyle="1" w:styleId="CXf2">
    <w:name w:val="CX表格"/>
    <w:basedOn w:val="afff6"/>
    <w:link w:val="CXf3"/>
    <w:qFormat/>
    <w:pPr>
      <w:spacing w:before="120" w:after="120"/>
      <w:jc w:val="center"/>
    </w:pPr>
    <w:rPr>
      <w:rFonts w:eastAsia="仿宋"/>
      <w:bCs/>
      <w:color w:val="000000" w:themeColor="text1"/>
      <w:kern w:val="0"/>
    </w:rPr>
  </w:style>
  <w:style w:type="character" w:customStyle="1" w:styleId="CXf3">
    <w:name w:val="CX表格 字符"/>
    <w:link w:val="CXf2"/>
    <w:qFormat/>
    <w:rPr>
      <w:rFonts w:ascii="Times New Roman" w:eastAsia="仿宋" w:hAnsi="Times New Roman" w:cs="Times New Roman"/>
      <w:bCs/>
      <w:color w:val="000000" w:themeColor="text1"/>
      <w:kern w:val="0"/>
      <w:sz w:val="24"/>
      <w:szCs w:val="24"/>
    </w:rPr>
  </w:style>
  <w:style w:type="paragraph" w:customStyle="1" w:styleId="CXf4">
    <w:name w:val="CX表头类型"/>
    <w:basedOn w:val="afff6"/>
    <w:link w:val="CXf5"/>
    <w:qFormat/>
    <w:pPr>
      <w:widowControl/>
      <w:spacing w:before="100" w:after="100"/>
      <w:jc w:val="center"/>
    </w:pPr>
    <w:rPr>
      <w:rFonts w:ascii="仿宋" w:eastAsia="黑体" w:hAnsi="仿宋" w:cstheme="minorBidi"/>
      <w:kern w:val="0"/>
      <w:szCs w:val="28"/>
    </w:rPr>
  </w:style>
  <w:style w:type="character" w:customStyle="1" w:styleId="CXf5">
    <w:name w:val="CX表头类型 字符"/>
    <w:basedOn w:val="afff7"/>
    <w:link w:val="CXf4"/>
    <w:qFormat/>
    <w:rPr>
      <w:rFonts w:ascii="仿宋" w:eastAsia="黑体" w:hAnsi="仿宋"/>
      <w:kern w:val="0"/>
      <w:sz w:val="24"/>
      <w:szCs w:val="28"/>
    </w:rPr>
  </w:style>
  <w:style w:type="paragraph" w:customStyle="1" w:styleId="afffffffffff6">
    <w:name w:val="！正文格式"/>
    <w:link w:val="Charf6"/>
    <w:qFormat/>
    <w:pPr>
      <w:spacing w:beforeLines="50" w:afterLines="50" w:line="360" w:lineRule="auto"/>
    </w:pPr>
    <w:rPr>
      <w:rFonts w:ascii="仿宋" w:eastAsia="仿宋" w:hAnsi="仿宋" w:cstheme="minorBidi"/>
      <w:color w:val="000000"/>
      <w:kern w:val="2"/>
      <w:sz w:val="28"/>
      <w:szCs w:val="28"/>
    </w:rPr>
  </w:style>
  <w:style w:type="character" w:customStyle="1" w:styleId="Charf6">
    <w:name w:val="！正文格式 Char"/>
    <w:link w:val="afffffffffff6"/>
    <w:qFormat/>
    <w:locked/>
    <w:rPr>
      <w:rFonts w:ascii="仿宋" w:eastAsia="仿宋" w:hAnsi="仿宋"/>
      <w:color w:val="000000"/>
      <w:sz w:val="28"/>
      <w:szCs w:val="28"/>
    </w:rPr>
  </w:style>
  <w:style w:type="paragraph" w:customStyle="1" w:styleId="CXf6">
    <w:name w:val="CX表题"/>
    <w:basedOn w:val="afff6"/>
    <w:link w:val="CXf7"/>
    <w:qFormat/>
    <w:pPr>
      <w:jc w:val="center"/>
    </w:pPr>
    <w:rPr>
      <w:rFonts w:ascii="FangSong_GB2312" w:eastAsia="黑体" w:cs="Arial"/>
      <w:b/>
      <w:szCs w:val="28"/>
    </w:rPr>
  </w:style>
  <w:style w:type="character" w:customStyle="1" w:styleId="CXf7">
    <w:name w:val="CX表题 字符"/>
    <w:basedOn w:val="afff7"/>
    <w:link w:val="CXf6"/>
    <w:qFormat/>
    <w:rPr>
      <w:rFonts w:ascii="FangSong_GB2312" w:eastAsia="黑体" w:hAnsi="Times New Roman" w:cs="Arial"/>
      <w:b/>
      <w:sz w:val="24"/>
      <w:szCs w:val="28"/>
    </w:rPr>
  </w:style>
  <w:style w:type="paragraph" w:customStyle="1" w:styleId="CXf8">
    <w:name w:val="CX表格内容样式"/>
    <w:basedOn w:val="afff6"/>
    <w:link w:val="CXf9"/>
    <w:qFormat/>
    <w:pPr>
      <w:snapToGrid w:val="0"/>
      <w:spacing w:before="100" w:after="100"/>
    </w:pPr>
    <w:rPr>
      <w:rFonts w:ascii="仿宋" w:eastAsia="仿宋" w:hAnsi="仿宋" w:cstheme="minorBidi"/>
      <w:color w:val="000000" w:themeColor="text1"/>
      <w:szCs w:val="28"/>
    </w:rPr>
  </w:style>
  <w:style w:type="character" w:customStyle="1" w:styleId="CXf9">
    <w:name w:val="CX表格内容样式 字符"/>
    <w:basedOn w:val="afff7"/>
    <w:link w:val="CXf8"/>
    <w:qFormat/>
    <w:rPr>
      <w:rFonts w:ascii="仿宋" w:eastAsia="仿宋" w:hAnsi="仿宋"/>
      <w:color w:val="000000" w:themeColor="text1"/>
      <w:sz w:val="24"/>
      <w:szCs w:val="28"/>
    </w:rPr>
  </w:style>
  <w:style w:type="paragraph" w:customStyle="1" w:styleId="3f6">
    <w:name w:val="3"/>
    <w:basedOn w:val="afff6"/>
    <w:next w:val="afffff7"/>
    <w:qFormat/>
    <w:rPr>
      <w:rFonts w:ascii="Calibri" w:hAnsi="Calibri"/>
      <w:kern w:val="0"/>
      <w:sz w:val="22"/>
      <w:szCs w:val="22"/>
      <w:lang w:eastAsia="en-US"/>
    </w:rPr>
  </w:style>
  <w:style w:type="paragraph" w:customStyle="1" w:styleId="077-">
    <w:name w:val="077-正文格式"/>
    <w:basedOn w:val="afff6"/>
    <w:link w:val="077-Char1"/>
    <w:qFormat/>
    <w:pPr>
      <w:snapToGrid w:val="0"/>
      <w:ind w:firstLineChars="200" w:firstLine="480"/>
    </w:pPr>
    <w:rPr>
      <w:rFonts w:ascii="宋体"/>
      <w:szCs w:val="20"/>
    </w:rPr>
  </w:style>
  <w:style w:type="character" w:customStyle="1" w:styleId="077-Char1">
    <w:name w:val="077-正文格式 Char1"/>
    <w:link w:val="077-"/>
    <w:qFormat/>
    <w:rPr>
      <w:rFonts w:ascii="宋体" w:eastAsia="宋体" w:hAnsi="Times New Roman" w:cs="Times New Roman"/>
      <w:sz w:val="24"/>
      <w:szCs w:val="20"/>
    </w:rPr>
  </w:style>
  <w:style w:type="character" w:customStyle="1" w:styleId="Char1e">
    <w:name w:val="题注 Char1"/>
    <w:qFormat/>
    <w:rPr>
      <w:rFonts w:ascii="Times New Roman" w:eastAsia="黑体" w:hAnsi="Times New Roman" w:cstheme="majorBidi"/>
      <w:szCs w:val="20"/>
    </w:rPr>
  </w:style>
  <w:style w:type="paragraph" w:customStyle="1" w:styleId="afffffffffff7">
    <w:name w:val="通指正文"/>
    <w:basedOn w:val="afff6"/>
    <w:qFormat/>
    <w:pPr>
      <w:snapToGrid w:val="0"/>
      <w:spacing w:line="440" w:lineRule="exact"/>
      <w:ind w:firstLineChars="200" w:firstLine="480"/>
    </w:pPr>
    <w:rPr>
      <w:rFonts w:ascii="宋体" w:hAnsiTheme="minorEastAsia"/>
      <w:color w:val="0070C0"/>
    </w:rPr>
  </w:style>
  <w:style w:type="paragraph" w:customStyle="1" w:styleId="1ff2">
    <w:name w:val="1表格"/>
    <w:basedOn w:val="afff6"/>
    <w:qFormat/>
    <w:pPr>
      <w:jc w:val="center"/>
    </w:pPr>
    <w:rPr>
      <w:rFonts w:eastAsia="仿宋"/>
      <w:kern w:val="0"/>
      <w:sz w:val="21"/>
      <w:szCs w:val="21"/>
      <w:lang w:eastAsia="en-US"/>
    </w:rPr>
  </w:style>
  <w:style w:type="paragraph" w:customStyle="1" w:styleId="1ff3">
    <w:name w:val="正文文字1"/>
    <w:basedOn w:val="afff6"/>
    <w:link w:val="1Char3"/>
    <w:qFormat/>
    <w:pPr>
      <w:snapToGrid w:val="0"/>
      <w:ind w:firstLineChars="200" w:firstLine="200"/>
    </w:pPr>
  </w:style>
  <w:style w:type="character" w:customStyle="1" w:styleId="1Char3">
    <w:name w:val="正文文字1 Char"/>
    <w:link w:val="1ff3"/>
    <w:qFormat/>
    <w:rPr>
      <w:rFonts w:ascii="Times New Roman" w:eastAsia="宋体" w:hAnsi="Times New Roman" w:cs="Times New Roman"/>
      <w:sz w:val="24"/>
      <w:szCs w:val="24"/>
    </w:rPr>
  </w:style>
  <w:style w:type="paragraph" w:customStyle="1" w:styleId="66">
    <w:name w:val="样式 表题 + 段前: 6 磅 段后: 6 磅"/>
    <w:basedOn w:val="afff6"/>
    <w:qFormat/>
    <w:pPr>
      <w:numPr>
        <w:numId w:val="22"/>
      </w:numPr>
      <w:snapToGrid w:val="0"/>
      <w:spacing w:before="120" w:after="120"/>
      <w:jc w:val="center"/>
    </w:pPr>
    <w:rPr>
      <w:rFonts w:cs="宋体"/>
      <w:b/>
      <w:bCs/>
      <w:szCs w:val="20"/>
    </w:rPr>
  </w:style>
  <w:style w:type="paragraph" w:customStyle="1" w:styleId="afffffffffff8">
    <w:name w:val="图题表题"/>
    <w:basedOn w:val="afff6"/>
    <w:link w:val="Charf7"/>
    <w:qFormat/>
    <w:pPr>
      <w:snapToGrid w:val="0"/>
      <w:spacing w:beforeLines="50" w:afterLines="50"/>
      <w:jc w:val="center"/>
    </w:pPr>
    <w:rPr>
      <w:rFonts w:ascii="黑体" w:eastAsia="黑体"/>
      <w:bCs/>
      <w:kern w:val="0"/>
      <w:sz w:val="21"/>
      <w:szCs w:val="21"/>
    </w:rPr>
  </w:style>
  <w:style w:type="character" w:customStyle="1" w:styleId="Charf7">
    <w:name w:val="图题表题 Char"/>
    <w:link w:val="afffffffffff8"/>
    <w:qFormat/>
    <w:rPr>
      <w:rFonts w:ascii="黑体" w:eastAsia="黑体" w:hAnsi="Times New Roman" w:cs="Times New Roman"/>
      <w:bCs/>
      <w:kern w:val="0"/>
      <w:szCs w:val="21"/>
    </w:rPr>
  </w:style>
  <w:style w:type="paragraph" w:customStyle="1" w:styleId="1ff4">
    <w:name w:val="1图文"/>
    <w:basedOn w:val="afff6"/>
    <w:qFormat/>
    <w:pPr>
      <w:snapToGrid w:val="0"/>
      <w:jc w:val="center"/>
    </w:pPr>
  </w:style>
  <w:style w:type="paragraph" w:customStyle="1" w:styleId="afffffffffff9">
    <w:name w:val="@正文"/>
    <w:basedOn w:val="afffc"/>
    <w:qFormat/>
    <w:pPr>
      <w:widowControl w:val="0"/>
      <w:tabs>
        <w:tab w:val="clear" w:pos="567"/>
      </w:tabs>
      <w:spacing w:before="0" w:after="120" w:line="360" w:lineRule="auto"/>
      <w:ind w:firstLineChars="0" w:firstLine="0"/>
      <w:jc w:val="both"/>
    </w:pPr>
    <w:rPr>
      <w:rFonts w:ascii="Times New Roman" w:hAnsi="Times New Roman"/>
      <w:kern w:val="2"/>
      <w:szCs w:val="24"/>
    </w:rPr>
  </w:style>
  <w:style w:type="character" w:customStyle="1" w:styleId="077-Char">
    <w:name w:val="077-表格文字 Char"/>
    <w:link w:val="077-0"/>
    <w:qFormat/>
    <w:locked/>
    <w:rPr>
      <w:rFonts w:ascii="宋体" w:hAnsi="Calibri"/>
      <w:kern w:val="24"/>
      <w:sz w:val="28"/>
      <w:szCs w:val="21"/>
    </w:rPr>
  </w:style>
  <w:style w:type="paragraph" w:customStyle="1" w:styleId="077-0">
    <w:name w:val="077-表格文字"/>
    <w:basedOn w:val="afff6"/>
    <w:link w:val="077-Char"/>
    <w:qFormat/>
    <w:pPr>
      <w:snapToGrid w:val="0"/>
      <w:ind w:firstLineChars="200" w:firstLine="200"/>
    </w:pPr>
    <w:rPr>
      <w:rFonts w:ascii="宋体" w:eastAsiaTheme="minorEastAsia" w:hAnsi="Calibri" w:cstheme="minorBidi"/>
      <w:kern w:val="24"/>
      <w:szCs w:val="21"/>
    </w:rPr>
  </w:style>
  <w:style w:type="paragraph" w:customStyle="1" w:styleId="afffffffffffa">
    <w:name w:val="图和表题"/>
    <w:basedOn w:val="afff6"/>
    <w:next w:val="afff6"/>
    <w:qFormat/>
    <w:pPr>
      <w:keepNext/>
      <w:spacing w:beforeLines="50"/>
      <w:contextualSpacing/>
      <w:jc w:val="center"/>
    </w:pPr>
    <w:rPr>
      <w:kern w:val="24"/>
    </w:rPr>
  </w:style>
  <w:style w:type="paragraph" w:customStyle="1" w:styleId="afffffffffffb">
    <w:name w:val="【文档正文】"/>
    <w:basedOn w:val="afff6"/>
    <w:qFormat/>
    <w:pPr>
      <w:ind w:firstLineChars="200" w:firstLine="560"/>
    </w:pPr>
    <w:rPr>
      <w:rFonts w:ascii="宋体" w:hAnsi="宋体" w:cs="宋体"/>
      <w:szCs w:val="28"/>
    </w:rPr>
  </w:style>
  <w:style w:type="paragraph" w:customStyle="1" w:styleId="FZZX">
    <w:name w:val="正文_FZZX_三"/>
    <w:basedOn w:val="afff6"/>
    <w:qFormat/>
    <w:pPr>
      <w:snapToGrid w:val="0"/>
      <w:ind w:firstLineChars="200" w:firstLine="400"/>
    </w:pPr>
    <w:rPr>
      <w:rFonts w:eastAsia="FangSong_GB2312"/>
      <w:kern w:val="0"/>
      <w:szCs w:val="32"/>
      <w:lang w:eastAsia="en-US"/>
    </w:rPr>
  </w:style>
  <w:style w:type="character" w:customStyle="1" w:styleId="fontstyle01">
    <w:name w:val="fontstyle01"/>
    <w:basedOn w:val="afff7"/>
    <w:qFormat/>
    <w:rPr>
      <w:rFonts w:ascii="宋体" w:eastAsia="宋体" w:hAnsi="宋体" w:hint="eastAsia"/>
      <w:color w:val="000000"/>
      <w:sz w:val="22"/>
      <w:szCs w:val="22"/>
    </w:rPr>
  </w:style>
  <w:style w:type="paragraph" w:customStyle="1" w:styleId="Bodytext1">
    <w:name w:val="Body text|1"/>
    <w:basedOn w:val="afff6"/>
    <w:link w:val="Bodytext10"/>
    <w:qFormat/>
    <w:pPr>
      <w:spacing w:line="372" w:lineRule="auto"/>
      <w:ind w:firstLineChars="200" w:firstLine="400"/>
    </w:pPr>
    <w:rPr>
      <w:rFonts w:ascii="宋体" w:hAnsi="宋体" w:cs="宋体"/>
      <w:kern w:val="0"/>
      <w:sz w:val="22"/>
      <w:szCs w:val="22"/>
      <w:lang w:val="zh-TW" w:eastAsia="zh-TW" w:bidi="zh-TW"/>
    </w:rPr>
  </w:style>
  <w:style w:type="paragraph" w:customStyle="1" w:styleId="font6">
    <w:name w:val="font6"/>
    <w:basedOn w:val="afff6"/>
    <w:qFormat/>
    <w:pPr>
      <w:widowControl/>
      <w:spacing w:before="100" w:beforeAutospacing="1" w:after="100" w:afterAutospacing="1"/>
    </w:pPr>
    <w:rPr>
      <w:rFonts w:ascii="宋体" w:hAnsi="宋体" w:cs="宋体"/>
      <w:b/>
      <w:bCs/>
      <w:kern w:val="0"/>
      <w:sz w:val="18"/>
      <w:szCs w:val="18"/>
    </w:rPr>
  </w:style>
  <w:style w:type="paragraph" w:customStyle="1" w:styleId="font7">
    <w:name w:val="font7"/>
    <w:basedOn w:val="afff6"/>
    <w:qFormat/>
    <w:pPr>
      <w:widowControl/>
      <w:spacing w:before="100" w:beforeAutospacing="1" w:after="100" w:afterAutospacing="1"/>
    </w:pPr>
    <w:rPr>
      <w:rFonts w:ascii="宋体" w:hAnsi="宋体" w:cs="宋体"/>
      <w:kern w:val="0"/>
      <w:sz w:val="18"/>
      <w:szCs w:val="18"/>
    </w:rPr>
  </w:style>
  <w:style w:type="paragraph" w:customStyle="1" w:styleId="xl74">
    <w:name w:val="xl74"/>
    <w:basedOn w:val="afff6"/>
    <w:qFormat/>
    <w:pPr>
      <w:widowControl/>
      <w:spacing w:before="100" w:beforeAutospacing="1" w:after="100" w:afterAutospacing="1"/>
    </w:pPr>
    <w:rPr>
      <w:rFonts w:ascii="宋体" w:hAnsi="宋体" w:cs="宋体"/>
      <w:kern w:val="0"/>
    </w:rPr>
  </w:style>
  <w:style w:type="paragraph" w:customStyle="1" w:styleId="xl75">
    <w:name w:val="xl75"/>
    <w:basedOn w:val="afff6"/>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rPr>
  </w:style>
  <w:style w:type="paragraph" w:customStyle="1" w:styleId="xl76">
    <w:name w:val="xl76"/>
    <w:basedOn w:val="afff6"/>
    <w:qFormat/>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宋体" w:hAnsi="宋体" w:cs="宋体"/>
      <w:kern w:val="0"/>
    </w:rPr>
  </w:style>
  <w:style w:type="paragraph" w:customStyle="1" w:styleId="xl77">
    <w:name w:val="xl77"/>
    <w:basedOn w:val="afff6"/>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rPr>
  </w:style>
  <w:style w:type="paragraph" w:customStyle="1" w:styleId="xl78">
    <w:name w:val="xl78"/>
    <w:basedOn w:val="afff6"/>
    <w:qFormat/>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宋体" w:hAnsi="宋体" w:cs="宋体"/>
      <w:color w:val="FF0000"/>
      <w:kern w:val="0"/>
    </w:rPr>
  </w:style>
  <w:style w:type="paragraph" w:customStyle="1" w:styleId="1ff5">
    <w:name w:val="1正文"/>
    <w:basedOn w:val="afff6"/>
    <w:qFormat/>
    <w:pPr>
      <w:spacing w:line="480" w:lineRule="auto"/>
      <w:ind w:firstLineChars="200" w:firstLine="200"/>
    </w:pPr>
    <w:rPr>
      <w:rFonts w:ascii="仿宋" w:eastAsia="FangSong_GB2312" w:hAnsi="仿宋" w:cs="仿宋" w:hint="eastAsia"/>
      <w:szCs w:val="22"/>
    </w:rPr>
  </w:style>
  <w:style w:type="paragraph" w:customStyle="1" w:styleId="pd-bottom-title">
    <w:name w:val="pd-bottom-title"/>
    <w:basedOn w:val="afff6"/>
    <w:qFormat/>
    <w:pPr>
      <w:widowControl/>
      <w:spacing w:before="100" w:beforeAutospacing="1" w:after="100" w:afterAutospacing="1"/>
    </w:pPr>
    <w:rPr>
      <w:rFonts w:ascii="宋体" w:hAnsi="宋体" w:cs="宋体"/>
      <w:kern w:val="0"/>
    </w:rPr>
  </w:style>
  <w:style w:type="character" w:customStyle="1" w:styleId="Charf">
    <w:name w:val="图片 Char"/>
    <w:link w:val="afffffffffd"/>
    <w:qFormat/>
    <w:rPr>
      <w:rFonts w:ascii="Times New Roman" w:eastAsia="宋体" w:hAnsi="Times New Roman" w:cs="Times New Roman"/>
      <w:kern w:val="0"/>
      <w:sz w:val="24"/>
      <w:lang w:bidi="en-US"/>
    </w:rPr>
  </w:style>
  <w:style w:type="paragraph" w:customStyle="1" w:styleId="afffffffffffc">
    <w:name w:val="正文加粗"/>
    <w:basedOn w:val="afff6"/>
    <w:link w:val="Charf8"/>
    <w:qFormat/>
    <w:pPr>
      <w:ind w:left="560"/>
    </w:pPr>
    <w:rPr>
      <w:rFonts w:eastAsia="FangSong_GB2312" w:cstheme="minorBidi"/>
      <w:b/>
      <w:szCs w:val="22"/>
    </w:rPr>
  </w:style>
  <w:style w:type="character" w:customStyle="1" w:styleId="Charf8">
    <w:name w:val="正文加粗 Char"/>
    <w:basedOn w:val="afff7"/>
    <w:link w:val="afffffffffffc"/>
    <w:qFormat/>
    <w:rPr>
      <w:rFonts w:ascii="Times New Roman" w:eastAsia="FangSong_GB2312" w:hAnsi="Times New Roman"/>
      <w:b/>
      <w:sz w:val="28"/>
    </w:rPr>
  </w:style>
  <w:style w:type="paragraph" w:customStyle="1" w:styleId="afffffffffffd">
    <w:name w:val="标注"/>
    <w:basedOn w:val="afff6"/>
    <w:link w:val="Charf9"/>
    <w:qFormat/>
    <w:pPr>
      <w:ind w:firstLineChars="200" w:firstLine="420"/>
    </w:pPr>
    <w:rPr>
      <w:rFonts w:eastAsia="FangSong_GB2312" w:cstheme="minorBidi"/>
      <w:sz w:val="21"/>
      <w:szCs w:val="21"/>
    </w:rPr>
  </w:style>
  <w:style w:type="character" w:customStyle="1" w:styleId="Charf9">
    <w:name w:val="标注 Char"/>
    <w:basedOn w:val="afff7"/>
    <w:link w:val="afffffffffffd"/>
    <w:qFormat/>
    <w:rPr>
      <w:rFonts w:ascii="Times New Roman" w:eastAsia="FangSong_GB2312" w:hAnsi="Times New Roman"/>
      <w:szCs w:val="21"/>
    </w:rPr>
  </w:style>
  <w:style w:type="paragraph" w:customStyle="1" w:styleId="afffffffffffe">
    <w:name w:val="_表格文字"/>
    <w:link w:val="Charfa"/>
    <w:qFormat/>
    <w:pPr>
      <w:widowControl w:val="0"/>
      <w:adjustRightInd w:val="0"/>
      <w:jc w:val="center"/>
      <w:textAlignment w:val="baseline"/>
    </w:pPr>
    <w:rPr>
      <w:rFonts w:ascii="Calibri" w:hAnsi="Calibri"/>
      <w:sz w:val="21"/>
    </w:rPr>
  </w:style>
  <w:style w:type="character" w:customStyle="1" w:styleId="Charfa">
    <w:name w:val="_表格文字 Char"/>
    <w:link w:val="afffffffffffe"/>
    <w:qFormat/>
    <w:locked/>
    <w:rPr>
      <w:rFonts w:ascii="Calibri" w:eastAsia="宋体" w:hAnsi="Calibri" w:cs="Times New Roman"/>
      <w:kern w:val="0"/>
      <w:szCs w:val="20"/>
    </w:rPr>
  </w:style>
  <w:style w:type="paragraph" w:customStyle="1" w:styleId="TF">
    <w:name w:val="TF"/>
    <w:basedOn w:val="afff6"/>
    <w:link w:val="TFChar"/>
    <w:uiPriority w:val="99"/>
    <w:qFormat/>
    <w:pPr>
      <w:keepLines/>
      <w:widowControl/>
      <w:overflowPunct w:val="0"/>
      <w:autoSpaceDE w:val="0"/>
      <w:autoSpaceDN w:val="0"/>
      <w:spacing w:after="240"/>
      <w:jc w:val="center"/>
      <w:textAlignment w:val="baseline"/>
    </w:pPr>
    <w:rPr>
      <w:rFonts w:ascii="Arial" w:hAnsi="Arial"/>
      <w:b/>
      <w:kern w:val="0"/>
      <w:sz w:val="20"/>
      <w:szCs w:val="20"/>
      <w:lang w:val="en-GB" w:eastAsia="ja-JP"/>
    </w:rPr>
  </w:style>
  <w:style w:type="character" w:customStyle="1" w:styleId="TFChar">
    <w:name w:val="TF Char"/>
    <w:link w:val="TF"/>
    <w:qFormat/>
    <w:rPr>
      <w:rFonts w:ascii="Arial" w:eastAsia="宋体" w:hAnsi="Arial" w:cs="Times New Roman"/>
      <w:b/>
      <w:kern w:val="0"/>
      <w:sz w:val="20"/>
      <w:szCs w:val="20"/>
      <w:lang w:val="en-GB" w:eastAsia="ja-JP"/>
    </w:rPr>
  </w:style>
  <w:style w:type="paragraph" w:customStyle="1" w:styleId="affffffffffff">
    <w:name w:val="正文格式"/>
    <w:basedOn w:val="afff6"/>
    <w:link w:val="Charfb"/>
    <w:qFormat/>
    <w:pPr>
      <w:widowControl/>
      <w:snapToGrid w:val="0"/>
      <w:ind w:firstLineChars="200" w:firstLine="420"/>
    </w:pPr>
    <w:rPr>
      <w:color w:val="000000"/>
      <w:kern w:val="0"/>
      <w:szCs w:val="20"/>
    </w:rPr>
  </w:style>
  <w:style w:type="character" w:customStyle="1" w:styleId="Charfb">
    <w:name w:val="正文格式 Char"/>
    <w:link w:val="affffffffffff"/>
    <w:qFormat/>
    <w:rPr>
      <w:rFonts w:ascii="Times New Roman" w:eastAsia="宋体" w:hAnsi="Times New Roman" w:cs="Times New Roman"/>
      <w:color w:val="000000"/>
      <w:kern w:val="0"/>
      <w:sz w:val="24"/>
      <w:szCs w:val="20"/>
    </w:rPr>
  </w:style>
  <w:style w:type="paragraph" w:customStyle="1" w:styleId="font8">
    <w:name w:val="font8"/>
    <w:basedOn w:val="afff6"/>
    <w:qFormat/>
    <w:pPr>
      <w:widowControl/>
      <w:spacing w:before="100" w:beforeAutospacing="1" w:after="100" w:afterAutospacing="1"/>
    </w:pPr>
    <w:rPr>
      <w:color w:val="000000"/>
      <w:kern w:val="0"/>
      <w:sz w:val="21"/>
      <w:szCs w:val="21"/>
    </w:rPr>
  </w:style>
  <w:style w:type="paragraph" w:customStyle="1" w:styleId="font9">
    <w:name w:val="font9"/>
    <w:basedOn w:val="afff6"/>
    <w:qFormat/>
    <w:pPr>
      <w:widowControl/>
      <w:spacing w:before="100" w:beforeAutospacing="1" w:after="100" w:afterAutospacing="1"/>
    </w:pPr>
    <w:rPr>
      <w:rFonts w:ascii="FangSong_GB2312" w:eastAsia="FangSong_GB2312" w:hAnsi="宋体" w:cs="宋体"/>
      <w:color w:val="000000"/>
      <w:kern w:val="0"/>
      <w:sz w:val="21"/>
      <w:szCs w:val="21"/>
    </w:rPr>
  </w:style>
  <w:style w:type="paragraph" w:customStyle="1" w:styleId="font10">
    <w:name w:val="font10"/>
    <w:basedOn w:val="afff6"/>
    <w:qFormat/>
    <w:pPr>
      <w:widowControl/>
      <w:spacing w:before="100" w:beforeAutospacing="1" w:after="100" w:afterAutospacing="1"/>
    </w:pPr>
    <w:rPr>
      <w:rFonts w:ascii="宋体" w:hAnsi="宋体" w:cs="宋体"/>
      <w:color w:val="000000"/>
      <w:kern w:val="0"/>
      <w:sz w:val="21"/>
      <w:szCs w:val="21"/>
    </w:rPr>
  </w:style>
  <w:style w:type="paragraph" w:customStyle="1" w:styleId="xl63">
    <w:name w:val="xl63"/>
    <w:basedOn w:val="afff6"/>
    <w:qFormat/>
    <w:pPr>
      <w:widowControl/>
      <w:pBdr>
        <w:top w:val="single" w:sz="4" w:space="0" w:color="auto"/>
        <w:left w:val="single" w:sz="4" w:space="0" w:color="auto"/>
        <w:bottom w:val="single" w:sz="4" w:space="0" w:color="auto"/>
        <w:right w:val="single" w:sz="4" w:space="0" w:color="auto"/>
      </w:pBdr>
      <w:shd w:val="clear" w:color="000000" w:fill="C9C9C9"/>
      <w:spacing w:before="100" w:beforeAutospacing="1" w:after="100" w:afterAutospacing="1"/>
      <w:jc w:val="center"/>
    </w:pPr>
    <w:rPr>
      <w:rFonts w:ascii="FangSong_GB2312" w:eastAsia="FangSong_GB2312" w:hAnsi="宋体" w:cs="宋体"/>
      <w:b/>
      <w:bCs/>
      <w:color w:val="000000"/>
      <w:kern w:val="0"/>
      <w:sz w:val="21"/>
      <w:szCs w:val="21"/>
    </w:rPr>
  </w:style>
  <w:style w:type="paragraph" w:customStyle="1" w:styleId="affffffffffff0">
    <w:name w:val="封面标题"/>
    <w:basedOn w:val="affffff2"/>
    <w:link w:val="Charfc"/>
    <w:uiPriority w:val="99"/>
    <w:qFormat/>
    <w:pPr>
      <w:spacing w:line="480" w:lineRule="auto"/>
      <w:ind w:firstLineChars="200" w:firstLine="883"/>
      <w:jc w:val="left"/>
    </w:pPr>
    <w:rPr>
      <w:rFonts w:asciiTheme="majorHAnsi" w:eastAsia="宋体" w:hAnsiTheme="majorHAnsi" w:cstheme="majorBidi"/>
      <w:sz w:val="44"/>
      <w:szCs w:val="44"/>
    </w:rPr>
  </w:style>
  <w:style w:type="character" w:customStyle="1" w:styleId="Charfc">
    <w:name w:val="封面标题 Char"/>
    <w:basedOn w:val="2f2"/>
    <w:link w:val="affffffffffff0"/>
    <w:qFormat/>
    <w:rPr>
      <w:rFonts w:asciiTheme="majorHAnsi" w:eastAsia="宋体" w:hAnsiTheme="majorHAnsi" w:cstheme="majorBidi"/>
      <w:b/>
      <w:bCs/>
      <w:sz w:val="44"/>
      <w:szCs w:val="44"/>
      <w:lang w:val="zh-CN" w:eastAsia="zh-CN"/>
    </w:rPr>
  </w:style>
  <w:style w:type="paragraph" w:customStyle="1" w:styleId="-3">
    <w:name w:val="低轨-表格"/>
    <w:link w:val="-Char0"/>
    <w:uiPriority w:val="99"/>
    <w:qFormat/>
    <w:pPr>
      <w:widowControl w:val="0"/>
      <w:spacing w:before="31" w:after="31" w:line="360" w:lineRule="auto"/>
      <w:jc w:val="center"/>
    </w:pPr>
    <w:rPr>
      <w:rFonts w:ascii="Arial Unicode MS" w:eastAsia="Times New Roman" w:hAnsi="Arial Unicode MS" w:cs="Arial Unicode MS"/>
      <w:color w:val="000000"/>
      <w:kern w:val="2"/>
      <w:sz w:val="21"/>
      <w:szCs w:val="21"/>
    </w:rPr>
  </w:style>
  <w:style w:type="character" w:customStyle="1" w:styleId="-Char0">
    <w:name w:val="低轨-表格 Char"/>
    <w:link w:val="-3"/>
    <w:qFormat/>
    <w:rPr>
      <w:rFonts w:ascii="Arial Unicode MS" w:eastAsia="Times New Roman" w:hAnsi="Arial Unicode MS" w:cs="Arial Unicode MS"/>
      <w:color w:val="000000"/>
      <w:szCs w:val="21"/>
    </w:rPr>
  </w:style>
  <w:style w:type="paragraph" w:customStyle="1" w:styleId="QB">
    <w:name w:val="QB表内文字"/>
    <w:basedOn w:val="afff6"/>
    <w:link w:val="QBChar"/>
    <w:qFormat/>
    <w:pPr>
      <w:autoSpaceDE w:val="0"/>
      <w:autoSpaceDN w:val="0"/>
    </w:pPr>
    <w:rPr>
      <w:rFonts w:ascii="宋体"/>
      <w:kern w:val="0"/>
      <w:sz w:val="21"/>
      <w:szCs w:val="20"/>
      <w:lang w:eastAsia="en-US"/>
    </w:rPr>
  </w:style>
  <w:style w:type="character" w:customStyle="1" w:styleId="QBChar">
    <w:name w:val="QB表内文字 Char"/>
    <w:link w:val="QB"/>
    <w:qFormat/>
    <w:rPr>
      <w:rFonts w:ascii="宋体" w:eastAsia="宋体" w:hAnsi="Times New Roman" w:cs="Times New Roman"/>
      <w:kern w:val="0"/>
      <w:szCs w:val="20"/>
      <w:lang w:eastAsia="en-US"/>
    </w:rPr>
  </w:style>
  <w:style w:type="paragraph" w:customStyle="1" w:styleId="StateHead">
    <w:name w:val="State Head"/>
    <w:basedOn w:val="afff6"/>
    <w:uiPriority w:val="99"/>
    <w:qFormat/>
    <w:pPr>
      <w:keepNext/>
      <w:widowControl/>
      <w:numPr>
        <w:numId w:val="23"/>
      </w:numPr>
      <w:spacing w:before="240"/>
      <w:ind w:firstLine="0"/>
    </w:pPr>
    <w:rPr>
      <w:rFonts w:ascii="Arial" w:hAnsi="Arial"/>
      <w:b/>
      <w:kern w:val="0"/>
      <w:szCs w:val="20"/>
      <w:u w:val="single"/>
    </w:rPr>
  </w:style>
  <w:style w:type="table" w:customStyle="1" w:styleId="1ff6">
    <w:name w:val="网1"/>
    <w:basedOn w:val="afff8"/>
    <w:qFormat/>
    <w:pPr>
      <w:numPr>
        <w:numId w:val="24"/>
      </w:numPr>
      <w:ind w:left="0"/>
    </w:pPr>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bc">
    <w:name w:val="序列a)b)c)"/>
    <w:basedOn w:val="afff6"/>
    <w:link w:val="abcChar"/>
    <w:qFormat/>
    <w:pPr>
      <w:widowControl/>
      <w:numPr>
        <w:numId w:val="25"/>
      </w:numPr>
      <w:snapToGrid w:val="0"/>
      <w:textAlignment w:val="baseline"/>
    </w:pPr>
    <w:rPr>
      <w:kern w:val="0"/>
      <w:szCs w:val="20"/>
    </w:rPr>
  </w:style>
  <w:style w:type="paragraph" w:customStyle="1" w:styleId="123">
    <w:name w:val="序列1)2)3)"/>
    <w:basedOn w:val="afff6"/>
    <w:qFormat/>
    <w:pPr>
      <w:widowControl/>
      <w:numPr>
        <w:ilvl w:val="1"/>
        <w:numId w:val="25"/>
      </w:numPr>
      <w:tabs>
        <w:tab w:val="left" w:pos="1247"/>
      </w:tabs>
      <w:snapToGrid w:val="0"/>
      <w:textAlignment w:val="baseline"/>
    </w:pPr>
    <w:rPr>
      <w:kern w:val="0"/>
      <w:szCs w:val="20"/>
    </w:rPr>
  </w:style>
  <w:style w:type="character" w:customStyle="1" w:styleId="abcChar">
    <w:name w:val="序列a)b)c) Char"/>
    <w:link w:val="abc"/>
    <w:qFormat/>
    <w:rPr>
      <w:sz w:val="24"/>
    </w:rPr>
  </w:style>
  <w:style w:type="character" w:customStyle="1" w:styleId="Char25">
    <w:name w:val="正文格式 Char2"/>
    <w:qFormat/>
    <w:rPr>
      <w:rFonts w:ascii="Times New Roman" w:eastAsia="宋体" w:hAnsi="Times New Roman" w:cs="Times New Roman"/>
      <w:kern w:val="0"/>
      <w:sz w:val="24"/>
      <w:szCs w:val="20"/>
    </w:rPr>
  </w:style>
  <w:style w:type="paragraph" w:customStyle="1" w:styleId="1CharCharCharChar">
    <w:name w:val="1 Char Char Char Char"/>
    <w:semiHidden/>
    <w:qFormat/>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paragraph" w:customStyle="1" w:styleId="7037037">
    <w:name w:val="样式 标题 7 + 左侧:  0.37 厘米 右侧:  0.37 厘米"/>
    <w:basedOn w:val="7"/>
    <w:qFormat/>
    <w:pPr>
      <w:tabs>
        <w:tab w:val="left" w:pos="3991"/>
      </w:tabs>
      <w:spacing w:before="0" w:after="0" w:line="312" w:lineRule="atLeast"/>
      <w:ind w:left="3827" w:hanging="1276"/>
      <w:textAlignment w:val="baseline"/>
    </w:pPr>
    <w:rPr>
      <w:rFonts w:ascii="Times New Roman" w:eastAsia="黑体" w:hAnsi="Times New Roman" w:cs="Times New Roman"/>
      <w:bCs w:val="0"/>
      <w:smallCaps/>
      <w:kern w:val="20"/>
      <w:sz w:val="28"/>
      <w:szCs w:val="20"/>
    </w:rPr>
  </w:style>
  <w:style w:type="paragraph" w:customStyle="1" w:styleId="82">
    <w:name w:val="样式 标题 8"/>
    <w:basedOn w:val="8"/>
    <w:qFormat/>
    <w:pPr>
      <w:tabs>
        <w:tab w:val="left" w:pos="4776"/>
      </w:tabs>
      <w:spacing w:before="0" w:after="0" w:line="312" w:lineRule="atLeast"/>
      <w:ind w:left="4394" w:hanging="1418"/>
      <w:textAlignment w:val="baseline"/>
    </w:pPr>
    <w:rPr>
      <w:rFonts w:ascii="Times New Roman" w:eastAsia="黑体" w:hAnsi="Times New Roman" w:cs="Times New Roman"/>
      <w:b/>
      <w:i/>
      <w:kern w:val="20"/>
      <w:sz w:val="28"/>
      <w:szCs w:val="20"/>
    </w:rPr>
  </w:style>
  <w:style w:type="paragraph" w:customStyle="1" w:styleId="1234">
    <w:name w:val="1234 + 宋体"/>
    <w:basedOn w:val="9"/>
    <w:qFormat/>
    <w:pPr>
      <w:tabs>
        <w:tab w:val="left" w:pos="5562"/>
      </w:tabs>
      <w:spacing w:before="0" w:after="0" w:line="312" w:lineRule="atLeast"/>
      <w:ind w:left="5102" w:hanging="1700"/>
      <w:textAlignment w:val="baseline"/>
    </w:pPr>
    <w:rPr>
      <w:rFonts w:ascii="Times New Roman" w:eastAsia="宋体" w:hAnsi="Times New Roman" w:cs="Times New Roman"/>
      <w:kern w:val="20"/>
      <w:sz w:val="28"/>
      <w:szCs w:val="20"/>
    </w:rPr>
  </w:style>
  <w:style w:type="paragraph" w:customStyle="1" w:styleId="EX">
    <w:name w:val="EX"/>
    <w:basedOn w:val="afff6"/>
    <w:link w:val="EXChar"/>
    <w:uiPriority w:val="99"/>
    <w:qFormat/>
    <w:pPr>
      <w:keepLines/>
      <w:widowControl/>
      <w:spacing w:after="180"/>
      <w:ind w:left="1702" w:hanging="1418"/>
    </w:pPr>
    <w:rPr>
      <w:kern w:val="0"/>
      <w:sz w:val="20"/>
      <w:szCs w:val="20"/>
      <w:lang w:val="en-GB" w:eastAsia="en-US"/>
    </w:rPr>
  </w:style>
  <w:style w:type="character" w:customStyle="1" w:styleId="EXChar">
    <w:name w:val="EX Char"/>
    <w:link w:val="EX"/>
    <w:qFormat/>
    <w:locked/>
    <w:rPr>
      <w:rFonts w:ascii="Times New Roman" w:eastAsia="宋体" w:hAnsi="Times New Roman" w:cs="Times New Roman"/>
      <w:kern w:val="0"/>
      <w:sz w:val="20"/>
      <w:szCs w:val="20"/>
      <w:lang w:val="en-GB" w:eastAsia="en-US"/>
    </w:rPr>
  </w:style>
  <w:style w:type="paragraph" w:customStyle="1" w:styleId="C503-3">
    <w:name w:val="C503-图样式"/>
    <w:basedOn w:val="afff6"/>
    <w:next w:val="afff6"/>
    <w:link w:val="C503-Char1"/>
    <w:qFormat/>
    <w:pPr>
      <w:tabs>
        <w:tab w:val="left" w:pos="0"/>
        <w:tab w:val="left" w:pos="420"/>
      </w:tabs>
      <w:jc w:val="center"/>
    </w:pPr>
    <w:rPr>
      <w:rFonts w:eastAsia="黑体"/>
      <w:b/>
      <w:lang w:val="zh-CN"/>
    </w:rPr>
  </w:style>
  <w:style w:type="paragraph" w:customStyle="1" w:styleId="TableTitle">
    <w:name w:val="Table Title"/>
    <w:basedOn w:val="TableText"/>
    <w:uiPriority w:val="99"/>
    <w:qFormat/>
    <w:rPr>
      <w:b/>
    </w:rPr>
  </w:style>
  <w:style w:type="character" w:customStyle="1" w:styleId="4b">
    <w:name w:val="未处理的提及4"/>
    <w:basedOn w:val="afff7"/>
    <w:unhideWhenUsed/>
    <w:qFormat/>
    <w:rPr>
      <w:color w:val="605E5C"/>
      <w:shd w:val="clear" w:color="auto" w:fill="E1DFDD"/>
    </w:rPr>
  </w:style>
  <w:style w:type="paragraph" w:customStyle="1" w:styleId="ListParagraph1">
    <w:name w:val="List Paragraph1"/>
    <w:basedOn w:val="afff6"/>
    <w:qFormat/>
    <w:pPr>
      <w:spacing w:before="100" w:beforeAutospacing="1" w:after="100" w:afterAutospacing="1" w:line="240" w:lineRule="auto"/>
      <w:ind w:left="720"/>
      <w:contextualSpacing/>
    </w:pPr>
    <w:rPr>
      <w:rFonts w:ascii="Calibri" w:hAnsi="Calibri"/>
      <w:sz w:val="21"/>
      <w:szCs w:val="21"/>
    </w:rPr>
  </w:style>
  <w:style w:type="paragraph" w:customStyle="1" w:styleId="marklang-paragraph">
    <w:name w:val="marklang-paragraph"/>
    <w:basedOn w:val="afff6"/>
    <w:qFormat/>
    <w:pPr>
      <w:widowControl/>
      <w:spacing w:before="100" w:beforeAutospacing="1" w:after="100" w:afterAutospacing="1" w:line="240" w:lineRule="auto"/>
    </w:pPr>
    <w:rPr>
      <w:rFonts w:ascii="宋体" w:hAnsi="宋体" w:cs="宋体"/>
      <w:kern w:val="0"/>
    </w:rPr>
  </w:style>
  <w:style w:type="character" w:customStyle="1" w:styleId="font41">
    <w:name w:val="font41"/>
    <w:basedOn w:val="afff7"/>
    <w:qFormat/>
    <w:rPr>
      <w:rFonts w:ascii="宋体" w:eastAsia="宋体" w:hAnsi="宋体" w:hint="eastAsia"/>
      <w:color w:val="000000"/>
      <w:sz w:val="22"/>
      <w:szCs w:val="22"/>
      <w:u w:val="none"/>
    </w:rPr>
  </w:style>
  <w:style w:type="paragraph" w:customStyle="1" w:styleId="2ff2">
    <w:name w:val="2"/>
    <w:qFormat/>
    <w:pPr>
      <w:spacing w:before="120" w:after="120" w:line="288" w:lineRule="auto"/>
    </w:pPr>
    <w:rPr>
      <w:rFonts w:ascii="Arial" w:eastAsia="等线" w:hAnsi="Arial" w:cs="Arial"/>
      <w:sz w:val="22"/>
      <w:szCs w:val="22"/>
    </w:rPr>
  </w:style>
  <w:style w:type="paragraph" w:customStyle="1" w:styleId="11-">
    <w:name w:val="1.1一级列项-编号"/>
    <w:basedOn w:val="afff6"/>
    <w:qFormat/>
    <w:pPr>
      <w:numPr>
        <w:numId w:val="26"/>
      </w:numPr>
      <w:tabs>
        <w:tab w:val="clear" w:pos="817"/>
        <w:tab w:val="left" w:pos="397"/>
      </w:tabs>
    </w:pPr>
  </w:style>
  <w:style w:type="paragraph" w:customStyle="1" w:styleId="affffffffffff1">
    <w:name w:val="表正文"/>
    <w:basedOn w:val="afff6"/>
    <w:qFormat/>
    <w:pPr>
      <w:spacing w:line="0" w:lineRule="atLeast"/>
      <w:jc w:val="center"/>
    </w:pPr>
  </w:style>
  <w:style w:type="character" w:customStyle="1" w:styleId="font61">
    <w:name w:val="font61"/>
    <w:basedOn w:val="afff7"/>
    <w:qFormat/>
    <w:rPr>
      <w:rFonts w:ascii="宋体" w:eastAsia="宋体" w:hAnsi="宋体" w:cs="宋体" w:hint="eastAsia"/>
      <w:color w:val="000000"/>
      <w:sz w:val="24"/>
      <w:szCs w:val="24"/>
      <w:u w:val="none"/>
    </w:rPr>
  </w:style>
  <w:style w:type="paragraph" w:customStyle="1" w:styleId="ListParagraph2">
    <w:name w:val="List Paragraph2"/>
    <w:basedOn w:val="afff6"/>
    <w:next w:val="afffff7"/>
    <w:qFormat/>
    <w:pPr>
      <w:adjustRightInd/>
      <w:spacing w:line="240" w:lineRule="auto"/>
      <w:ind w:leftChars="0" w:left="0"/>
    </w:pPr>
    <w:rPr>
      <w:rFonts w:ascii="Calibri" w:eastAsia="FangSong_GB2312" w:hAnsi="Calibri"/>
      <w:kern w:val="0"/>
      <w:sz w:val="28"/>
      <w:szCs w:val="28"/>
    </w:rPr>
  </w:style>
  <w:style w:type="paragraph" w:customStyle="1" w:styleId="21-">
    <w:name w:val="2.1二级列项-有编号"/>
    <w:basedOn w:val="afff6"/>
    <w:next w:val="afff6"/>
    <w:qFormat/>
    <w:pPr>
      <w:numPr>
        <w:numId w:val="27"/>
      </w:numPr>
    </w:pPr>
    <w:rPr>
      <w:rFonts w:hint="eastAsia"/>
    </w:rPr>
  </w:style>
  <w:style w:type="paragraph" w:customStyle="1" w:styleId="4">
    <w:name w:val="4级标题"/>
    <w:basedOn w:val="afffffff4"/>
    <w:link w:val="4Char"/>
    <w:uiPriority w:val="99"/>
    <w:qFormat/>
    <w:pPr>
      <w:numPr>
        <w:ilvl w:val="3"/>
        <w:numId w:val="28"/>
      </w:numPr>
      <w:jc w:val="both"/>
      <w:outlineLvl w:val="3"/>
    </w:pPr>
    <w:rPr>
      <w:rFonts w:ascii="黑体" w:hAnsi="黑体"/>
      <w:color w:val="000000"/>
      <w:lang w:val="zh-CN"/>
    </w:rPr>
  </w:style>
  <w:style w:type="character" w:customStyle="1" w:styleId="affff1">
    <w:name w:val="注释标题 字符"/>
    <w:basedOn w:val="afff7"/>
    <w:link w:val="affff0"/>
    <w:rPr>
      <w:rFonts w:ascii="宋体" w:eastAsiaTheme="minorEastAsia" w:hAnsi="宋体" w:cstheme="minorBidi"/>
      <w:kern w:val="2"/>
      <w:sz w:val="24"/>
      <w:szCs w:val="22"/>
    </w:rPr>
  </w:style>
  <w:style w:type="character" w:customStyle="1" w:styleId="affffb">
    <w:name w:val="称呼 字符"/>
    <w:basedOn w:val="afff7"/>
    <w:link w:val="affffa"/>
    <w:qFormat/>
    <w:rPr>
      <w:kern w:val="2"/>
      <w:sz w:val="28"/>
    </w:rPr>
  </w:style>
  <w:style w:type="character" w:customStyle="1" w:styleId="3Char">
    <w:name w:val="正文文本 3 Char"/>
    <w:basedOn w:val="afff7"/>
    <w:qFormat/>
    <w:rPr>
      <w:kern w:val="2"/>
      <w:sz w:val="16"/>
      <w:szCs w:val="16"/>
    </w:rPr>
  </w:style>
  <w:style w:type="character" w:customStyle="1" w:styleId="Charfd">
    <w:name w:val="结束语 Char"/>
    <w:basedOn w:val="afff7"/>
    <w:qFormat/>
    <w:rPr>
      <w:kern w:val="2"/>
      <w:sz w:val="24"/>
      <w:szCs w:val="24"/>
    </w:rPr>
  </w:style>
  <w:style w:type="character" w:customStyle="1" w:styleId="afffff4">
    <w:name w:val="尾注文本 字符"/>
    <w:basedOn w:val="afff7"/>
    <w:link w:val="afffff3"/>
    <w:qFormat/>
    <w:rPr>
      <w:rFonts w:cs="Verdana"/>
      <w:kern w:val="2"/>
      <w:sz w:val="21"/>
      <w:szCs w:val="24"/>
      <w:lang w:eastAsia="en-US"/>
    </w:rPr>
  </w:style>
  <w:style w:type="character" w:customStyle="1" w:styleId="afffffa">
    <w:name w:val="副标题 字符"/>
    <w:basedOn w:val="afff7"/>
    <w:link w:val="afffff9"/>
    <w:qFormat/>
    <w:rPr>
      <w:rFonts w:eastAsia="黑体"/>
      <w:kern w:val="2"/>
      <w:sz w:val="32"/>
    </w:rPr>
  </w:style>
  <w:style w:type="character" w:customStyle="1" w:styleId="afffffd">
    <w:name w:val="脚注文本 字符"/>
    <w:basedOn w:val="afff7"/>
    <w:link w:val="afffffc"/>
    <w:qFormat/>
    <w:rPr>
      <w:rFonts w:ascii="宋体" w:eastAsia="FangSong_GB2312"/>
      <w:kern w:val="2"/>
      <w:sz w:val="18"/>
      <w:szCs w:val="18"/>
    </w:rPr>
  </w:style>
  <w:style w:type="character" w:customStyle="1" w:styleId="affffff0">
    <w:name w:val="信息标题 字符"/>
    <w:basedOn w:val="afff7"/>
    <w:link w:val="affffff"/>
    <w:qFormat/>
    <w:rPr>
      <w:rFonts w:ascii="Arial" w:hAnsi="Arial" w:cs="Arial"/>
      <w:kern w:val="2"/>
      <w:sz w:val="24"/>
      <w:szCs w:val="24"/>
      <w:shd w:val="pct20" w:color="auto" w:fill="auto"/>
    </w:rPr>
  </w:style>
  <w:style w:type="character" w:customStyle="1" w:styleId="3Char3">
    <w:name w:val="标题 3 Char3"/>
    <w:qFormat/>
    <w:rPr>
      <w:rFonts w:ascii="Arial" w:eastAsia="宋体" w:hAnsi="Arial" w:cs="Times New Roman"/>
      <w:b/>
      <w:sz w:val="24"/>
      <w:szCs w:val="22"/>
      <w:lang w:eastAsia="en-US"/>
    </w:rPr>
  </w:style>
  <w:style w:type="character" w:customStyle="1" w:styleId="4Char3">
    <w:name w:val="标题 4 Char3"/>
    <w:qFormat/>
    <w:rPr>
      <w:rFonts w:ascii="Calibri" w:eastAsia="宋体" w:hAnsi="Calibri" w:cs="Times New Roman"/>
      <w:b/>
      <w:bCs/>
      <w:kern w:val="44"/>
      <w:sz w:val="24"/>
      <w:szCs w:val="28"/>
      <w:lang w:eastAsia="en-US"/>
    </w:rPr>
  </w:style>
  <w:style w:type="character" w:customStyle="1" w:styleId="Char26">
    <w:name w:val="页脚 Char2"/>
    <w:basedOn w:val="afff7"/>
    <w:qFormat/>
    <w:rPr>
      <w:rFonts w:ascii="Calibri" w:eastAsia="宋体" w:hAnsi="Calibri" w:cs="Times New Roman"/>
      <w:sz w:val="18"/>
      <w:szCs w:val="18"/>
      <w:lang w:eastAsia="en-US"/>
    </w:rPr>
  </w:style>
  <w:style w:type="character" w:customStyle="1" w:styleId="Char31">
    <w:name w:val="批注框文本 Char3"/>
    <w:basedOn w:val="afff7"/>
    <w:qFormat/>
    <w:rPr>
      <w:rFonts w:ascii="Calibri" w:eastAsia="宋体" w:hAnsi="Calibri" w:cs="Times New Roman"/>
      <w:sz w:val="18"/>
      <w:szCs w:val="18"/>
      <w:lang w:eastAsia="en-US"/>
    </w:rPr>
  </w:style>
  <w:style w:type="paragraph" w:customStyle="1" w:styleId="affffffffffff2">
    <w:name w:val="*正文"/>
    <w:basedOn w:val="afff6"/>
    <w:qFormat/>
    <w:pPr>
      <w:adjustRightInd/>
      <w:spacing w:line="360" w:lineRule="auto"/>
      <w:ind w:leftChars="0" w:left="0" w:firstLineChars="200" w:firstLine="200"/>
      <w:jc w:val="both"/>
    </w:pPr>
    <w:rPr>
      <w:rFonts w:eastAsiaTheme="minorEastAsia" w:cstheme="minorBidi"/>
      <w:color w:val="000000"/>
      <w:szCs w:val="28"/>
    </w:rPr>
  </w:style>
  <w:style w:type="character" w:customStyle="1" w:styleId="Char32">
    <w:name w:val="批注文字 Char3"/>
    <w:basedOn w:val="afff7"/>
    <w:qFormat/>
    <w:rPr>
      <w:rFonts w:ascii="Calibri" w:eastAsia="宋体" w:hAnsi="Calibri" w:cs="Times New Roman"/>
      <w:sz w:val="24"/>
      <w:szCs w:val="22"/>
      <w:lang w:eastAsia="en-US"/>
    </w:rPr>
  </w:style>
  <w:style w:type="character" w:customStyle="1" w:styleId="Char33">
    <w:name w:val="批注主题 Char3"/>
    <w:basedOn w:val="Char32"/>
    <w:qFormat/>
    <w:rPr>
      <w:rFonts w:ascii="Calibri" w:eastAsia="宋体" w:hAnsi="Calibri" w:cs="Times New Roman"/>
      <w:b/>
      <w:bCs/>
      <w:sz w:val="24"/>
      <w:szCs w:val="22"/>
      <w:lang w:eastAsia="en-US"/>
    </w:rPr>
  </w:style>
  <w:style w:type="character" w:customStyle="1" w:styleId="Char40">
    <w:name w:val="题注 Char4"/>
    <w:qFormat/>
    <w:rPr>
      <w:rFonts w:ascii="Calibri" w:eastAsia="宋体" w:hAnsi="Calibri" w:cs="Times New Roman"/>
      <w:sz w:val="24"/>
      <w:szCs w:val="22"/>
      <w:lang w:eastAsia="en-US"/>
    </w:rPr>
  </w:style>
  <w:style w:type="paragraph" w:customStyle="1" w:styleId="affffffffffff3">
    <w:name w:val="图名"/>
    <w:basedOn w:val="afff6"/>
    <w:next w:val="afffffff4"/>
    <w:link w:val="Charfe"/>
    <w:uiPriority w:val="99"/>
    <w:qFormat/>
    <w:pPr>
      <w:adjustRightInd/>
      <w:spacing w:line="240" w:lineRule="auto"/>
      <w:ind w:leftChars="0" w:left="0" w:firstLineChars="200" w:firstLine="420"/>
      <w:jc w:val="both"/>
    </w:pPr>
    <w:rPr>
      <w:rFonts w:ascii="Calibri" w:hAnsi="Calibri"/>
      <w:sz w:val="21"/>
      <w:szCs w:val="22"/>
      <w:lang w:eastAsia="en-US"/>
    </w:rPr>
  </w:style>
  <w:style w:type="character" w:customStyle="1" w:styleId="Charfe">
    <w:name w:val="正文内容 Char"/>
    <w:basedOn w:val="afff7"/>
    <w:link w:val="affffffffffff3"/>
    <w:qFormat/>
    <w:locked/>
    <w:rPr>
      <w:rFonts w:ascii="Calibri" w:hAnsi="Calibri"/>
      <w:kern w:val="2"/>
      <w:sz w:val="21"/>
      <w:szCs w:val="22"/>
      <w:lang w:eastAsia="en-US"/>
    </w:rPr>
  </w:style>
  <w:style w:type="paragraph" w:customStyle="1" w:styleId="affffffffffff4">
    <w:name w:val="表中数字或文字"/>
    <w:basedOn w:val="afffffff4"/>
    <w:link w:val="Charff"/>
    <w:qFormat/>
    <w:pPr>
      <w:spacing w:line="240" w:lineRule="auto"/>
      <w:ind w:leftChars="0" w:left="0" w:firstLineChars="0" w:firstLine="0"/>
      <w:jc w:val="center"/>
    </w:pPr>
    <w:rPr>
      <w:szCs w:val="21"/>
    </w:rPr>
  </w:style>
  <w:style w:type="character" w:customStyle="1" w:styleId="Charff">
    <w:name w:val="表中数字或文字 Char"/>
    <w:link w:val="affffffffffff4"/>
    <w:qFormat/>
    <w:rPr>
      <w:kern w:val="2"/>
      <w:sz w:val="24"/>
      <w:szCs w:val="21"/>
    </w:rPr>
  </w:style>
  <w:style w:type="character" w:customStyle="1" w:styleId="Char34">
    <w:name w:val="正文首行缩进 Char3"/>
    <w:basedOn w:val="Char24"/>
    <w:qFormat/>
    <w:rPr>
      <w:rFonts w:ascii="Microsoft JhengHei" w:eastAsia="Microsoft JhengHei" w:hAnsi="Microsoft JhengHei" w:cs="Times New Roman"/>
      <w:kern w:val="2"/>
      <w:sz w:val="21"/>
      <w:szCs w:val="22"/>
      <w:lang w:eastAsia="en-US"/>
    </w:rPr>
  </w:style>
  <w:style w:type="character" w:customStyle="1" w:styleId="Char27">
    <w:name w:val="文档结构图 Char2"/>
    <w:basedOn w:val="afff7"/>
    <w:qFormat/>
    <w:rPr>
      <w:rFonts w:ascii="宋体" w:eastAsia="宋体"/>
      <w:kern w:val="2"/>
      <w:sz w:val="18"/>
      <w:szCs w:val="18"/>
    </w:rPr>
  </w:style>
  <w:style w:type="character" w:customStyle="1" w:styleId="38">
    <w:name w:val="正文文本 3 字符"/>
    <w:basedOn w:val="afff7"/>
    <w:link w:val="37"/>
    <w:qFormat/>
    <w:rPr>
      <w:rFonts w:asciiTheme="minorHAnsi" w:eastAsiaTheme="minorEastAsia" w:hAnsiTheme="minorHAnsi" w:cstheme="minorBidi"/>
      <w:kern w:val="2"/>
      <w:sz w:val="16"/>
      <w:szCs w:val="16"/>
    </w:rPr>
  </w:style>
  <w:style w:type="character" w:customStyle="1" w:styleId="affffd">
    <w:name w:val="结束语 字符"/>
    <w:basedOn w:val="afff7"/>
    <w:link w:val="affffc"/>
    <w:qFormat/>
    <w:rPr>
      <w:rFonts w:asciiTheme="minorHAnsi" w:eastAsiaTheme="minorEastAsia" w:hAnsiTheme="minorHAnsi" w:cstheme="minorBidi"/>
      <w:kern w:val="2"/>
      <w:sz w:val="24"/>
    </w:rPr>
  </w:style>
  <w:style w:type="character" w:customStyle="1" w:styleId="Char50">
    <w:name w:val="纯文本 Char5"/>
    <w:basedOn w:val="afff7"/>
    <w:qFormat/>
    <w:rPr>
      <w:rFonts w:ascii="宋体" w:hAnsi="Courier New"/>
      <w:kern w:val="2"/>
      <w:sz w:val="21"/>
      <w:szCs w:val="24"/>
    </w:rPr>
  </w:style>
  <w:style w:type="character" w:customStyle="1" w:styleId="Char35">
    <w:name w:val="日期 Char3"/>
    <w:basedOn w:val="afff7"/>
    <w:qFormat/>
    <w:rPr>
      <w:kern w:val="2"/>
      <w:sz w:val="21"/>
      <w:szCs w:val="22"/>
    </w:rPr>
  </w:style>
  <w:style w:type="character" w:customStyle="1" w:styleId="HTMLChar3">
    <w:name w:val="HTML 预设格式 Char3"/>
    <w:basedOn w:val="afff7"/>
    <w:qFormat/>
    <w:rPr>
      <w:rFonts w:ascii="宋体" w:eastAsia="宋体" w:hAnsi="宋体" w:cs="宋体"/>
      <w:sz w:val="24"/>
      <w:szCs w:val="24"/>
    </w:rPr>
  </w:style>
  <w:style w:type="character" w:customStyle="1" w:styleId="2Char3">
    <w:name w:val="正文首行缩进 2 Char3"/>
    <w:basedOn w:val="affffffffa"/>
    <w:qFormat/>
    <w:rPr>
      <w:rFonts w:ascii="Calibri" w:eastAsia="宋体" w:hAnsi="Calibri" w:cs="Times New Roman"/>
      <w:kern w:val="2"/>
      <w:sz w:val="21"/>
      <w:szCs w:val="22"/>
      <w:lang w:eastAsia="en-US"/>
    </w:rPr>
  </w:style>
  <w:style w:type="character" w:customStyle="1" w:styleId="1ff7">
    <w:name w:val="题注 字符1"/>
    <w:qFormat/>
    <w:rPr>
      <w:rFonts w:ascii="Calibri" w:eastAsia="宋体" w:hAnsi="Calibri" w:cs="Times New Roman"/>
      <w:sz w:val="24"/>
      <w:szCs w:val="22"/>
      <w:lang w:eastAsia="en-US"/>
    </w:rPr>
  </w:style>
  <w:style w:type="character" w:customStyle="1" w:styleId="6Char3">
    <w:name w:val="标题 6 Char3"/>
    <w:basedOn w:val="afff7"/>
    <w:qFormat/>
    <w:rPr>
      <w:rFonts w:ascii="Arial" w:eastAsia="黑体" w:hAnsi="Arial" w:cs="Times New Roman"/>
      <w:b/>
      <w:sz w:val="24"/>
      <w:szCs w:val="22"/>
      <w:lang w:eastAsia="en-US"/>
    </w:rPr>
  </w:style>
  <w:style w:type="character" w:customStyle="1" w:styleId="9Char2">
    <w:name w:val="标题 9 Char2"/>
    <w:basedOn w:val="afff7"/>
    <w:qFormat/>
    <w:rPr>
      <w:rFonts w:ascii="Arial" w:eastAsia="黑体" w:hAnsi="Arial" w:cs="Times New Roman"/>
      <w:sz w:val="21"/>
      <w:szCs w:val="22"/>
      <w:lang w:eastAsia="en-US"/>
    </w:rPr>
  </w:style>
  <w:style w:type="character" w:customStyle="1" w:styleId="216">
    <w:name w:val="标题 2 字符1"/>
    <w:basedOn w:val="afff7"/>
    <w:qFormat/>
    <w:rPr>
      <w:rFonts w:asciiTheme="majorHAnsi" w:eastAsiaTheme="majorEastAsia" w:hAnsiTheme="majorHAnsi" w:cstheme="majorBidi"/>
      <w:b/>
      <w:bCs/>
      <w:sz w:val="32"/>
      <w:szCs w:val="32"/>
    </w:rPr>
  </w:style>
  <w:style w:type="paragraph" w:customStyle="1" w:styleId="140">
    <w:name w:val="样式14"/>
    <w:basedOn w:val="50"/>
    <w:qFormat/>
    <w:pPr>
      <w:spacing w:line="360" w:lineRule="auto"/>
      <w:ind w:leftChars="0" w:left="1008" w:hanging="1008"/>
    </w:pPr>
    <w:rPr>
      <w:rFonts w:asciiTheme="minorEastAsia" w:eastAsiaTheme="minorEastAsia" w:hAnsiTheme="minorEastAsia"/>
      <w:b w:val="0"/>
      <w:color w:val="000000" w:themeColor="text1"/>
      <w:szCs w:val="24"/>
    </w:rPr>
  </w:style>
  <w:style w:type="paragraph" w:customStyle="1" w:styleId="C504-">
    <w:name w:val="C504-正文格式"/>
    <w:basedOn w:val="afff6"/>
    <w:link w:val="C504-Char"/>
    <w:qFormat/>
    <w:pPr>
      <w:snapToGrid w:val="0"/>
      <w:ind w:leftChars="0" w:left="0" w:firstLineChars="200" w:firstLine="200"/>
      <w:jc w:val="both"/>
    </w:pPr>
    <w:rPr>
      <w:sz w:val="28"/>
      <w:szCs w:val="20"/>
      <w:lang w:val="zh-CN"/>
    </w:rPr>
  </w:style>
  <w:style w:type="character" w:customStyle="1" w:styleId="C504-Char">
    <w:name w:val="C504-正文格式 Char"/>
    <w:link w:val="C504-"/>
    <w:qFormat/>
    <w:rPr>
      <w:kern w:val="2"/>
      <w:sz w:val="28"/>
      <w:lang w:val="zh-CN"/>
    </w:rPr>
  </w:style>
  <w:style w:type="paragraph" w:customStyle="1" w:styleId="C503--1">
    <w:name w:val="C503-字母列项-对齐"/>
    <w:basedOn w:val="afff6"/>
    <w:qFormat/>
    <w:pPr>
      <w:tabs>
        <w:tab w:val="left" w:pos="504"/>
        <w:tab w:val="left" w:pos="1304"/>
      </w:tabs>
      <w:adjustRightInd/>
      <w:spacing w:line="360" w:lineRule="auto"/>
      <w:ind w:leftChars="0" w:left="0"/>
      <w:jc w:val="both"/>
    </w:pPr>
  </w:style>
  <w:style w:type="character" w:customStyle="1" w:styleId="C503-CharChar">
    <w:name w:val="C503-字母列项 Char Char"/>
    <w:qFormat/>
    <w:rPr>
      <w:rFonts w:eastAsia="宋体"/>
      <w:kern w:val="2"/>
      <w:sz w:val="24"/>
      <w:szCs w:val="24"/>
      <w:lang w:val="en-US" w:eastAsia="zh-CN" w:bidi="ar-SA"/>
    </w:rPr>
  </w:style>
  <w:style w:type="character" w:customStyle="1" w:styleId="1ff8">
    <w:name w:val="正文文本 字符1"/>
    <w:qFormat/>
    <w:rPr>
      <w:rFonts w:ascii="Calibri" w:eastAsia="宋体" w:hAnsi="Calibri" w:cs="Times New Roman"/>
      <w:lang w:val="zh-CN" w:eastAsia="zh-CN"/>
    </w:rPr>
  </w:style>
  <w:style w:type="paragraph" w:customStyle="1" w:styleId="Style64">
    <w:name w:val="_Style 64"/>
    <w:basedOn w:val="afff6"/>
    <w:next w:val="afffffff4"/>
    <w:qFormat/>
    <w:pPr>
      <w:adjustRightInd/>
      <w:spacing w:line="240" w:lineRule="auto"/>
      <w:ind w:leftChars="0" w:left="0" w:firstLineChars="200" w:firstLine="420"/>
      <w:jc w:val="both"/>
    </w:pPr>
    <w:rPr>
      <w:rFonts w:asciiTheme="minorHAnsi" w:eastAsiaTheme="minorEastAsia" w:hAnsiTheme="minorHAnsi" w:cstheme="minorBidi"/>
      <w:sz w:val="21"/>
      <w:szCs w:val="22"/>
    </w:rPr>
  </w:style>
  <w:style w:type="character" w:customStyle="1" w:styleId="Charff0">
    <w:name w:val="报告正文 Char"/>
    <w:qFormat/>
    <w:rPr>
      <w:rFonts w:ascii="Times New Roman" w:eastAsia="宋体" w:hAnsi="Times New Roman" w:cs="Times New Roman"/>
      <w:sz w:val="28"/>
      <w:szCs w:val="28"/>
      <w:lang w:val="zh-CN"/>
    </w:rPr>
  </w:style>
  <w:style w:type="character" w:customStyle="1" w:styleId="C503-Char2">
    <w:name w:val="C503-数字列项 Char"/>
    <w:qFormat/>
    <w:rPr>
      <w:rFonts w:ascii="Times New Roman" w:hAnsi="Times New Roman"/>
      <w:kern w:val="2"/>
      <w:sz w:val="24"/>
      <w:szCs w:val="24"/>
    </w:rPr>
  </w:style>
  <w:style w:type="character" w:customStyle="1" w:styleId="C503-Char3">
    <w:name w:val="C503-表格内容左对齐 Char"/>
    <w:link w:val="C503-4"/>
    <w:qFormat/>
    <w:locked/>
    <w:rPr>
      <w:rFonts w:cs="宋体"/>
    </w:rPr>
  </w:style>
  <w:style w:type="paragraph" w:customStyle="1" w:styleId="C503-4">
    <w:name w:val="C503-表格内容左对齐"/>
    <w:basedOn w:val="afff6"/>
    <w:link w:val="C503-Char3"/>
    <w:qFormat/>
    <w:pPr>
      <w:adjustRightInd/>
      <w:spacing w:beforeLines="20" w:line="240" w:lineRule="auto"/>
      <w:ind w:leftChars="0" w:left="0"/>
      <w:jc w:val="both"/>
    </w:pPr>
    <w:rPr>
      <w:rFonts w:cs="宋体"/>
      <w:kern w:val="0"/>
      <w:sz w:val="20"/>
      <w:szCs w:val="20"/>
    </w:rPr>
  </w:style>
  <w:style w:type="paragraph" w:customStyle="1" w:styleId="C503-5">
    <w:name w:val="C503-表头居中"/>
    <w:basedOn w:val="C503-4"/>
    <w:link w:val="C503-CharChar0"/>
    <w:qFormat/>
    <w:pPr>
      <w:jc w:val="center"/>
    </w:pPr>
    <w:rPr>
      <w:b/>
    </w:rPr>
  </w:style>
  <w:style w:type="paragraph" w:customStyle="1" w:styleId="afc">
    <w:name w:val="标二"/>
    <w:next w:val="afff6"/>
    <w:qFormat/>
    <w:pPr>
      <w:numPr>
        <w:ilvl w:val="1"/>
        <w:numId w:val="29"/>
      </w:numPr>
      <w:ind w:left="0" w:firstLine="0"/>
      <w:outlineLvl w:val="1"/>
    </w:pPr>
    <w:rPr>
      <w:rFonts w:ascii="黑体" w:eastAsia="黑体" w:hAnsi="Arial"/>
      <w:bCs/>
      <w:kern w:val="2"/>
      <w:sz w:val="32"/>
      <w:szCs w:val="32"/>
    </w:rPr>
  </w:style>
  <w:style w:type="paragraph" w:customStyle="1" w:styleId="C503-1">
    <w:name w:val="C503-表格内序号"/>
    <w:basedOn w:val="afff6"/>
    <w:qFormat/>
    <w:pPr>
      <w:widowControl/>
      <w:numPr>
        <w:numId w:val="29"/>
      </w:numPr>
      <w:adjustRightInd/>
      <w:spacing w:beforeLines="20" w:afterLines="20" w:line="240" w:lineRule="auto"/>
      <w:ind w:leftChars="0" w:left="0" w:firstLineChars="200" w:firstLine="0"/>
    </w:pPr>
    <w:rPr>
      <w:rFonts w:eastAsia="等线" w:cs="宋体"/>
      <w:sz w:val="21"/>
      <w:lang w:val="zh-CN" w:bidi="zh-CN"/>
    </w:rPr>
  </w:style>
  <w:style w:type="character" w:customStyle="1" w:styleId="C503-CharChar0">
    <w:name w:val="C503-表头居中 Char Char"/>
    <w:link w:val="C503-5"/>
    <w:qFormat/>
    <w:rPr>
      <w:rFonts w:cs="宋体"/>
      <w:b/>
    </w:rPr>
  </w:style>
  <w:style w:type="paragraph" w:customStyle="1" w:styleId="2ff3">
    <w:name w:val="正文（首行缩进2字符）"/>
    <w:basedOn w:val="afff6"/>
    <w:qFormat/>
    <w:pPr>
      <w:adjustRightInd/>
      <w:ind w:leftChars="0" w:left="0" w:firstLineChars="200" w:firstLine="440"/>
      <w:jc w:val="both"/>
    </w:pPr>
    <w:rPr>
      <w:szCs w:val="21"/>
    </w:rPr>
  </w:style>
  <w:style w:type="paragraph" w:customStyle="1" w:styleId="affffffffffff5">
    <w:name w:val="段落"/>
    <w:basedOn w:val="afff6"/>
    <w:link w:val="affffffffffff6"/>
    <w:qFormat/>
    <w:pPr>
      <w:adjustRightInd/>
      <w:ind w:leftChars="0" w:left="0" w:firstLineChars="200" w:firstLine="560"/>
      <w:jc w:val="both"/>
    </w:pPr>
    <w:rPr>
      <w:rFonts w:ascii="宋体" w:hAnsi="宋体" w:cstheme="minorBidi"/>
      <w:sz w:val="28"/>
      <w:szCs w:val="28"/>
      <w:lang w:val="zh-CN"/>
    </w:rPr>
  </w:style>
  <w:style w:type="character" w:customStyle="1" w:styleId="affffffffffff6">
    <w:name w:val="段落 字符"/>
    <w:basedOn w:val="afff7"/>
    <w:link w:val="affffffffffff5"/>
    <w:qFormat/>
    <w:rPr>
      <w:rFonts w:ascii="宋体" w:hAnsi="宋体" w:cstheme="minorBidi"/>
      <w:kern w:val="2"/>
      <w:sz w:val="28"/>
      <w:szCs w:val="28"/>
      <w:lang w:val="zh-CN"/>
    </w:rPr>
  </w:style>
  <w:style w:type="character" w:customStyle="1" w:styleId="Char28">
    <w:name w:val="正文文本缩进 Char2"/>
    <w:qFormat/>
    <w:rPr>
      <w:kern w:val="2"/>
      <w:sz w:val="21"/>
      <w:szCs w:val="22"/>
    </w:rPr>
  </w:style>
  <w:style w:type="paragraph" w:customStyle="1" w:styleId="affffffffffff7">
    <w:name w:val="图表内容"/>
    <w:basedOn w:val="afffff0"/>
    <w:next w:val="affffffffffff3"/>
    <w:link w:val="Charff1"/>
    <w:qFormat/>
    <w:pPr>
      <w:widowControl/>
      <w:adjustRightInd/>
      <w:snapToGrid w:val="0"/>
      <w:spacing w:line="259" w:lineRule="auto"/>
      <w:ind w:leftChars="0" w:left="0" w:right="0" w:firstLine="0"/>
    </w:pPr>
    <w:rPr>
      <w:rFonts w:ascii="Times New Roman" w:hAnsi="Times New Roman" w:cs="Calibri"/>
      <w:color w:val="000000"/>
      <w:sz w:val="22"/>
      <w:szCs w:val="22"/>
    </w:rPr>
  </w:style>
  <w:style w:type="character" w:customStyle="1" w:styleId="Charff1">
    <w:name w:val="图表内容 Char"/>
    <w:link w:val="affffffffffff7"/>
    <w:qFormat/>
    <w:locked/>
    <w:rPr>
      <w:rFonts w:cs="Calibri"/>
      <w:color w:val="000000"/>
      <w:kern w:val="2"/>
      <w:sz w:val="22"/>
      <w:szCs w:val="22"/>
    </w:rPr>
  </w:style>
  <w:style w:type="character" w:customStyle="1" w:styleId="CharChar3">
    <w:name w:val="正文格式 Char Char"/>
    <w:qFormat/>
    <w:rPr>
      <w:rFonts w:ascii="宋体" w:eastAsia="宋体" w:hAnsi="Arial" w:cs="Times New Roman"/>
      <w:kern w:val="0"/>
      <w:sz w:val="24"/>
      <w:szCs w:val="20"/>
    </w:rPr>
  </w:style>
  <w:style w:type="paragraph" w:customStyle="1" w:styleId="-4">
    <w:name w:val="标题-图"/>
    <w:basedOn w:val="afff6"/>
    <w:next w:val="afff6"/>
    <w:qFormat/>
    <w:pPr>
      <w:tabs>
        <w:tab w:val="left" w:pos="480"/>
      </w:tabs>
      <w:adjustRightInd/>
      <w:spacing w:before="120" w:afterLines="100" w:line="240" w:lineRule="auto"/>
      <w:ind w:leftChars="0" w:left="0" w:hanging="1584"/>
      <w:jc w:val="center"/>
    </w:pPr>
    <w:rPr>
      <w:kern w:val="24"/>
      <w:sz w:val="21"/>
      <w:szCs w:val="21"/>
    </w:rPr>
  </w:style>
  <w:style w:type="paragraph" w:customStyle="1" w:styleId="MTDisplayEquation">
    <w:name w:val="MTDisplayEquation"/>
    <w:basedOn w:val="afff6"/>
    <w:next w:val="afff6"/>
    <w:link w:val="MTDisplayEquationChar"/>
    <w:qFormat/>
    <w:pPr>
      <w:tabs>
        <w:tab w:val="center" w:pos="4540"/>
        <w:tab w:val="right" w:pos="9080"/>
      </w:tabs>
      <w:adjustRightInd/>
      <w:spacing w:beforeLines="50" w:afterLines="50" w:line="240" w:lineRule="auto"/>
      <w:ind w:leftChars="0" w:left="0"/>
      <w:jc w:val="both"/>
    </w:pPr>
    <w:rPr>
      <w:kern w:val="24"/>
      <w:szCs w:val="21"/>
    </w:rPr>
  </w:style>
  <w:style w:type="character" w:customStyle="1" w:styleId="MTDisplayEquationChar">
    <w:name w:val="MTDisplayEquation Char"/>
    <w:link w:val="MTDisplayEquation"/>
    <w:qFormat/>
    <w:rPr>
      <w:kern w:val="24"/>
      <w:sz w:val="24"/>
      <w:szCs w:val="21"/>
    </w:rPr>
  </w:style>
  <w:style w:type="paragraph" w:customStyle="1" w:styleId="affffffffffff8">
    <w:name w:val="插图格式"/>
    <w:basedOn w:val="afff6"/>
    <w:link w:val="Charff2"/>
    <w:qFormat/>
    <w:pPr>
      <w:adjustRightInd/>
      <w:spacing w:beforeLines="100" w:line="240" w:lineRule="auto"/>
      <w:ind w:leftChars="0" w:left="0"/>
      <w:jc w:val="center"/>
    </w:pPr>
    <w:rPr>
      <w:kern w:val="24"/>
      <w:szCs w:val="21"/>
    </w:rPr>
  </w:style>
  <w:style w:type="character" w:customStyle="1" w:styleId="Charff2">
    <w:name w:val="插图格式 Char"/>
    <w:basedOn w:val="afff7"/>
    <w:link w:val="affffffffffff8"/>
    <w:qFormat/>
    <w:rPr>
      <w:kern w:val="24"/>
      <w:sz w:val="24"/>
      <w:szCs w:val="21"/>
    </w:rPr>
  </w:style>
  <w:style w:type="paragraph" w:customStyle="1" w:styleId="-6">
    <w:name w:val="标题-表格"/>
    <w:basedOn w:val="afff6"/>
    <w:next w:val="afff6"/>
    <w:qFormat/>
    <w:pPr>
      <w:keepNext/>
      <w:adjustRightInd/>
      <w:spacing w:beforeLines="100" w:after="120" w:line="240" w:lineRule="auto"/>
      <w:ind w:leftChars="0" w:left="1440" w:hanging="1440"/>
      <w:jc w:val="center"/>
    </w:pPr>
    <w:rPr>
      <w:rFonts w:eastAsiaTheme="minorEastAsia"/>
      <w:kern w:val="24"/>
      <w:sz w:val="21"/>
      <w:szCs w:val="21"/>
    </w:rPr>
  </w:style>
  <w:style w:type="table" w:customStyle="1" w:styleId="1ff9">
    <w:name w:val="浅色底纹1"/>
    <w:basedOn w:val="afff8"/>
    <w:qFormat/>
    <w:rPr>
      <w:rFonts w:ascii="Calibri" w:hAnsi="Calibri"/>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1ffa">
    <w:name w:val="正文文本首行缩进 字符1"/>
    <w:basedOn w:val="Char24"/>
    <w:qFormat/>
    <w:rPr>
      <w:rFonts w:ascii="Calibri" w:eastAsia="宋体" w:hAnsi="Calibri" w:cs="Times New Roman"/>
      <w:kern w:val="0"/>
      <w:sz w:val="24"/>
      <w:szCs w:val="22"/>
      <w:lang w:eastAsia="en-US"/>
    </w:rPr>
  </w:style>
  <w:style w:type="character" w:customStyle="1" w:styleId="Charff3">
    <w:name w:val="表格格式 Char"/>
    <w:link w:val="affffffffffff9"/>
    <w:qFormat/>
    <w:rPr>
      <w:snapToGrid w:val="0"/>
      <w:kern w:val="28"/>
      <w:szCs w:val="24"/>
    </w:rPr>
  </w:style>
  <w:style w:type="paragraph" w:customStyle="1" w:styleId="affffffffffff9">
    <w:name w:val="表格格式"/>
    <w:basedOn w:val="afff6"/>
    <w:link w:val="Charff3"/>
    <w:qFormat/>
    <w:pPr>
      <w:snapToGrid w:val="0"/>
      <w:spacing w:line="240" w:lineRule="auto"/>
      <w:ind w:leftChars="0" w:left="0"/>
      <w:textAlignment w:val="baseline"/>
    </w:pPr>
    <w:rPr>
      <w:snapToGrid w:val="0"/>
      <w:kern w:val="28"/>
      <w:sz w:val="20"/>
    </w:rPr>
  </w:style>
  <w:style w:type="paragraph" w:customStyle="1" w:styleId="1ffb">
    <w:name w:val="1正文内容"/>
    <w:basedOn w:val="afff6"/>
    <w:qFormat/>
    <w:pPr>
      <w:adjustRightInd/>
      <w:snapToGrid w:val="0"/>
      <w:spacing w:line="572" w:lineRule="exact"/>
      <w:ind w:leftChars="0" w:left="0" w:firstLineChars="200" w:firstLine="200"/>
      <w:jc w:val="both"/>
    </w:pPr>
    <w:rPr>
      <w:rFonts w:asciiTheme="minorEastAsia" w:eastAsia="仿宋" w:hAnsiTheme="minorEastAsia" w:cstheme="minorBidi"/>
      <w:sz w:val="28"/>
    </w:rPr>
  </w:style>
  <w:style w:type="paragraph" w:customStyle="1" w:styleId="affffffffffffa">
    <w:name w:val="表格文字（大）"/>
    <w:basedOn w:val="afff6"/>
    <w:qFormat/>
    <w:pPr>
      <w:adjustRightInd/>
      <w:spacing w:before="20" w:after="20" w:line="240" w:lineRule="auto"/>
      <w:ind w:leftChars="0" w:left="0"/>
      <w:jc w:val="both"/>
    </w:pPr>
    <w:rPr>
      <w:rFonts w:ascii="Century Gothic" w:hAnsi="Century Gothic"/>
      <w:szCs w:val="20"/>
    </w:rPr>
  </w:style>
  <w:style w:type="character" w:customStyle="1" w:styleId="0-0Char">
    <w:name w:val="0-0.正文格式 Char"/>
    <w:link w:val="0-0"/>
    <w:qFormat/>
    <w:rPr>
      <w:rFonts w:ascii="宋体" w:hAnsi="宋体"/>
      <w:sz w:val="28"/>
      <w:szCs w:val="28"/>
    </w:rPr>
  </w:style>
  <w:style w:type="paragraph" w:customStyle="1" w:styleId="0-0">
    <w:name w:val="0-0.正文格式"/>
    <w:basedOn w:val="afff6"/>
    <w:link w:val="0-0Char"/>
    <w:qFormat/>
    <w:pPr>
      <w:adjustRightInd/>
      <w:spacing w:line="360" w:lineRule="auto"/>
      <w:ind w:leftChars="0" w:left="0" w:firstLineChars="200" w:firstLine="560"/>
      <w:jc w:val="both"/>
    </w:pPr>
    <w:rPr>
      <w:rFonts w:ascii="宋体" w:hAnsi="宋体"/>
      <w:kern w:val="0"/>
      <w:sz w:val="28"/>
      <w:szCs w:val="28"/>
    </w:rPr>
  </w:style>
  <w:style w:type="paragraph" w:customStyle="1" w:styleId="C504--of">
    <w:name w:val="C504-封面-标题of单位编写校对审核标审批准"/>
    <w:basedOn w:val="afff6"/>
    <w:qFormat/>
    <w:pPr>
      <w:spacing w:line="360" w:lineRule="auto"/>
      <w:ind w:leftChars="0" w:left="0"/>
      <w:jc w:val="center"/>
      <w:textAlignment w:val="baseline"/>
    </w:pPr>
    <w:rPr>
      <w:rFonts w:asciiTheme="minorHAnsi" w:eastAsiaTheme="minorEastAsia" w:hAnsiTheme="minorHAnsi" w:cs="宋体"/>
      <w:b/>
      <w:bCs/>
      <w:sz w:val="30"/>
      <w:szCs w:val="22"/>
    </w:rPr>
  </w:style>
  <w:style w:type="table" w:customStyle="1" w:styleId="-gkhy2">
    <w:name w:val="网格型-gkhy2"/>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IRE">
    <w:name w:val="VIRE_图"/>
    <w:basedOn w:val="afff6"/>
    <w:link w:val="VIRE0"/>
    <w:qFormat/>
    <w:pPr>
      <w:widowControl/>
      <w:adjustRightInd/>
      <w:spacing w:line="240" w:lineRule="auto"/>
      <w:ind w:leftChars="0" w:left="0"/>
      <w:jc w:val="center"/>
    </w:pPr>
    <w:rPr>
      <w:rFonts w:eastAsia="黑体"/>
      <w:kern w:val="0"/>
      <w:szCs w:val="21"/>
      <w:lang w:val="en-GB" w:eastAsia="en-US"/>
    </w:rPr>
  </w:style>
  <w:style w:type="character" w:customStyle="1" w:styleId="VIRE0">
    <w:name w:val="VIRE_图 字符"/>
    <w:basedOn w:val="afff7"/>
    <w:link w:val="VIRE"/>
    <w:qFormat/>
    <w:rPr>
      <w:rFonts w:eastAsia="黑体"/>
      <w:sz w:val="24"/>
      <w:szCs w:val="21"/>
      <w:lang w:val="en-GB" w:eastAsia="en-US"/>
    </w:rPr>
  </w:style>
  <w:style w:type="paragraph" w:customStyle="1" w:styleId="affffffffffffb">
    <w:name w:val="四级标题"/>
    <w:basedOn w:val="afffff2"/>
    <w:uiPriority w:val="99"/>
    <w:qFormat/>
    <w:pPr>
      <w:adjustRightInd/>
      <w:spacing w:after="200" w:line="360" w:lineRule="auto"/>
      <w:ind w:leftChars="0" w:left="0"/>
      <w:jc w:val="both"/>
    </w:pPr>
    <w:rPr>
      <w:rFonts w:ascii="宋体" w:eastAsia="黑体"/>
      <w:kern w:val="0"/>
      <w:szCs w:val="20"/>
    </w:rPr>
  </w:style>
  <w:style w:type="character" w:customStyle="1" w:styleId="Charf3">
    <w:name w:val="！正文 Char"/>
    <w:link w:val="affffffffffd"/>
    <w:qFormat/>
    <w:rPr>
      <w:kern w:val="2"/>
      <w:sz w:val="24"/>
      <w:szCs w:val="24"/>
    </w:rPr>
  </w:style>
  <w:style w:type="paragraph" w:customStyle="1" w:styleId="C504-0">
    <w:name w:val="C504-字母列项"/>
    <w:basedOn w:val="afff6"/>
    <w:link w:val="C504-1"/>
    <w:qFormat/>
    <w:pPr>
      <w:tabs>
        <w:tab w:val="left" w:pos="0"/>
        <w:tab w:val="left" w:pos="420"/>
      </w:tabs>
      <w:adjustRightInd/>
      <w:spacing w:line="360" w:lineRule="auto"/>
      <w:ind w:leftChars="0" w:left="0"/>
      <w:jc w:val="both"/>
    </w:pPr>
    <w:rPr>
      <w:kern w:val="0"/>
    </w:rPr>
  </w:style>
  <w:style w:type="paragraph" w:customStyle="1" w:styleId="C504--">
    <w:name w:val="C504-字母列项-文字"/>
    <w:basedOn w:val="C504-0"/>
    <w:link w:val="C504--0"/>
    <w:qFormat/>
  </w:style>
  <w:style w:type="character" w:customStyle="1" w:styleId="C504--0">
    <w:name w:val="C504-字母列项-文字 字符"/>
    <w:basedOn w:val="afff7"/>
    <w:link w:val="C504--"/>
    <w:qFormat/>
    <w:rPr>
      <w:sz w:val="24"/>
      <w:szCs w:val="24"/>
    </w:rPr>
  </w:style>
  <w:style w:type="character" w:customStyle="1" w:styleId="C504-1">
    <w:name w:val="C504-字母列项 字符"/>
    <w:basedOn w:val="afff7"/>
    <w:link w:val="C504-0"/>
    <w:qFormat/>
    <w:rPr>
      <w:sz w:val="24"/>
      <w:szCs w:val="24"/>
    </w:rPr>
  </w:style>
  <w:style w:type="character" w:customStyle="1" w:styleId="C503-Char1">
    <w:name w:val="C503-图样式 Char"/>
    <w:link w:val="C503-3"/>
    <w:qFormat/>
    <w:rPr>
      <w:rFonts w:eastAsia="黑体"/>
      <w:b/>
      <w:kern w:val="2"/>
      <w:sz w:val="24"/>
      <w:szCs w:val="24"/>
      <w:lang w:val="zh-CN"/>
    </w:rPr>
  </w:style>
  <w:style w:type="character" w:customStyle="1" w:styleId="1ffc">
    <w:name w:val="列表段落 字符1"/>
    <w:qFormat/>
    <w:rPr>
      <w:rFonts w:asciiTheme="minorHAnsi" w:eastAsiaTheme="minorEastAsia" w:hAnsiTheme="minorHAnsi"/>
      <w:kern w:val="2"/>
      <w:sz w:val="21"/>
      <w:szCs w:val="22"/>
    </w:rPr>
  </w:style>
  <w:style w:type="character" w:customStyle="1" w:styleId="C504-2">
    <w:name w:val="C504-正文格式 字符"/>
    <w:basedOn w:val="afff7"/>
    <w:qFormat/>
    <w:rPr>
      <w:rFonts w:cs="宋体"/>
      <w:sz w:val="24"/>
    </w:rPr>
  </w:style>
  <w:style w:type="character" w:customStyle="1" w:styleId="1ffd">
    <w:name w:val="批注主题 字符1"/>
    <w:basedOn w:val="Char32"/>
    <w:qFormat/>
    <w:rPr>
      <w:rFonts w:asciiTheme="minorHAnsi" w:eastAsiaTheme="minorEastAsia" w:hAnsiTheme="minorHAnsi" w:cstheme="minorBidi"/>
      <w:b/>
      <w:bCs/>
      <w:kern w:val="2"/>
      <w:sz w:val="21"/>
      <w:szCs w:val="22"/>
      <w:lang w:eastAsia="en-US"/>
    </w:rPr>
  </w:style>
  <w:style w:type="paragraph" w:customStyle="1" w:styleId="2525">
    <w:name w:val="样式 段前: 2.5 磅 行距: 最小值 25 磅"/>
    <w:basedOn w:val="afff6"/>
    <w:qFormat/>
    <w:pPr>
      <w:adjustRightInd/>
      <w:spacing w:line="500" w:lineRule="atLeast"/>
      <w:ind w:leftChars="0" w:left="0" w:firstLineChars="200" w:firstLine="200"/>
      <w:jc w:val="both"/>
    </w:pPr>
    <w:rPr>
      <w:rFonts w:cs="宋体"/>
      <w:sz w:val="28"/>
      <w:szCs w:val="20"/>
    </w:rPr>
  </w:style>
  <w:style w:type="character" w:customStyle="1" w:styleId="Char1f">
    <w:name w:val="正文格式 Char1"/>
    <w:basedOn w:val="afff7"/>
    <w:qFormat/>
    <w:rPr>
      <w:rFonts w:ascii="Times New Roman" w:eastAsia="宋体" w:hAnsi="Times New Roman" w:cs="宋体"/>
      <w:sz w:val="24"/>
      <w:szCs w:val="20"/>
    </w:rPr>
  </w:style>
  <w:style w:type="paragraph" w:customStyle="1" w:styleId="1ffe">
    <w:name w:val="正文缩进1"/>
    <w:basedOn w:val="afff6"/>
    <w:qFormat/>
    <w:pPr>
      <w:adjustRightInd/>
      <w:spacing w:line="360" w:lineRule="auto"/>
      <w:ind w:leftChars="0" w:left="0" w:firstLineChars="200" w:firstLine="200"/>
      <w:jc w:val="both"/>
    </w:pPr>
    <w:rPr>
      <w:rFonts w:ascii="Arial" w:eastAsia="华文中宋" w:hAnsi="Arial"/>
      <w:sz w:val="21"/>
      <w:szCs w:val="21"/>
    </w:rPr>
  </w:style>
  <w:style w:type="character" w:customStyle="1" w:styleId="HTML10">
    <w:name w:val="HTML 预设格式 字符1"/>
    <w:basedOn w:val="afff7"/>
    <w:qFormat/>
    <w:rPr>
      <w:rFonts w:ascii="Courier New" w:eastAsiaTheme="minorEastAsia" w:hAnsi="Courier New" w:cs="Courier New"/>
      <w:kern w:val="2"/>
    </w:rPr>
  </w:style>
  <w:style w:type="paragraph" w:customStyle="1" w:styleId="WBS4">
    <w:name w:val="WBS 4"/>
    <w:basedOn w:val="afff6"/>
    <w:qFormat/>
    <w:pPr>
      <w:adjustRightInd/>
      <w:spacing w:line="240" w:lineRule="auto"/>
      <w:ind w:leftChars="0" w:left="624" w:hanging="624"/>
      <w:jc w:val="both"/>
    </w:pPr>
    <w:rPr>
      <w:bCs/>
      <w:sz w:val="21"/>
      <w:szCs w:val="20"/>
    </w:rPr>
  </w:style>
  <w:style w:type="paragraph" w:customStyle="1" w:styleId="WBS3">
    <w:name w:val="WBS 3"/>
    <w:basedOn w:val="afff6"/>
    <w:qFormat/>
    <w:pPr>
      <w:adjustRightInd/>
      <w:spacing w:line="240" w:lineRule="auto"/>
      <w:ind w:leftChars="0" w:left="454" w:hanging="454"/>
      <w:jc w:val="both"/>
    </w:pPr>
    <w:rPr>
      <w:sz w:val="21"/>
      <w:szCs w:val="20"/>
    </w:rPr>
  </w:style>
  <w:style w:type="paragraph" w:customStyle="1" w:styleId="WBS2">
    <w:name w:val="WBS 2"/>
    <w:basedOn w:val="afff6"/>
    <w:qFormat/>
    <w:pPr>
      <w:numPr>
        <w:ilvl w:val="3"/>
        <w:numId w:val="30"/>
      </w:numPr>
      <w:adjustRightInd/>
      <w:spacing w:line="240" w:lineRule="auto"/>
      <w:ind w:leftChars="0" w:left="0" w:firstLine="0"/>
      <w:jc w:val="both"/>
    </w:pPr>
    <w:rPr>
      <w:sz w:val="21"/>
      <w:szCs w:val="20"/>
    </w:rPr>
  </w:style>
  <w:style w:type="paragraph" w:customStyle="1" w:styleId="WBS5">
    <w:name w:val="WBS 5"/>
    <w:basedOn w:val="afff6"/>
    <w:qFormat/>
    <w:pPr>
      <w:numPr>
        <w:ilvl w:val="4"/>
        <w:numId w:val="30"/>
      </w:numPr>
      <w:adjustRightInd/>
      <w:spacing w:line="240" w:lineRule="auto"/>
      <w:ind w:leftChars="0" w:left="0" w:firstLine="0"/>
      <w:jc w:val="both"/>
    </w:pPr>
    <w:rPr>
      <w:bCs/>
      <w:sz w:val="21"/>
      <w:szCs w:val="20"/>
    </w:rPr>
  </w:style>
  <w:style w:type="character" w:customStyle="1" w:styleId="zhankaihshouqi">
    <w:name w:val="zhankaihshouqi"/>
    <w:basedOn w:val="afff7"/>
    <w:qFormat/>
  </w:style>
  <w:style w:type="paragraph" w:customStyle="1" w:styleId="abstract">
    <w:name w:val="abstract"/>
    <w:basedOn w:val="afff6"/>
    <w:qFormat/>
    <w:pPr>
      <w:widowControl/>
      <w:adjustRightInd/>
      <w:spacing w:before="100" w:beforeAutospacing="1" w:after="100" w:afterAutospacing="1" w:line="240" w:lineRule="auto"/>
      <w:ind w:leftChars="0" w:left="0"/>
    </w:pPr>
    <w:rPr>
      <w:rFonts w:ascii="宋体" w:hAnsi="宋体" w:cs="宋体"/>
      <w:kern w:val="0"/>
    </w:rPr>
  </w:style>
  <w:style w:type="paragraph" w:customStyle="1" w:styleId="C">
    <w:name w:val="C正文样式"/>
    <w:basedOn w:val="afff6"/>
    <w:link w:val="C0"/>
    <w:qFormat/>
    <w:locked/>
    <w:pPr>
      <w:adjustRightInd/>
      <w:spacing w:line="360" w:lineRule="auto"/>
      <w:ind w:leftChars="0" w:left="0" w:firstLineChars="200" w:firstLine="200"/>
      <w:jc w:val="both"/>
    </w:pPr>
    <w:rPr>
      <w:rFonts w:ascii="微软雅黑" w:hAnsi="微软雅黑"/>
      <w:color w:val="000000" w:themeColor="text1"/>
    </w:rPr>
  </w:style>
  <w:style w:type="character" w:customStyle="1" w:styleId="C0">
    <w:name w:val="C正文样式 字符"/>
    <w:basedOn w:val="afff7"/>
    <w:link w:val="C"/>
    <w:qFormat/>
    <w:locked/>
    <w:rPr>
      <w:rFonts w:ascii="微软雅黑" w:hAnsi="微软雅黑"/>
      <w:color w:val="000000" w:themeColor="text1"/>
      <w:kern w:val="2"/>
      <w:sz w:val="24"/>
      <w:szCs w:val="24"/>
    </w:rPr>
  </w:style>
  <w:style w:type="paragraph" w:customStyle="1" w:styleId="reader-word-layer">
    <w:name w:val="reader-word-layer"/>
    <w:basedOn w:val="afff6"/>
    <w:qFormat/>
    <w:pPr>
      <w:widowControl/>
      <w:snapToGrid w:val="0"/>
      <w:spacing w:before="100" w:beforeAutospacing="1" w:after="100" w:afterAutospacing="1" w:line="360" w:lineRule="auto"/>
      <w:ind w:leftChars="0" w:left="0"/>
    </w:pPr>
    <w:rPr>
      <w:rFonts w:ascii="宋体" w:hAnsi="宋体" w:cs="宋体"/>
      <w:kern w:val="0"/>
    </w:rPr>
  </w:style>
  <w:style w:type="paragraph" w:customStyle="1" w:styleId="affffffffffffc">
    <w:name w:val="表格文字"/>
    <w:basedOn w:val="afff6"/>
    <w:link w:val="Charff4"/>
    <w:qFormat/>
    <w:pPr>
      <w:adjustRightInd/>
      <w:snapToGrid w:val="0"/>
      <w:spacing w:line="360" w:lineRule="auto"/>
      <w:ind w:leftChars="0" w:left="0"/>
      <w:jc w:val="both"/>
    </w:pPr>
    <w:rPr>
      <w:sz w:val="21"/>
    </w:rPr>
  </w:style>
  <w:style w:type="character" w:customStyle="1" w:styleId="Charff4">
    <w:name w:val="表格文字 Char"/>
    <w:basedOn w:val="afff7"/>
    <w:link w:val="affffffffffffc"/>
    <w:qFormat/>
    <w:rPr>
      <w:kern w:val="2"/>
      <w:sz w:val="21"/>
      <w:szCs w:val="24"/>
    </w:rPr>
  </w:style>
  <w:style w:type="paragraph" w:customStyle="1" w:styleId="C504-3">
    <w:name w:val="C504-数字列项"/>
    <w:basedOn w:val="afff6"/>
    <w:qFormat/>
    <w:pPr>
      <w:tabs>
        <w:tab w:val="left" w:pos="240"/>
        <w:tab w:val="left" w:pos="1304"/>
      </w:tabs>
      <w:adjustRightInd/>
      <w:spacing w:line="360" w:lineRule="auto"/>
      <w:ind w:leftChars="0" w:left="737"/>
      <w:jc w:val="both"/>
    </w:pPr>
    <w:rPr>
      <w:kern w:val="0"/>
    </w:rPr>
  </w:style>
  <w:style w:type="paragraph" w:customStyle="1" w:styleId="AltS">
    <w:name w:val="!Alt_S正文"/>
    <w:basedOn w:val="afff6"/>
    <w:link w:val="AltSChar"/>
    <w:qFormat/>
    <w:pPr>
      <w:adjustRightInd/>
      <w:spacing w:line="360" w:lineRule="auto"/>
      <w:ind w:leftChars="0" w:left="0" w:firstLineChars="200" w:firstLine="480"/>
      <w:jc w:val="both"/>
    </w:pPr>
    <w:rPr>
      <w:rFonts w:asciiTheme="minorHAnsi" w:eastAsiaTheme="minorEastAsia" w:hAnsiTheme="minorHAnsi" w:cstheme="minorBidi"/>
    </w:rPr>
  </w:style>
  <w:style w:type="character" w:customStyle="1" w:styleId="-Char1">
    <w:name w:val="编号项-图 Char"/>
    <w:link w:val="-0"/>
    <w:uiPriority w:val="99"/>
    <w:qFormat/>
    <w:locked/>
    <w:rPr>
      <w:rFonts w:eastAsia="黑体"/>
      <w:kern w:val="2"/>
      <w:sz w:val="24"/>
      <w:szCs w:val="24"/>
    </w:rPr>
  </w:style>
  <w:style w:type="paragraph" w:customStyle="1" w:styleId="-0">
    <w:name w:val="编号项-图"/>
    <w:basedOn w:val="afff6"/>
    <w:next w:val="affffffffffff"/>
    <w:link w:val="-Char1"/>
    <w:uiPriority w:val="99"/>
    <w:qFormat/>
    <w:pPr>
      <w:widowControl/>
      <w:numPr>
        <w:numId w:val="31"/>
      </w:numPr>
      <w:snapToGrid w:val="0"/>
      <w:spacing w:beforeLines="50" w:afterLines="50" w:line="240" w:lineRule="auto"/>
      <w:ind w:leftChars="0"/>
      <w:jc w:val="center"/>
    </w:pPr>
    <w:rPr>
      <w:rFonts w:eastAsia="黑体"/>
    </w:rPr>
  </w:style>
  <w:style w:type="character" w:customStyle="1" w:styleId="YChar">
    <w:name w:val="Y_段 Char"/>
    <w:link w:val="Y2"/>
    <w:qFormat/>
    <w:locked/>
    <w:rPr>
      <w:rFonts w:ascii="宋体" w:hAnsi="等线"/>
      <w:sz w:val="24"/>
      <w:szCs w:val="21"/>
    </w:rPr>
  </w:style>
  <w:style w:type="paragraph" w:customStyle="1" w:styleId="Y2">
    <w:name w:val="Y_段"/>
    <w:link w:val="YChar"/>
    <w:qFormat/>
    <w:pPr>
      <w:spacing w:line="300" w:lineRule="auto"/>
      <w:ind w:firstLineChars="200" w:firstLine="200"/>
      <w:jc w:val="both"/>
    </w:pPr>
    <w:rPr>
      <w:rFonts w:ascii="宋体" w:hAnsi="等线"/>
      <w:sz w:val="24"/>
      <w:szCs w:val="21"/>
    </w:rPr>
  </w:style>
  <w:style w:type="paragraph" w:customStyle="1" w:styleId="1-">
    <w:name w:val="1项目符号-星"/>
    <w:basedOn w:val="afff6"/>
    <w:qFormat/>
    <w:pPr>
      <w:numPr>
        <w:numId w:val="32"/>
      </w:numPr>
      <w:adjustRightInd/>
      <w:snapToGrid w:val="0"/>
      <w:ind w:leftChars="0" w:left="0" w:firstLine="0"/>
      <w:jc w:val="both"/>
    </w:pPr>
    <w:rPr>
      <w:rFonts w:asciiTheme="minorEastAsia" w:eastAsia="仿宋" w:hAnsiTheme="minorEastAsia" w:cstheme="minorBidi"/>
      <w:sz w:val="28"/>
    </w:rPr>
  </w:style>
  <w:style w:type="paragraph" w:customStyle="1" w:styleId="my">
    <w:name w:val="my正文"/>
    <w:basedOn w:val="afff6"/>
    <w:qFormat/>
    <w:pPr>
      <w:tabs>
        <w:tab w:val="left" w:pos="7350"/>
      </w:tabs>
      <w:adjustRightInd/>
      <w:spacing w:line="420" w:lineRule="auto"/>
      <w:ind w:leftChars="0" w:left="0" w:firstLine="527"/>
      <w:jc w:val="both"/>
    </w:pPr>
    <w:rPr>
      <w:szCs w:val="20"/>
    </w:rPr>
  </w:style>
  <w:style w:type="paragraph" w:customStyle="1" w:styleId="2ff4">
    <w:name w:val="2表标题"/>
    <w:basedOn w:val="affff5"/>
    <w:qFormat/>
    <w:pPr>
      <w:adjustRightInd/>
      <w:spacing w:beforeLines="0" w:afterLines="0"/>
      <w:ind w:leftChars="0" w:left="0"/>
      <w:jc w:val="center"/>
    </w:pPr>
    <w:rPr>
      <w:rFonts w:asciiTheme="majorHAnsi" w:hAnsiTheme="majorHAnsi" w:cstheme="majorBidi"/>
      <w:sz w:val="21"/>
      <w:szCs w:val="24"/>
    </w:rPr>
  </w:style>
  <w:style w:type="paragraph" w:customStyle="1" w:styleId="2ff5">
    <w:name w:val="2表内容"/>
    <w:basedOn w:val="afff6"/>
    <w:qFormat/>
    <w:pPr>
      <w:snapToGrid w:val="0"/>
      <w:spacing w:line="240" w:lineRule="auto"/>
      <w:ind w:leftChars="0" w:left="0"/>
    </w:pPr>
    <w:rPr>
      <w:rFonts w:eastAsia="黑体" w:cs="宋体"/>
      <w:color w:val="000000"/>
      <w:sz w:val="21"/>
      <w:szCs w:val="22"/>
    </w:rPr>
  </w:style>
  <w:style w:type="paragraph" w:customStyle="1" w:styleId="1fff">
    <w:name w:val="缺省文本:1"/>
    <w:basedOn w:val="afff6"/>
    <w:qFormat/>
    <w:pPr>
      <w:autoSpaceDE w:val="0"/>
      <w:autoSpaceDN w:val="0"/>
      <w:spacing w:line="480" w:lineRule="exact"/>
      <w:ind w:leftChars="0" w:left="0"/>
    </w:pPr>
    <w:rPr>
      <w:rFonts w:ascii="宋体"/>
      <w:kern w:val="0"/>
    </w:rPr>
  </w:style>
  <w:style w:type="paragraph" w:customStyle="1" w:styleId="2ff6">
    <w:name w:val="样式 四号 左 行距: 2 倍行距"/>
    <w:basedOn w:val="afff6"/>
    <w:uiPriority w:val="99"/>
    <w:qFormat/>
    <w:pPr>
      <w:adjustRightInd/>
      <w:spacing w:line="360" w:lineRule="auto"/>
      <w:ind w:leftChars="0" w:left="0" w:firstLineChars="200" w:firstLine="200"/>
      <w:jc w:val="both"/>
    </w:pPr>
    <w:rPr>
      <w:rFonts w:cs="宋体"/>
      <w:sz w:val="28"/>
      <w:szCs w:val="20"/>
    </w:rPr>
  </w:style>
  <w:style w:type="paragraph" w:customStyle="1" w:styleId="affffffffffffd">
    <w:name w:val="正文表格标准"/>
    <w:basedOn w:val="afff6"/>
    <w:qFormat/>
    <w:pPr>
      <w:adjustRightInd/>
      <w:spacing w:line="360" w:lineRule="auto"/>
      <w:ind w:leftChars="0" w:left="0"/>
    </w:pPr>
    <w:rPr>
      <w:kern w:val="0"/>
      <w:sz w:val="21"/>
      <w:szCs w:val="20"/>
    </w:rPr>
  </w:style>
  <w:style w:type="paragraph" w:customStyle="1" w:styleId="76">
    <w:name w:val="正文首行缩进7"/>
    <w:basedOn w:val="afff6"/>
    <w:qFormat/>
    <w:pPr>
      <w:adjustRightInd/>
      <w:spacing w:line="240" w:lineRule="auto"/>
      <w:ind w:leftChars="0" w:left="0" w:firstLine="567"/>
      <w:jc w:val="both"/>
    </w:pPr>
    <w:rPr>
      <w:sz w:val="21"/>
      <w:szCs w:val="22"/>
    </w:rPr>
  </w:style>
  <w:style w:type="paragraph" w:customStyle="1" w:styleId="AngProduktnr">
    <w:name w:val="Ang Produktnr"/>
    <w:basedOn w:val="afff6"/>
    <w:qFormat/>
    <w:pPr>
      <w:adjustRightInd/>
      <w:spacing w:line="240" w:lineRule="auto"/>
      <w:ind w:leftChars="0" w:left="0"/>
      <w:jc w:val="right"/>
    </w:pPr>
    <w:rPr>
      <w:sz w:val="21"/>
      <w:szCs w:val="22"/>
    </w:rPr>
  </w:style>
  <w:style w:type="paragraph" w:customStyle="1" w:styleId="XTCK-">
    <w:name w:val="XTCK-正文格式"/>
    <w:basedOn w:val="afff6"/>
    <w:qFormat/>
    <w:pPr>
      <w:adjustRightInd/>
      <w:spacing w:line="360" w:lineRule="auto"/>
      <w:ind w:leftChars="0" w:left="0" w:firstLineChars="200" w:firstLine="560"/>
      <w:jc w:val="both"/>
    </w:pPr>
    <w:rPr>
      <w:rFonts w:ascii="宋体" w:eastAsiaTheme="minorEastAsia" w:cstheme="minorBidi"/>
      <w:szCs w:val="20"/>
    </w:rPr>
  </w:style>
  <w:style w:type="paragraph" w:customStyle="1" w:styleId="XTCK-0">
    <w:name w:val="XTCK-图格式"/>
    <w:basedOn w:val="XTCK-1"/>
    <w:next w:val="XTCK-"/>
    <w:qFormat/>
    <w:pPr>
      <w:jc w:val="center"/>
    </w:pPr>
    <w:rPr>
      <w:rFonts w:eastAsia="黑体"/>
      <w:szCs w:val="24"/>
    </w:rPr>
  </w:style>
  <w:style w:type="paragraph" w:customStyle="1" w:styleId="XTCK-1">
    <w:name w:val="XTCK-正文格式 _无缩进"/>
    <w:basedOn w:val="XTCK-"/>
    <w:qFormat/>
    <w:pPr>
      <w:ind w:firstLineChars="0" w:firstLine="0"/>
    </w:pPr>
    <w:rPr>
      <w:rFonts w:cs="宋体"/>
    </w:rPr>
  </w:style>
  <w:style w:type="paragraph" w:customStyle="1" w:styleId="glin">
    <w:name w:val="正文_glin"/>
    <w:basedOn w:val="afff6"/>
    <w:link w:val="glinChar"/>
    <w:qFormat/>
    <w:pPr>
      <w:adjustRightInd/>
      <w:spacing w:line="360" w:lineRule="auto"/>
      <w:ind w:leftChars="0" w:left="0" w:firstLine="480"/>
      <w:jc w:val="both"/>
    </w:pPr>
    <w:rPr>
      <w:rFonts w:ascii="Calibri" w:hAnsi="Calibri"/>
      <w:kern w:val="0"/>
      <w:szCs w:val="20"/>
    </w:rPr>
  </w:style>
  <w:style w:type="character" w:customStyle="1" w:styleId="glinChar">
    <w:name w:val="正文_glin Char"/>
    <w:link w:val="glin"/>
    <w:qFormat/>
    <w:rPr>
      <w:rFonts w:ascii="Calibri" w:hAnsi="Calibri"/>
      <w:sz w:val="24"/>
    </w:rPr>
  </w:style>
  <w:style w:type="character" w:customStyle="1" w:styleId="4Char">
    <w:name w:val="4级标题 Char"/>
    <w:link w:val="4"/>
    <w:uiPriority w:val="99"/>
    <w:qFormat/>
    <w:rPr>
      <w:rFonts w:ascii="黑体" w:hAnsi="黑体"/>
      <w:color w:val="000000"/>
      <w:kern w:val="2"/>
      <w:sz w:val="24"/>
      <w:szCs w:val="24"/>
      <w:lang w:val="zh-CN"/>
    </w:rPr>
  </w:style>
  <w:style w:type="paragraph" w:customStyle="1" w:styleId="3f7">
    <w:name w:val="3级标题"/>
    <w:basedOn w:val="afff6"/>
    <w:link w:val="3Char0"/>
    <w:uiPriority w:val="99"/>
    <w:qFormat/>
    <w:pPr>
      <w:keepNext/>
      <w:keepLines/>
      <w:tabs>
        <w:tab w:val="left" w:pos="2836"/>
      </w:tabs>
      <w:spacing w:before="120" w:after="240" w:line="400" w:lineRule="exact"/>
      <w:ind w:leftChars="0" w:left="0"/>
      <w:outlineLvl w:val="2"/>
    </w:pPr>
    <w:rPr>
      <w:rFonts w:eastAsia="黑体"/>
      <w:b/>
      <w:color w:val="000000"/>
    </w:rPr>
  </w:style>
  <w:style w:type="paragraph" w:customStyle="1" w:styleId="1fff0">
    <w:name w:val="1级标题"/>
    <w:basedOn w:val="afff6"/>
    <w:uiPriority w:val="99"/>
    <w:qFormat/>
    <w:pPr>
      <w:keepNext/>
      <w:keepLines/>
      <w:tabs>
        <w:tab w:val="left" w:pos="0"/>
        <w:tab w:val="left" w:pos="420"/>
        <w:tab w:val="left" w:pos="2836"/>
      </w:tabs>
      <w:spacing w:before="120" w:after="600" w:line="400" w:lineRule="exact"/>
      <w:ind w:leftChars="0" w:left="0"/>
      <w:outlineLvl w:val="0"/>
    </w:pPr>
    <w:rPr>
      <w:rFonts w:eastAsia="黑体"/>
      <w:b/>
      <w:kern w:val="44"/>
      <w:sz w:val="30"/>
      <w:szCs w:val="30"/>
    </w:rPr>
  </w:style>
  <w:style w:type="paragraph" w:customStyle="1" w:styleId="5c">
    <w:name w:val="5级标题"/>
    <w:basedOn w:val="4"/>
    <w:uiPriority w:val="99"/>
    <w:qFormat/>
    <w:pPr>
      <w:numPr>
        <w:ilvl w:val="0"/>
        <w:numId w:val="0"/>
      </w:numPr>
      <w:spacing w:before="60" w:after="120" w:line="400" w:lineRule="exact"/>
      <w:outlineLvl w:val="4"/>
    </w:pPr>
    <w:rPr>
      <w:rFonts w:ascii="Times New Roman" w:eastAsia="黑体" w:hAnsi="Times New Roman" w:cstheme="minorBidi"/>
      <w:lang w:val="en-US"/>
    </w:rPr>
  </w:style>
  <w:style w:type="paragraph" w:customStyle="1" w:styleId="2ff7">
    <w:name w:val="2级标题"/>
    <w:basedOn w:val="afff6"/>
    <w:link w:val="2Char4"/>
    <w:uiPriority w:val="99"/>
    <w:qFormat/>
    <w:pPr>
      <w:keepNext/>
      <w:keepLines/>
      <w:spacing w:before="120" w:after="360" w:line="400" w:lineRule="exact"/>
      <w:ind w:leftChars="0" w:left="0"/>
      <w:outlineLvl w:val="1"/>
    </w:pPr>
    <w:rPr>
      <w:rFonts w:eastAsia="黑体"/>
      <w:b/>
      <w:sz w:val="28"/>
      <w:szCs w:val="28"/>
    </w:rPr>
  </w:style>
  <w:style w:type="character" w:customStyle="1" w:styleId="4Consolas">
    <w:name w:val="正文文本 (4) + Consolas"/>
    <w:qFormat/>
    <w:rPr>
      <w:rFonts w:ascii="Consolas" w:eastAsia="Consolas" w:hAnsi="Consolas" w:cs="Consolas"/>
      <w:color w:val="000000"/>
      <w:spacing w:val="0"/>
      <w:w w:val="100"/>
      <w:position w:val="0"/>
      <w:sz w:val="23"/>
      <w:szCs w:val="23"/>
      <w:u w:val="none"/>
      <w:lang w:val="zh-TW"/>
    </w:rPr>
  </w:style>
  <w:style w:type="paragraph" w:customStyle="1" w:styleId="1fff1">
    <w:name w:val="列1)"/>
    <w:basedOn w:val="60"/>
    <w:next w:val="afffffffff6"/>
    <w:link w:val="1Char4"/>
    <w:qFormat/>
    <w:pPr>
      <w:keepNext w:val="0"/>
      <w:keepLines w:val="0"/>
      <w:widowControl/>
      <w:adjustRightInd/>
      <w:snapToGrid w:val="0"/>
      <w:spacing w:before="0" w:after="0" w:line="300" w:lineRule="auto"/>
      <w:ind w:leftChars="0" w:left="0" w:firstLine="567"/>
      <w:jc w:val="both"/>
    </w:pPr>
    <w:rPr>
      <w:rFonts w:ascii="Times New Roman" w:eastAsia="宋体" w:hAnsi="Times New Roman"/>
      <w:b w:val="0"/>
      <w:sz w:val="28"/>
      <w:szCs w:val="28"/>
    </w:rPr>
  </w:style>
  <w:style w:type="paragraph" w:customStyle="1" w:styleId="affffffffffffe">
    <w:name w:val="列a)"/>
    <w:basedOn w:val="60"/>
    <w:next w:val="afffffffff6"/>
    <w:link w:val="aChar"/>
    <w:qFormat/>
    <w:pPr>
      <w:keepNext w:val="0"/>
      <w:keepLines w:val="0"/>
      <w:widowControl/>
      <w:adjustRightInd/>
      <w:snapToGrid w:val="0"/>
      <w:spacing w:before="0" w:after="0" w:line="300" w:lineRule="auto"/>
      <w:ind w:leftChars="0" w:left="567" w:firstLine="624"/>
      <w:jc w:val="both"/>
    </w:pPr>
    <w:rPr>
      <w:rFonts w:ascii="Times New Roman" w:eastAsia="宋体" w:hAnsi="Times New Roman"/>
      <w:b w:val="0"/>
      <w:kern w:val="0"/>
      <w:sz w:val="28"/>
      <w:szCs w:val="28"/>
    </w:rPr>
  </w:style>
  <w:style w:type="paragraph" w:customStyle="1" w:styleId="11111">
    <w:name w:val="条1.1.1.1.1"/>
    <w:basedOn w:val="50"/>
    <w:next w:val="afffffffff6"/>
    <w:qFormat/>
    <w:pPr>
      <w:widowControl/>
      <w:adjustRightInd/>
      <w:snapToGrid w:val="0"/>
      <w:ind w:leftChars="0" w:left="0"/>
      <w:jc w:val="both"/>
    </w:pPr>
    <w:rPr>
      <w:rFonts w:eastAsia="黑体"/>
      <w:b w:val="0"/>
      <w:kern w:val="0"/>
      <w:sz w:val="28"/>
    </w:rPr>
  </w:style>
  <w:style w:type="character" w:customStyle="1" w:styleId="CharChar2">
    <w:name w:val="正文段落 Char Char"/>
    <w:link w:val="afffffffff6"/>
    <w:qFormat/>
    <w:rPr>
      <w:rFonts w:eastAsia="FangSong_GB2312" w:cs="宋体"/>
      <w:snapToGrid w:val="0"/>
      <w:kern w:val="28"/>
      <w:sz w:val="24"/>
      <w:szCs w:val="28"/>
    </w:rPr>
  </w:style>
  <w:style w:type="paragraph" w:customStyle="1" w:styleId="5d">
    <w:name w:val="样式5"/>
    <w:basedOn w:val="afff6"/>
    <w:link w:val="5e"/>
    <w:qFormat/>
    <w:pPr>
      <w:spacing w:line="440" w:lineRule="exact"/>
      <w:ind w:leftChars="0" w:left="0" w:firstLineChars="200" w:firstLine="200"/>
      <w:jc w:val="both"/>
      <w:textAlignment w:val="baseline"/>
    </w:pPr>
    <w:rPr>
      <w:rFonts w:ascii="华文仿宋" w:eastAsia="华文仿宋" w:hAnsi="华文仿宋"/>
      <w:sz w:val="28"/>
      <w:szCs w:val="28"/>
    </w:rPr>
  </w:style>
  <w:style w:type="character" w:customStyle="1" w:styleId="5e">
    <w:name w:val="样式5 字符"/>
    <w:basedOn w:val="afff7"/>
    <w:link w:val="5d"/>
    <w:qFormat/>
    <w:rPr>
      <w:rFonts w:ascii="华文仿宋" w:eastAsia="华文仿宋" w:hAnsi="华文仿宋"/>
      <w:kern w:val="2"/>
      <w:sz w:val="28"/>
      <w:szCs w:val="28"/>
    </w:rPr>
  </w:style>
  <w:style w:type="paragraph" w:customStyle="1" w:styleId="afff4">
    <w:name w:val="字母编号列项"/>
    <w:link w:val="Charff5"/>
    <w:qFormat/>
    <w:pPr>
      <w:numPr>
        <w:numId w:val="33"/>
      </w:numPr>
      <w:spacing w:line="300" w:lineRule="auto"/>
    </w:pPr>
    <w:rPr>
      <w:color w:val="000000"/>
      <w:sz w:val="24"/>
    </w:rPr>
  </w:style>
  <w:style w:type="character" w:customStyle="1" w:styleId="Charff5">
    <w:name w:val="字母编号列项 Char"/>
    <w:link w:val="afff4"/>
    <w:qFormat/>
    <w:rPr>
      <w:color w:val="000000"/>
      <w:sz w:val="24"/>
    </w:rPr>
  </w:style>
  <w:style w:type="character" w:customStyle="1" w:styleId="00Char">
    <w:name w:val="00正文 Char"/>
    <w:link w:val="000"/>
    <w:qFormat/>
    <w:rPr>
      <w:sz w:val="24"/>
      <w:szCs w:val="24"/>
    </w:rPr>
  </w:style>
  <w:style w:type="paragraph" w:customStyle="1" w:styleId="000">
    <w:name w:val="00正文"/>
    <w:basedOn w:val="afff6"/>
    <w:link w:val="00Char"/>
    <w:qFormat/>
    <w:pPr>
      <w:snapToGrid w:val="0"/>
      <w:spacing w:line="360" w:lineRule="auto"/>
      <w:ind w:leftChars="0" w:left="0" w:firstLineChars="200" w:firstLine="200"/>
    </w:pPr>
    <w:rPr>
      <w:kern w:val="0"/>
    </w:rPr>
  </w:style>
  <w:style w:type="paragraph" w:customStyle="1" w:styleId="2ff8">
    <w:name w:val="标题2"/>
    <w:basedOn w:val="afffffff4"/>
    <w:link w:val="2CharChar0"/>
    <w:uiPriority w:val="99"/>
    <w:qFormat/>
    <w:pPr>
      <w:adjustRightInd/>
      <w:spacing w:line="360" w:lineRule="auto"/>
      <w:ind w:leftChars="0" w:left="850" w:hanging="425"/>
      <w:jc w:val="both"/>
    </w:pPr>
    <w:rPr>
      <w:rFonts w:ascii="Calibri" w:eastAsia="黑体" w:hAnsi="Calibri"/>
      <w:sz w:val="28"/>
      <w:szCs w:val="22"/>
      <w:lang w:val="zh-CN"/>
    </w:rPr>
  </w:style>
  <w:style w:type="paragraph" w:customStyle="1" w:styleId="4c">
    <w:name w:val="标题4"/>
    <w:basedOn w:val="afffffff4"/>
    <w:link w:val="4CharChar"/>
    <w:uiPriority w:val="99"/>
    <w:qFormat/>
    <w:pPr>
      <w:adjustRightInd/>
      <w:spacing w:line="360" w:lineRule="auto"/>
      <w:ind w:leftChars="0" w:left="1700" w:hanging="425"/>
      <w:jc w:val="both"/>
    </w:pPr>
    <w:rPr>
      <w:rFonts w:ascii="Calibri" w:eastAsia="黑体" w:hAnsi="Calibri"/>
      <w:sz w:val="28"/>
      <w:szCs w:val="22"/>
      <w:lang w:val="zh-CN"/>
    </w:rPr>
  </w:style>
  <w:style w:type="paragraph" w:customStyle="1" w:styleId="5f">
    <w:name w:val="标题5"/>
    <w:basedOn w:val="afffffff4"/>
    <w:link w:val="5CharChar"/>
    <w:qFormat/>
    <w:pPr>
      <w:adjustRightInd/>
      <w:spacing w:line="360" w:lineRule="auto"/>
      <w:ind w:leftChars="0" w:left="2125" w:hanging="425"/>
      <w:jc w:val="both"/>
    </w:pPr>
    <w:rPr>
      <w:rFonts w:ascii="Calibri" w:eastAsia="黑体" w:hAnsi="Calibri"/>
      <w:szCs w:val="22"/>
      <w:lang w:val="zh-CN"/>
    </w:rPr>
  </w:style>
  <w:style w:type="paragraph" w:customStyle="1" w:styleId="xl32">
    <w:name w:val="xl32"/>
    <w:basedOn w:val="afff6"/>
    <w:qFormat/>
    <w:pPr>
      <w:widowControl/>
      <w:adjustRightInd/>
      <w:spacing w:before="100" w:beforeAutospacing="1" w:after="100" w:afterAutospacing="1" w:line="240" w:lineRule="auto"/>
      <w:ind w:leftChars="0" w:left="0"/>
      <w:jc w:val="center"/>
    </w:pPr>
    <w:rPr>
      <w:rFonts w:ascii="宋体" w:hAnsi="宋体"/>
      <w:kern w:val="0"/>
      <w:sz w:val="28"/>
      <w:szCs w:val="28"/>
    </w:rPr>
  </w:style>
  <w:style w:type="paragraph" w:customStyle="1" w:styleId="1110">
    <w:name w:val="11 正文编号1）"/>
    <w:basedOn w:val="afff6"/>
    <w:qFormat/>
    <w:pPr>
      <w:numPr>
        <w:numId w:val="34"/>
      </w:numPr>
      <w:snapToGrid w:val="0"/>
      <w:spacing w:line="400" w:lineRule="exact"/>
      <w:ind w:leftChars="0" w:left="0" w:firstLine="0"/>
      <w:jc w:val="both"/>
    </w:pPr>
    <w:rPr>
      <w:rFonts w:ascii="宋体"/>
      <w:szCs w:val="21"/>
    </w:rPr>
  </w:style>
  <w:style w:type="paragraph" w:customStyle="1" w:styleId="afffffffffffff">
    <w:name w:val="表/图标题"/>
    <w:basedOn w:val="affff5"/>
    <w:link w:val="Charff6"/>
    <w:qFormat/>
    <w:pPr>
      <w:widowControl/>
      <w:adjustRightInd/>
      <w:spacing w:beforeLines="10" w:afterLines="10"/>
      <w:ind w:leftChars="0" w:left="0"/>
      <w:jc w:val="center"/>
    </w:pPr>
    <w:rPr>
      <w:rFonts w:ascii="Times New Roman" w:hAnsi="Times New Roman"/>
      <w:b/>
      <w:bCs/>
      <w:color w:val="000000"/>
      <w:kern w:val="0"/>
      <w:sz w:val="20"/>
      <w:szCs w:val="20"/>
    </w:rPr>
  </w:style>
  <w:style w:type="character" w:customStyle="1" w:styleId="Charff6">
    <w:name w:val="表/图标题 Char"/>
    <w:basedOn w:val="afff7"/>
    <w:link w:val="afffffffffffff"/>
    <w:qFormat/>
    <w:rPr>
      <w:rFonts w:eastAsia="黑体"/>
      <w:b/>
      <w:bCs/>
      <w:color w:val="000000"/>
    </w:rPr>
  </w:style>
  <w:style w:type="character" w:customStyle="1" w:styleId="afffffffffffff0">
    <w:name w:val="表 字符"/>
    <w:basedOn w:val="afff7"/>
    <w:qFormat/>
    <w:rPr>
      <w:rFonts w:ascii="Times New Roman" w:eastAsia="宋体" w:hAnsi="Times New Roman"/>
      <w:sz w:val="24"/>
    </w:rPr>
  </w:style>
  <w:style w:type="paragraph" w:customStyle="1" w:styleId="1fff2">
    <w:name w:val="纯文本1"/>
    <w:basedOn w:val="afff6"/>
    <w:qFormat/>
    <w:pPr>
      <w:suppressAutoHyphens/>
      <w:topLinePunct/>
      <w:adjustRightInd/>
      <w:spacing w:line="240" w:lineRule="auto"/>
      <w:ind w:leftChars="0" w:left="0"/>
      <w:jc w:val="both"/>
    </w:pPr>
    <w:rPr>
      <w:rFonts w:cs="宋体"/>
      <w:sz w:val="21"/>
      <w:szCs w:val="21"/>
    </w:rPr>
  </w:style>
  <w:style w:type="paragraph" w:customStyle="1" w:styleId="TOC30">
    <w:name w:val="TOC 标题3"/>
    <w:basedOn w:val="10"/>
    <w:next w:val="afff6"/>
    <w:uiPriority w:val="39"/>
    <w:unhideWhenUsed/>
    <w:qFormat/>
    <w:pPr>
      <w:keepLines/>
      <w:widowControl/>
      <w:numPr>
        <w:numId w:val="0"/>
      </w:numPr>
      <w:adjustRightInd/>
      <w:snapToGrid/>
      <w:spacing w:before="240" w:afterLines="0" w:line="259" w:lineRule="auto"/>
      <w:outlineLvl w:val="9"/>
    </w:pPr>
    <w:rPr>
      <w:rFonts w:asciiTheme="majorHAnsi" w:eastAsiaTheme="majorEastAsia" w:hAnsiTheme="majorHAnsi" w:cstheme="majorBidi"/>
      <w:color w:val="365F91" w:themeColor="accent1" w:themeShade="BF"/>
      <w:kern w:val="0"/>
      <w:sz w:val="32"/>
      <w:szCs w:val="32"/>
    </w:rPr>
  </w:style>
  <w:style w:type="paragraph" w:customStyle="1" w:styleId="CharCharChar">
    <w:name w:val="Char Char Char"/>
    <w:basedOn w:val="afff6"/>
    <w:uiPriority w:val="99"/>
    <w:qFormat/>
    <w:pPr>
      <w:adjustRightInd/>
      <w:spacing w:line="240" w:lineRule="auto"/>
      <w:ind w:leftChars="0" w:left="0"/>
      <w:jc w:val="both"/>
    </w:pPr>
    <w:rPr>
      <w:rFonts w:ascii="Tahoma" w:hAnsi="Tahoma" w:cs="宋体"/>
    </w:rPr>
  </w:style>
  <w:style w:type="paragraph" w:customStyle="1" w:styleId="afffffffffffff1">
    <w:name w:val="标准文件_标准正文"/>
    <w:link w:val="Charff7"/>
    <w:uiPriority w:val="99"/>
    <w:qFormat/>
    <w:pPr>
      <w:adjustRightInd w:val="0"/>
      <w:snapToGrid w:val="0"/>
      <w:spacing w:line="420" w:lineRule="exact"/>
      <w:ind w:firstLine="567"/>
    </w:pPr>
    <w:rPr>
      <w:rFonts w:ascii="宋体" w:hAnsi="宋体"/>
      <w:bCs/>
      <w:snapToGrid w:val="0"/>
      <w:color w:val="000000"/>
      <w:sz w:val="24"/>
      <w:szCs w:val="28"/>
    </w:rPr>
  </w:style>
  <w:style w:type="character" w:customStyle="1" w:styleId="Charff7">
    <w:name w:val="标准文件_标准正文 Char"/>
    <w:basedOn w:val="afff7"/>
    <w:link w:val="afffffffffffff1"/>
    <w:qFormat/>
    <w:locked/>
    <w:rPr>
      <w:rFonts w:ascii="宋体" w:hAnsi="宋体"/>
      <w:bCs/>
      <w:snapToGrid w:val="0"/>
      <w:color w:val="000000"/>
      <w:sz w:val="24"/>
      <w:szCs w:val="28"/>
    </w:rPr>
  </w:style>
  <w:style w:type="paragraph" w:customStyle="1" w:styleId="ae">
    <w:name w:val="参考文献"/>
    <w:basedOn w:val="afffffff4"/>
    <w:uiPriority w:val="99"/>
    <w:qFormat/>
    <w:pPr>
      <w:numPr>
        <w:numId w:val="35"/>
      </w:numPr>
      <w:adjustRightInd/>
      <w:spacing w:line="440" w:lineRule="exact"/>
      <w:ind w:leftChars="0" w:left="0" w:hangingChars="200" w:hanging="200"/>
      <w:jc w:val="both"/>
    </w:pPr>
    <w:rPr>
      <w:rFonts w:ascii="Calibri" w:eastAsia="华文仿宋" w:hAnsi="Calibri" w:cs="Arial"/>
      <w:color w:val="333333"/>
      <w:szCs w:val="21"/>
      <w:shd w:val="clear" w:color="auto" w:fill="FFFFFF"/>
    </w:rPr>
  </w:style>
  <w:style w:type="paragraph" w:customStyle="1" w:styleId="afffffffffffff2">
    <w:name w:val="标准文件_数字编号列项"/>
    <w:link w:val="Charff8"/>
    <w:qFormat/>
    <w:pPr>
      <w:tabs>
        <w:tab w:val="left" w:pos="1701"/>
      </w:tabs>
      <w:adjustRightInd w:val="0"/>
      <w:snapToGrid w:val="0"/>
      <w:spacing w:line="300" w:lineRule="auto"/>
      <w:ind w:left="1701" w:hanging="567"/>
      <w:jc w:val="both"/>
    </w:pPr>
    <w:rPr>
      <w:rFonts w:ascii="宋体"/>
      <w:sz w:val="28"/>
    </w:rPr>
  </w:style>
  <w:style w:type="character" w:customStyle="1" w:styleId="Charff8">
    <w:name w:val="标准文件_数字编号列项 Char"/>
    <w:link w:val="afffffffffffff2"/>
    <w:qFormat/>
    <w:locked/>
    <w:rPr>
      <w:rFonts w:ascii="宋体"/>
      <w:sz w:val="28"/>
    </w:rPr>
  </w:style>
  <w:style w:type="character" w:customStyle="1" w:styleId="GB2312">
    <w:name w:val="样式 仿宋_GB2312 三号"/>
    <w:qFormat/>
    <w:rPr>
      <w:rFonts w:ascii="Times New Roman" w:eastAsia="FangSong_GB2312" w:hAnsi="Times New Roman" w:cs="Times New Roman" w:hint="default"/>
      <w:sz w:val="32"/>
    </w:rPr>
  </w:style>
  <w:style w:type="character" w:customStyle="1" w:styleId="GB23120">
    <w:name w:val="样式 仿宋_GB2312 (符号) 宋体 三号 字距调整七号"/>
    <w:qFormat/>
    <w:rPr>
      <w:rFonts w:ascii="Times New Roman" w:eastAsia="FangSong_GB2312" w:hAnsi="Times New Roman" w:cs="Times New Roman" w:hint="default"/>
      <w:kern w:val="11"/>
      <w:sz w:val="32"/>
    </w:rPr>
  </w:style>
  <w:style w:type="paragraph" w:customStyle="1" w:styleId="afffffffffffff3">
    <w:name w:val="表内容"/>
    <w:basedOn w:val="afff6"/>
    <w:link w:val="Charff9"/>
    <w:qFormat/>
    <w:pPr>
      <w:widowControl/>
      <w:snapToGrid w:val="0"/>
      <w:spacing w:beforeLines="20" w:afterLines="20" w:line="360" w:lineRule="auto"/>
      <w:ind w:leftChars="0" w:left="0" w:firstLineChars="200" w:firstLine="200"/>
      <w:jc w:val="center"/>
    </w:pPr>
    <w:rPr>
      <w:rFonts w:ascii="Cambria Math" w:eastAsiaTheme="minorEastAsia" w:hAnsi="Cambria Math" w:cstheme="minorBidi"/>
      <w:sz w:val="28"/>
    </w:rPr>
  </w:style>
  <w:style w:type="character" w:customStyle="1" w:styleId="Charff9">
    <w:name w:val="表内容 Char"/>
    <w:link w:val="afffffffffffff3"/>
    <w:qFormat/>
    <w:locked/>
    <w:rPr>
      <w:rFonts w:ascii="Cambria Math" w:eastAsiaTheme="minorEastAsia" w:hAnsi="Cambria Math" w:cstheme="minorBidi"/>
      <w:kern w:val="2"/>
      <w:sz w:val="28"/>
      <w:szCs w:val="24"/>
    </w:rPr>
  </w:style>
  <w:style w:type="paragraph" w:customStyle="1" w:styleId="afffffffffffff4">
    <w:name w:val="标准文件_字母编号列项"/>
    <w:link w:val="Charffa"/>
    <w:qFormat/>
    <w:pPr>
      <w:tabs>
        <w:tab w:val="left" w:pos="1123"/>
      </w:tabs>
      <w:adjustRightInd w:val="0"/>
      <w:snapToGrid w:val="0"/>
      <w:spacing w:line="300" w:lineRule="auto"/>
      <w:ind w:left="1123" w:hanging="550"/>
      <w:jc w:val="both"/>
    </w:pPr>
    <w:rPr>
      <w:rFonts w:ascii="Calibri" w:hAnsi="Calibri"/>
      <w:sz w:val="28"/>
    </w:rPr>
  </w:style>
  <w:style w:type="character" w:customStyle="1" w:styleId="Charffa">
    <w:name w:val="标准文件_字母编号列项 Char"/>
    <w:link w:val="afffffffffffff4"/>
    <w:qFormat/>
    <w:locked/>
    <w:rPr>
      <w:rFonts w:ascii="Calibri" w:hAnsi="Calibri"/>
      <w:sz w:val="28"/>
    </w:rPr>
  </w:style>
  <w:style w:type="character" w:customStyle="1" w:styleId="HRChar">
    <w:name w:val="HR正文 Char"/>
    <w:qFormat/>
    <w:rPr>
      <w:rFonts w:ascii="Times New Roman" w:eastAsia="宋体" w:hAnsi="Times New Roman" w:cs="Times New Roman"/>
      <w:kern w:val="2"/>
      <w:sz w:val="28"/>
      <w:szCs w:val="24"/>
    </w:rPr>
  </w:style>
  <w:style w:type="paragraph" w:customStyle="1" w:styleId="afffffffffffff5">
    <w:name w:val="标准正文"/>
    <w:link w:val="Charffb"/>
    <w:qFormat/>
    <w:pPr>
      <w:widowControl w:val="0"/>
      <w:spacing w:before="156" w:after="156" w:line="360" w:lineRule="auto"/>
      <w:ind w:firstLine="480"/>
      <w:jc w:val="both"/>
    </w:pPr>
    <w:rPr>
      <w:rFonts w:ascii="Calibri" w:hAnsi="Calibri" w:cs="宋体"/>
      <w:kern w:val="1"/>
      <w:sz w:val="24"/>
    </w:rPr>
  </w:style>
  <w:style w:type="character" w:customStyle="1" w:styleId="Charffb">
    <w:name w:val="标准正文 Char"/>
    <w:basedOn w:val="afff7"/>
    <w:link w:val="afffffffffffff5"/>
    <w:qFormat/>
    <w:rPr>
      <w:rFonts w:ascii="Calibri" w:hAnsi="Calibri" w:cs="宋体"/>
      <w:kern w:val="1"/>
      <w:sz w:val="24"/>
    </w:rPr>
  </w:style>
  <w:style w:type="paragraph" w:customStyle="1" w:styleId="4d">
    <w:name w:val="!标题4"/>
    <w:basedOn w:val="40"/>
    <w:next w:val="afff6"/>
    <w:uiPriority w:val="99"/>
    <w:qFormat/>
    <w:pPr>
      <w:numPr>
        <w:ilvl w:val="0"/>
        <w:numId w:val="0"/>
      </w:numPr>
      <w:tabs>
        <w:tab w:val="left" w:pos="864"/>
      </w:tabs>
      <w:adjustRightInd/>
      <w:spacing w:afterLines="0" w:line="372" w:lineRule="auto"/>
      <w:ind w:left="851" w:rightChars="100" w:right="100"/>
      <w:jc w:val="both"/>
    </w:pPr>
    <w:rPr>
      <w:rFonts w:ascii="Cambria" w:eastAsia="宋体" w:hAnsi="Cambria" w:cs="Times New Roman"/>
      <w:b/>
      <w:sz w:val="28"/>
      <w:szCs w:val="28"/>
    </w:rPr>
  </w:style>
  <w:style w:type="table" w:customStyle="1" w:styleId="TableGrid">
    <w:name w:val="TableGrid"/>
    <w:qFormat/>
    <w:rPr>
      <w:rFonts w:ascii="Calibri" w:hAnsi="Calibri"/>
    </w:rPr>
    <w:tblPr>
      <w:tblCellMar>
        <w:top w:w="0" w:type="dxa"/>
        <w:left w:w="0" w:type="dxa"/>
        <w:bottom w:w="0" w:type="dxa"/>
        <w:right w:w="0" w:type="dxa"/>
      </w:tblCellMar>
    </w:tblPr>
  </w:style>
  <w:style w:type="paragraph" w:customStyle="1" w:styleId="a1">
    <w:name w:val="项目列表"/>
    <w:basedOn w:val="afff6"/>
    <w:uiPriority w:val="99"/>
    <w:qFormat/>
    <w:pPr>
      <w:widowControl/>
      <w:numPr>
        <w:numId w:val="36"/>
      </w:numPr>
      <w:tabs>
        <w:tab w:val="clear" w:pos="360"/>
        <w:tab w:val="left" w:pos="0"/>
        <w:tab w:val="left" w:pos="785"/>
      </w:tabs>
      <w:adjustRightInd/>
      <w:snapToGrid w:val="0"/>
      <w:spacing w:line="312" w:lineRule="atLeast"/>
      <w:ind w:leftChars="0" w:left="0" w:firstLine="0"/>
      <w:jc w:val="both"/>
    </w:pPr>
    <w:rPr>
      <w:kern w:val="0"/>
      <w:sz w:val="21"/>
      <w:szCs w:val="20"/>
    </w:rPr>
  </w:style>
  <w:style w:type="paragraph" w:customStyle="1" w:styleId="afffffffffffff6">
    <w:name w:val="标准文件_章标题"/>
    <w:next w:val="afffffffffffff1"/>
    <w:link w:val="CharChar4"/>
    <w:uiPriority w:val="99"/>
    <w:qFormat/>
    <w:pPr>
      <w:adjustRightInd w:val="0"/>
      <w:snapToGrid w:val="0"/>
      <w:spacing w:line="420" w:lineRule="exact"/>
      <w:outlineLvl w:val="1"/>
    </w:pPr>
    <w:rPr>
      <w:rFonts w:ascii="黑体" w:eastAsia="黑体"/>
      <w:snapToGrid w:val="0"/>
      <w:spacing w:val="2"/>
      <w:sz w:val="28"/>
    </w:rPr>
  </w:style>
  <w:style w:type="character" w:customStyle="1" w:styleId="CharChar4">
    <w:name w:val="标准文件_章标题 Char Char"/>
    <w:basedOn w:val="afff7"/>
    <w:link w:val="afffffffffffff6"/>
    <w:qFormat/>
    <w:rPr>
      <w:rFonts w:ascii="黑体" w:eastAsia="黑体"/>
      <w:snapToGrid w:val="0"/>
      <w:spacing w:val="2"/>
      <w:sz w:val="28"/>
    </w:rPr>
  </w:style>
  <w:style w:type="paragraph" w:customStyle="1" w:styleId="afffffffffffff7">
    <w:name w:val="标准文件_一级条标题"/>
    <w:next w:val="afffffffffffff1"/>
    <w:link w:val="Charffc"/>
    <w:uiPriority w:val="99"/>
    <w:qFormat/>
    <w:pPr>
      <w:outlineLvl w:val="2"/>
    </w:pPr>
    <w:rPr>
      <w:rFonts w:ascii="黑体" w:eastAsia="黑体" w:hAnsi="宋体"/>
      <w:bCs/>
      <w:snapToGrid w:val="0"/>
      <w:color w:val="000000"/>
      <w:spacing w:val="2"/>
      <w:sz w:val="28"/>
    </w:rPr>
  </w:style>
  <w:style w:type="character" w:customStyle="1" w:styleId="Charffc">
    <w:name w:val="标准文件_一级条标题 Char"/>
    <w:link w:val="afffffffffffff7"/>
    <w:qFormat/>
    <w:locked/>
    <w:rPr>
      <w:rFonts w:ascii="黑体" w:eastAsia="黑体" w:hAnsi="宋体"/>
      <w:bCs/>
      <w:snapToGrid w:val="0"/>
      <w:color w:val="000000"/>
      <w:spacing w:val="2"/>
      <w:sz w:val="28"/>
    </w:rPr>
  </w:style>
  <w:style w:type="paragraph" w:customStyle="1" w:styleId="afffffffffffff8">
    <w:name w:val="标准文件_二级条标题"/>
    <w:next w:val="afffffffffffff1"/>
    <w:qFormat/>
    <w:pPr>
      <w:spacing w:line="420" w:lineRule="exact"/>
      <w:outlineLvl w:val="3"/>
    </w:pPr>
    <w:rPr>
      <w:rFonts w:ascii="黑体" w:eastAsia="黑体" w:hAnsi="宋体"/>
      <w:bCs/>
      <w:snapToGrid w:val="0"/>
      <w:color w:val="000000"/>
      <w:spacing w:val="2"/>
      <w:sz w:val="28"/>
    </w:rPr>
  </w:style>
  <w:style w:type="paragraph" w:customStyle="1" w:styleId="afffffffffffff9">
    <w:name w:val="标准文件_三级条标题"/>
    <w:next w:val="afffffffffffff1"/>
    <w:qFormat/>
    <w:pPr>
      <w:outlineLvl w:val="4"/>
    </w:pPr>
    <w:rPr>
      <w:rFonts w:ascii="黑体" w:eastAsia="黑体"/>
      <w:snapToGrid w:val="0"/>
      <w:spacing w:val="2"/>
      <w:sz w:val="28"/>
    </w:rPr>
  </w:style>
  <w:style w:type="paragraph" w:customStyle="1" w:styleId="affe">
    <w:name w:val="标准文件_四级条标题"/>
    <w:next w:val="afffffffffffff1"/>
    <w:qFormat/>
    <w:pPr>
      <w:numPr>
        <w:ilvl w:val="5"/>
        <w:numId w:val="37"/>
      </w:numPr>
      <w:tabs>
        <w:tab w:val="left" w:pos="360"/>
      </w:tabs>
      <w:outlineLvl w:val="5"/>
    </w:pPr>
    <w:rPr>
      <w:rFonts w:ascii="黑体" w:eastAsia="黑体"/>
      <w:snapToGrid w:val="0"/>
      <w:spacing w:val="2"/>
      <w:sz w:val="28"/>
    </w:rPr>
  </w:style>
  <w:style w:type="paragraph" w:customStyle="1" w:styleId="afff">
    <w:name w:val="标准文件_五级条标题"/>
    <w:next w:val="afffffffffffff1"/>
    <w:qFormat/>
    <w:pPr>
      <w:numPr>
        <w:ilvl w:val="6"/>
        <w:numId w:val="37"/>
      </w:numPr>
      <w:tabs>
        <w:tab w:val="left" w:pos="360"/>
      </w:tabs>
      <w:outlineLvl w:val="6"/>
    </w:pPr>
    <w:rPr>
      <w:rFonts w:ascii="黑体" w:eastAsia="黑体"/>
      <w:snapToGrid w:val="0"/>
      <w:spacing w:val="2"/>
      <w:sz w:val="28"/>
    </w:rPr>
  </w:style>
  <w:style w:type="paragraph" w:customStyle="1" w:styleId="afffffffffffffa">
    <w:name w:val="制度正文"/>
    <w:basedOn w:val="afff6"/>
    <w:link w:val="Charffd"/>
    <w:qFormat/>
    <w:pPr>
      <w:adjustRightInd/>
      <w:spacing w:afterLines="50" w:line="360" w:lineRule="auto"/>
      <w:ind w:leftChars="0" w:left="0" w:firstLineChars="200" w:firstLine="420"/>
    </w:pPr>
    <w:rPr>
      <w:rFonts w:ascii="宋体" w:hAnsi="宋体" w:cs="宋体"/>
      <w:sz w:val="28"/>
      <w:szCs w:val="21"/>
    </w:rPr>
  </w:style>
  <w:style w:type="character" w:customStyle="1" w:styleId="Charffd">
    <w:name w:val="制度正文 Char"/>
    <w:basedOn w:val="afff7"/>
    <w:link w:val="afffffffffffffa"/>
    <w:qFormat/>
    <w:rPr>
      <w:rFonts w:ascii="宋体" w:hAnsi="宋体" w:cs="宋体"/>
      <w:kern w:val="2"/>
      <w:sz w:val="28"/>
      <w:szCs w:val="21"/>
    </w:rPr>
  </w:style>
  <w:style w:type="character" w:customStyle="1" w:styleId="afffffffffffffb">
    <w:name w:val="活动属性描述文字"/>
    <w:qFormat/>
    <w:rPr>
      <w:color w:val="auto"/>
    </w:rPr>
  </w:style>
  <w:style w:type="table" w:customStyle="1" w:styleId="116">
    <w:name w:val="表格内文字11"/>
    <w:basedOn w:val="afff8"/>
    <w:qFormat/>
    <w:pPr>
      <w:spacing w:after="200" w:line="276" w:lineRule="auto"/>
    </w:pPr>
    <w:rPr>
      <w:rFonts w:ascii="Calibri" w:hAnsi="Calibri"/>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harCharChar">
    <w:name w:val="Char Char Char Char"/>
    <w:basedOn w:val="afff6"/>
    <w:uiPriority w:val="99"/>
    <w:qFormat/>
    <w:pPr>
      <w:widowControl/>
      <w:adjustRightInd/>
      <w:spacing w:after="160" w:line="240" w:lineRule="exact"/>
      <w:ind w:leftChars="0" w:left="0"/>
    </w:pPr>
    <w:rPr>
      <w:rFonts w:ascii="Arial" w:eastAsia="Times New Roman" w:hAnsi="Arial" w:cs="Verdana"/>
      <w:b/>
      <w:kern w:val="0"/>
      <w:sz w:val="28"/>
      <w:lang w:eastAsia="en-US"/>
    </w:rPr>
  </w:style>
  <w:style w:type="paragraph" w:customStyle="1" w:styleId="afffffffffffffc">
    <w:name w:val="文件正文缩进"/>
    <w:basedOn w:val="afff6"/>
    <w:link w:val="Charffe"/>
    <w:qFormat/>
    <w:pPr>
      <w:adjustRightInd/>
      <w:ind w:leftChars="0" w:left="0" w:firstLineChars="200" w:firstLine="480"/>
      <w:jc w:val="both"/>
    </w:pPr>
    <w:rPr>
      <w:rFonts w:cs="宋体"/>
      <w:szCs w:val="20"/>
    </w:rPr>
  </w:style>
  <w:style w:type="paragraph" w:customStyle="1" w:styleId="afff1">
    <w:name w:val="附录数字编号列项（二级）"/>
    <w:uiPriority w:val="99"/>
    <w:qFormat/>
    <w:pPr>
      <w:numPr>
        <w:ilvl w:val="1"/>
        <w:numId w:val="38"/>
      </w:numPr>
      <w:tabs>
        <w:tab w:val="clear" w:pos="840"/>
      </w:tabs>
      <w:ind w:left="0" w:firstLine="0"/>
    </w:pPr>
    <w:rPr>
      <w:rFonts w:ascii="宋体"/>
      <w:sz w:val="21"/>
    </w:rPr>
  </w:style>
  <w:style w:type="paragraph" w:customStyle="1" w:styleId="afff0">
    <w:name w:val="附录字母编号列项（一级）"/>
    <w:uiPriority w:val="99"/>
    <w:qFormat/>
    <w:pPr>
      <w:numPr>
        <w:numId w:val="38"/>
      </w:numPr>
      <w:tabs>
        <w:tab w:val="clear" w:pos="839"/>
      </w:tabs>
      <w:ind w:left="0" w:firstLine="0"/>
    </w:pPr>
    <w:rPr>
      <w:rFonts w:ascii="宋体"/>
      <w:sz w:val="21"/>
    </w:rPr>
  </w:style>
  <w:style w:type="paragraph" w:customStyle="1" w:styleId="afffffffffffffd">
    <w:name w:val="首行缩进正文"/>
    <w:basedOn w:val="afff6"/>
    <w:qFormat/>
    <w:pPr>
      <w:spacing w:line="360" w:lineRule="auto"/>
      <w:ind w:leftChars="0" w:left="0" w:firstLineChars="200" w:firstLine="480"/>
      <w:jc w:val="center"/>
      <w:textAlignment w:val="baseline"/>
    </w:pPr>
    <w:rPr>
      <w:kern w:val="0"/>
      <w:szCs w:val="20"/>
    </w:rPr>
  </w:style>
  <w:style w:type="character" w:customStyle="1" w:styleId="1fff3">
    <w:name w:val="明显强调1"/>
    <w:basedOn w:val="afff7"/>
    <w:qFormat/>
    <w:rPr>
      <w:b/>
      <w:bCs/>
      <w:i/>
      <w:iCs/>
      <w:color w:val="4F81BD" w:themeColor="accent1"/>
    </w:rPr>
  </w:style>
  <w:style w:type="character" w:customStyle="1" w:styleId="1fff4">
    <w:name w:val="不明显强调1"/>
    <w:basedOn w:val="afff7"/>
    <w:qFormat/>
    <w:rPr>
      <w:i/>
      <w:iCs/>
      <w:color w:val="7F7F7F" w:themeColor="text1" w:themeTint="80"/>
    </w:rPr>
  </w:style>
  <w:style w:type="paragraph" w:customStyle="1" w:styleId="230">
    <w:name w:val="样式 宋体 行距: 固定值 23 磅"/>
    <w:basedOn w:val="afff6"/>
    <w:qFormat/>
    <w:pPr>
      <w:adjustRightInd/>
      <w:spacing w:line="460" w:lineRule="exact"/>
      <w:ind w:leftChars="0" w:left="0" w:firstLineChars="200" w:firstLine="560"/>
      <w:jc w:val="both"/>
    </w:pPr>
    <w:rPr>
      <w:rFonts w:cs="宋体"/>
      <w:sz w:val="28"/>
      <w:szCs w:val="28"/>
    </w:rPr>
  </w:style>
  <w:style w:type="character" w:customStyle="1" w:styleId="117">
    <w:name w:val="标题 1 字符1"/>
    <w:basedOn w:val="afff7"/>
    <w:qFormat/>
    <w:rPr>
      <w:rFonts w:asciiTheme="minorHAnsi" w:eastAsiaTheme="minorEastAsia" w:hAnsiTheme="minorHAnsi"/>
      <w:b/>
      <w:bCs/>
      <w:kern w:val="44"/>
      <w:sz w:val="44"/>
      <w:szCs w:val="44"/>
    </w:rPr>
  </w:style>
  <w:style w:type="character" w:customStyle="1" w:styleId="313">
    <w:name w:val="标题 3 字符1"/>
    <w:basedOn w:val="afff7"/>
    <w:qFormat/>
    <w:rPr>
      <w:rFonts w:asciiTheme="minorHAnsi" w:eastAsiaTheme="minorEastAsia" w:hAnsiTheme="minorHAnsi"/>
      <w:b/>
      <w:bCs/>
      <w:kern w:val="2"/>
      <w:sz w:val="32"/>
      <w:szCs w:val="32"/>
    </w:rPr>
  </w:style>
  <w:style w:type="character" w:customStyle="1" w:styleId="413">
    <w:name w:val="标题 4 字符1"/>
    <w:basedOn w:val="afff7"/>
    <w:qFormat/>
    <w:rPr>
      <w:rFonts w:asciiTheme="majorHAnsi" w:eastAsiaTheme="majorEastAsia" w:hAnsiTheme="majorHAnsi" w:cstheme="majorBidi"/>
      <w:b/>
      <w:bCs/>
      <w:kern w:val="2"/>
      <w:sz w:val="28"/>
      <w:szCs w:val="28"/>
    </w:rPr>
  </w:style>
  <w:style w:type="character" w:customStyle="1" w:styleId="512">
    <w:name w:val="标题 5 字符1"/>
    <w:basedOn w:val="afff7"/>
    <w:qFormat/>
    <w:rPr>
      <w:rFonts w:asciiTheme="minorHAnsi" w:eastAsiaTheme="minorEastAsia" w:hAnsiTheme="minorHAnsi"/>
      <w:b/>
      <w:bCs/>
      <w:kern w:val="2"/>
      <w:sz w:val="28"/>
      <w:szCs w:val="28"/>
    </w:rPr>
  </w:style>
  <w:style w:type="character" w:customStyle="1" w:styleId="611">
    <w:name w:val="标题 6 字符1"/>
    <w:basedOn w:val="afff7"/>
    <w:qFormat/>
    <w:rPr>
      <w:rFonts w:asciiTheme="majorHAnsi" w:eastAsiaTheme="majorEastAsia" w:hAnsiTheme="majorHAnsi" w:cstheme="majorBidi"/>
      <w:b/>
      <w:bCs/>
      <w:kern w:val="2"/>
      <w:sz w:val="24"/>
      <w:szCs w:val="24"/>
    </w:rPr>
  </w:style>
  <w:style w:type="paragraph" w:customStyle="1" w:styleId="msonormal0">
    <w:name w:val="msonormal"/>
    <w:basedOn w:val="afff6"/>
    <w:uiPriority w:val="99"/>
    <w:qFormat/>
    <w:pPr>
      <w:widowControl/>
      <w:adjustRightInd/>
      <w:spacing w:before="100" w:beforeAutospacing="1" w:after="100" w:afterAutospacing="1" w:line="240" w:lineRule="auto"/>
      <w:ind w:leftChars="0" w:left="0"/>
    </w:pPr>
    <w:rPr>
      <w:rFonts w:ascii="宋体" w:hAnsi="宋体" w:cs="宋体"/>
      <w:kern w:val="0"/>
    </w:rPr>
  </w:style>
  <w:style w:type="character" w:customStyle="1" w:styleId="710">
    <w:name w:val="标题 7 字符1"/>
    <w:basedOn w:val="afff7"/>
    <w:qFormat/>
    <w:rPr>
      <w:rFonts w:asciiTheme="minorHAnsi" w:eastAsiaTheme="minorEastAsia" w:hAnsiTheme="minorHAnsi"/>
      <w:b/>
      <w:bCs/>
      <w:kern w:val="2"/>
      <w:sz w:val="24"/>
      <w:szCs w:val="24"/>
    </w:rPr>
  </w:style>
  <w:style w:type="character" w:customStyle="1" w:styleId="810">
    <w:name w:val="标题 8 字符1"/>
    <w:basedOn w:val="afff7"/>
    <w:qFormat/>
    <w:rPr>
      <w:rFonts w:asciiTheme="majorHAnsi" w:eastAsiaTheme="majorEastAsia" w:hAnsiTheme="majorHAnsi" w:cstheme="majorBidi"/>
      <w:kern w:val="2"/>
      <w:sz w:val="24"/>
      <w:szCs w:val="24"/>
    </w:rPr>
  </w:style>
  <w:style w:type="character" w:customStyle="1" w:styleId="910">
    <w:name w:val="标题 9 字符1"/>
    <w:basedOn w:val="afff7"/>
    <w:qFormat/>
    <w:rPr>
      <w:rFonts w:asciiTheme="majorHAnsi" w:eastAsiaTheme="majorEastAsia" w:hAnsiTheme="majorHAnsi" w:cstheme="majorBidi"/>
      <w:kern w:val="2"/>
      <w:sz w:val="21"/>
      <w:szCs w:val="21"/>
    </w:rPr>
  </w:style>
  <w:style w:type="character" w:customStyle="1" w:styleId="1fff5">
    <w:name w:val="页眉 字符1"/>
    <w:basedOn w:val="afff7"/>
    <w:qFormat/>
    <w:rPr>
      <w:sz w:val="18"/>
      <w:szCs w:val="18"/>
    </w:rPr>
  </w:style>
  <w:style w:type="character" w:customStyle="1" w:styleId="1fff6">
    <w:name w:val="页脚 字符1"/>
    <w:basedOn w:val="afff7"/>
    <w:qFormat/>
    <w:rPr>
      <w:sz w:val="18"/>
      <w:szCs w:val="18"/>
    </w:rPr>
  </w:style>
  <w:style w:type="paragraph" w:customStyle="1" w:styleId="C503--2">
    <w:name w:val="C503-数字列项-文字"/>
    <w:basedOn w:val="C503-2"/>
    <w:qFormat/>
    <w:pPr>
      <w:tabs>
        <w:tab w:val="left" w:pos="426"/>
      </w:tabs>
      <w:adjustRightInd/>
      <w:spacing w:line="360" w:lineRule="auto"/>
      <w:ind w:leftChars="0" w:left="340"/>
      <w:jc w:val="both"/>
    </w:pPr>
  </w:style>
  <w:style w:type="paragraph" w:customStyle="1" w:styleId="41">
    <w:name w:val="样式4"/>
    <w:basedOn w:val="40"/>
    <w:next w:val="40"/>
    <w:qFormat/>
    <w:pPr>
      <w:keepLines w:val="0"/>
      <w:widowControl/>
      <w:numPr>
        <w:ilvl w:val="0"/>
        <w:numId w:val="39"/>
      </w:numPr>
      <w:adjustRightInd/>
      <w:spacing w:beforeLines="0" w:afterLines="0" w:line="360" w:lineRule="auto"/>
      <w:ind w:leftChars="0" w:left="0" w:firstLine="0"/>
    </w:pPr>
    <w:rPr>
      <w:rFonts w:eastAsia="宋体" w:cs="Times New Roman"/>
      <w:b/>
      <w:kern w:val="0"/>
      <w:sz w:val="28"/>
      <w:szCs w:val="28"/>
      <w:lang w:bidi="en-US"/>
    </w:rPr>
  </w:style>
  <w:style w:type="paragraph" w:customStyle="1" w:styleId="-7">
    <w:name w:val="正文-无缩进"/>
    <w:basedOn w:val="afff6"/>
    <w:qFormat/>
    <w:pPr>
      <w:adjustRightInd/>
      <w:spacing w:line="360" w:lineRule="auto"/>
      <w:ind w:leftChars="0" w:left="0"/>
    </w:pPr>
    <w:rPr>
      <w:rFonts w:ascii="Calibri" w:hAnsi="Calibri"/>
      <w:szCs w:val="22"/>
    </w:rPr>
  </w:style>
  <w:style w:type="paragraph" w:customStyle="1" w:styleId="-8">
    <w:name w:val="正文-表格"/>
    <w:basedOn w:val="afff6"/>
    <w:qFormat/>
    <w:pPr>
      <w:adjustRightInd/>
      <w:spacing w:line="460" w:lineRule="exact"/>
      <w:ind w:leftChars="0" w:left="0"/>
      <w:jc w:val="center"/>
    </w:pPr>
    <w:rPr>
      <w:rFonts w:eastAsia="仿宋"/>
    </w:rPr>
  </w:style>
  <w:style w:type="character" w:customStyle="1" w:styleId="Char29">
    <w:name w:val="无间隔 Char2"/>
    <w:qFormat/>
    <w:rPr>
      <w:rFonts w:ascii="Times New Roman" w:eastAsia="宋体" w:hAnsi="Times New Roman"/>
      <w:kern w:val="2"/>
      <w:sz w:val="24"/>
      <w:szCs w:val="22"/>
    </w:rPr>
  </w:style>
  <w:style w:type="character" w:customStyle="1" w:styleId="1fff7">
    <w:name w:val="批注文字 字符1"/>
    <w:basedOn w:val="afff7"/>
    <w:qFormat/>
    <w:locked/>
    <w:rPr>
      <w:rFonts w:ascii="Calibri" w:eastAsia="宋体" w:hAnsi="Calibri" w:cs="Times New Roman"/>
    </w:rPr>
  </w:style>
  <w:style w:type="character" w:customStyle="1" w:styleId="5f0">
    <w:name w:val="未处理的提及5"/>
    <w:basedOn w:val="afff7"/>
    <w:unhideWhenUsed/>
    <w:qFormat/>
    <w:rPr>
      <w:color w:val="605E5C"/>
      <w:shd w:val="clear" w:color="auto" w:fill="E1DFDD"/>
    </w:rPr>
  </w:style>
  <w:style w:type="character" w:customStyle="1" w:styleId="Char2a">
    <w:name w:val="题注 Char2"/>
    <w:qFormat/>
    <w:rPr>
      <w:rFonts w:ascii="Cambria" w:eastAsia="黑体" w:hAnsi="Cambria" w:cs="Times New Roman"/>
      <w:sz w:val="20"/>
      <w:szCs w:val="20"/>
    </w:rPr>
  </w:style>
  <w:style w:type="paragraph" w:customStyle="1" w:styleId="BodyTextIndent6389b384-09a1-455a-afd1-050eeda1823f">
    <w:name w:val="Body Text Indent_6389b384-09a1-455a-afd1-050eeda1823f"/>
    <w:basedOn w:val="afff6"/>
    <w:uiPriority w:val="99"/>
    <w:qFormat/>
    <w:pPr>
      <w:adjustRightInd/>
      <w:spacing w:line="360" w:lineRule="auto"/>
      <w:ind w:leftChars="0" w:left="0" w:firstLineChars="225" w:firstLine="540"/>
      <w:jc w:val="both"/>
    </w:pPr>
    <w:rPr>
      <w:rFonts w:asciiTheme="minorHAnsi" w:eastAsiaTheme="minorEastAsia" w:hAnsiTheme="minorHAnsi" w:cstheme="minorBidi"/>
      <w:kern w:val="0"/>
      <w:sz w:val="20"/>
      <w:szCs w:val="20"/>
    </w:rPr>
  </w:style>
  <w:style w:type="character" w:customStyle="1" w:styleId="Char2b">
    <w:name w:val="正文缩进 Char2"/>
    <w:qFormat/>
    <w:rPr>
      <w:rFonts w:ascii="Times New Roman" w:eastAsia="宋体" w:hAnsi="Times New Roman" w:cs="Times New Roman"/>
      <w:sz w:val="28"/>
      <w:szCs w:val="24"/>
    </w:rPr>
  </w:style>
  <w:style w:type="paragraph" w:customStyle="1" w:styleId="217">
    <w:name w:val="正文首行缩进 21"/>
    <w:basedOn w:val="afff6"/>
    <w:pPr>
      <w:adjustRightInd/>
      <w:spacing w:line="240" w:lineRule="auto"/>
      <w:ind w:leftChars="0" w:left="0"/>
      <w:jc w:val="both"/>
    </w:pPr>
    <w:rPr>
      <w:rFonts w:asciiTheme="minorHAnsi" w:eastAsiaTheme="minorEastAsia" w:hAnsiTheme="minorHAnsi" w:cstheme="minorBidi"/>
      <w:kern w:val="0"/>
      <w:sz w:val="20"/>
      <w:szCs w:val="20"/>
    </w:rPr>
  </w:style>
  <w:style w:type="character" w:customStyle="1" w:styleId="Char2c">
    <w:name w:val="列出段落 Char2"/>
    <w:qFormat/>
  </w:style>
  <w:style w:type="table" w:customStyle="1" w:styleId="3-31">
    <w:name w:val="清单表 3 - 着色 31"/>
    <w:basedOn w:val="afff8"/>
    <w:qFormat/>
    <w:rPr>
      <w:rFonts w:ascii="Calibri" w:hAnsi="Calibri"/>
    </w:rPr>
    <w:tblPr>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paragraph" w:customStyle="1" w:styleId="118">
    <w:name w:val="修订11"/>
    <w:uiPriority w:val="99"/>
    <w:qFormat/>
    <w:rPr>
      <w:rFonts w:ascii="Calibri" w:hAnsi="Calibri"/>
      <w:sz w:val="22"/>
      <w:szCs w:val="22"/>
      <w:lang w:eastAsia="en-US"/>
    </w:rPr>
  </w:style>
  <w:style w:type="character" w:customStyle="1" w:styleId="1fff8">
    <w:name w:val="正文缩进 字符1"/>
    <w:qFormat/>
    <w:rPr>
      <w:rFonts w:eastAsia="宋体"/>
      <w:kern w:val="2"/>
      <w:sz w:val="21"/>
      <w:lang w:val="en-US" w:eastAsia="zh-CN" w:bidi="ar-SA"/>
    </w:rPr>
  </w:style>
  <w:style w:type="paragraph" w:customStyle="1" w:styleId="KING">
    <w:name w:val="KING 图号"/>
    <w:basedOn w:val="afff6"/>
    <w:uiPriority w:val="99"/>
    <w:qFormat/>
    <w:pPr>
      <w:tabs>
        <w:tab w:val="left" w:pos="420"/>
      </w:tabs>
      <w:spacing w:line="360" w:lineRule="auto"/>
      <w:ind w:leftChars="0" w:left="420" w:hanging="420"/>
      <w:jc w:val="center"/>
      <w:outlineLvl w:val="5"/>
    </w:pPr>
    <w:rPr>
      <w:sz w:val="21"/>
    </w:rPr>
  </w:style>
  <w:style w:type="paragraph" w:customStyle="1" w:styleId="BodyTextFirstIndent21">
    <w:name w:val="Body Text First Indent 21"/>
    <w:basedOn w:val="BodyTextIndent1"/>
    <w:qFormat/>
    <w:pPr>
      <w:ind w:firstLineChars="200" w:firstLine="420"/>
    </w:pPr>
  </w:style>
  <w:style w:type="paragraph" w:customStyle="1" w:styleId="BodyTextIndent1">
    <w:name w:val="Body Text Indent1"/>
    <w:basedOn w:val="afff6"/>
    <w:qFormat/>
    <w:pPr>
      <w:adjustRightInd/>
      <w:spacing w:after="120" w:line="240" w:lineRule="auto"/>
      <w:ind w:left="420"/>
    </w:pPr>
    <w:rPr>
      <w:rFonts w:ascii="Calibri" w:hAnsi="Calibri"/>
      <w:kern w:val="0"/>
      <w:sz w:val="22"/>
      <w:szCs w:val="22"/>
      <w:lang w:eastAsia="en-US"/>
    </w:rPr>
  </w:style>
  <w:style w:type="paragraph" w:customStyle="1" w:styleId="afffffffffffffe">
    <w:name w:val="_表格内容（东移）"/>
    <w:qFormat/>
    <w:pPr>
      <w:jc w:val="center"/>
      <w:textAlignment w:val="center"/>
    </w:pPr>
    <w:rPr>
      <w:sz w:val="21"/>
      <w:szCs w:val="21"/>
    </w:rPr>
  </w:style>
  <w:style w:type="paragraph" w:customStyle="1" w:styleId="Style641">
    <w:name w:val="_Style 641"/>
    <w:basedOn w:val="afff6"/>
    <w:next w:val="afffffff4"/>
    <w:uiPriority w:val="34"/>
    <w:qFormat/>
    <w:pPr>
      <w:adjustRightInd/>
      <w:spacing w:line="240" w:lineRule="auto"/>
      <w:ind w:leftChars="0" w:left="0" w:firstLineChars="200" w:firstLine="420"/>
      <w:jc w:val="both"/>
    </w:pPr>
    <w:rPr>
      <w:rFonts w:asciiTheme="minorHAnsi" w:eastAsiaTheme="minorEastAsia" w:hAnsiTheme="minorHAnsi" w:cstheme="minorBidi"/>
      <w:sz w:val="21"/>
      <w:szCs w:val="22"/>
    </w:rPr>
  </w:style>
  <w:style w:type="table" w:customStyle="1" w:styleId="218">
    <w:name w:val="无格式表格 21"/>
    <w:basedOn w:val="afff8"/>
    <w:qFormat/>
    <w:rPr>
      <w:rFonts w:ascii="Calibri" w:hAnsi="Calibri"/>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0">
    <w:name w:val="0"/>
    <w:link w:val="0Char"/>
    <w:uiPriority w:val="99"/>
    <w:qFormat/>
    <w:pPr>
      <w:spacing w:line="300" w:lineRule="auto"/>
      <w:ind w:firstLineChars="200" w:firstLine="200"/>
      <w:textAlignment w:val="center"/>
    </w:pPr>
    <w:rPr>
      <w:kern w:val="2"/>
      <w:sz w:val="28"/>
      <w:szCs w:val="28"/>
    </w:rPr>
  </w:style>
  <w:style w:type="character" w:customStyle="1" w:styleId="0Char">
    <w:name w:val="0 Char"/>
    <w:basedOn w:val="afff7"/>
    <w:link w:val="0"/>
    <w:qFormat/>
    <w:rPr>
      <w:kern w:val="2"/>
      <w:sz w:val="28"/>
      <w:szCs w:val="28"/>
    </w:rPr>
  </w:style>
  <w:style w:type="character" w:customStyle="1" w:styleId="3Char4">
    <w:name w:val="3 Char"/>
    <w:basedOn w:val="afff7"/>
    <w:qFormat/>
    <w:rPr>
      <w:sz w:val="28"/>
    </w:rPr>
  </w:style>
  <w:style w:type="paragraph" w:customStyle="1" w:styleId="67">
    <w:name w:val="6"/>
    <w:link w:val="6Char"/>
    <w:uiPriority w:val="99"/>
    <w:qFormat/>
    <w:pPr>
      <w:spacing w:line="300" w:lineRule="auto"/>
      <w:ind w:firstLine="400"/>
      <w:outlineLvl w:val="5"/>
    </w:pPr>
    <w:rPr>
      <w:snapToGrid w:val="0"/>
      <w:kern w:val="2"/>
      <w:sz w:val="28"/>
      <w:szCs w:val="28"/>
    </w:rPr>
  </w:style>
  <w:style w:type="character" w:customStyle="1" w:styleId="Charfff">
    <w:name w:val="图 Char"/>
    <w:basedOn w:val="afff7"/>
    <w:qFormat/>
    <w:rPr>
      <w:rFonts w:ascii="黑体" w:eastAsia="FangSong_GB2312" w:hAnsi="黑体" w:cs="Times New Roman"/>
      <w:kern w:val="2"/>
      <w:sz w:val="24"/>
      <w:szCs w:val="21"/>
    </w:rPr>
  </w:style>
  <w:style w:type="character" w:customStyle="1" w:styleId="6Char">
    <w:name w:val="6 Char"/>
    <w:basedOn w:val="afff7"/>
    <w:link w:val="67"/>
    <w:qFormat/>
    <w:rPr>
      <w:snapToGrid w:val="0"/>
      <w:kern w:val="2"/>
      <w:sz w:val="28"/>
      <w:szCs w:val="28"/>
    </w:rPr>
  </w:style>
  <w:style w:type="paragraph" w:customStyle="1" w:styleId="affffffffffffff">
    <w:name w:val="表格内"/>
    <w:link w:val="Charfff0"/>
    <w:qFormat/>
    <w:pPr>
      <w:snapToGrid w:val="0"/>
    </w:pPr>
    <w:rPr>
      <w:kern w:val="2"/>
      <w:sz w:val="24"/>
      <w:szCs w:val="28"/>
    </w:rPr>
  </w:style>
  <w:style w:type="character" w:customStyle="1" w:styleId="Charfff0">
    <w:name w:val="表格内 Char"/>
    <w:basedOn w:val="afff7"/>
    <w:link w:val="affffffffffffff"/>
    <w:rPr>
      <w:kern w:val="2"/>
      <w:sz w:val="24"/>
      <w:szCs w:val="28"/>
    </w:rPr>
  </w:style>
  <w:style w:type="paragraph" w:customStyle="1" w:styleId="--8--">
    <w:name w:val="--8--报告正文"/>
    <w:link w:val="--8--Char"/>
    <w:qFormat/>
    <w:pPr>
      <w:widowControl w:val="0"/>
      <w:adjustRightInd w:val="0"/>
      <w:snapToGrid w:val="0"/>
      <w:spacing w:line="300" w:lineRule="auto"/>
      <w:ind w:firstLineChars="200" w:firstLine="200"/>
      <w:jc w:val="both"/>
    </w:pPr>
    <w:rPr>
      <w:kern w:val="44"/>
      <w:sz w:val="28"/>
    </w:rPr>
  </w:style>
  <w:style w:type="character" w:customStyle="1" w:styleId="--8--Char">
    <w:name w:val="--8--报告正文 Char"/>
    <w:link w:val="--8--"/>
    <w:qFormat/>
    <w:rPr>
      <w:kern w:val="44"/>
      <w:sz w:val="28"/>
    </w:rPr>
  </w:style>
  <w:style w:type="paragraph" w:customStyle="1" w:styleId="affffffffffffff0">
    <w:name w:val="密级文字"/>
    <w:basedOn w:val="afff6"/>
    <w:qFormat/>
    <w:pPr>
      <w:spacing w:before="600" w:after="156" w:line="240" w:lineRule="auto"/>
      <w:ind w:leftChars="0" w:left="0"/>
      <w:textAlignment w:val="baseline"/>
    </w:pPr>
    <w:rPr>
      <w:rFonts w:ascii="黑体" w:eastAsia="黑体" w:hAnsi="宋体" w:cs="宋体"/>
      <w:kern w:val="0"/>
      <w:sz w:val="32"/>
      <w:szCs w:val="20"/>
    </w:rPr>
  </w:style>
  <w:style w:type="paragraph" w:customStyle="1" w:styleId="affffffffffffff1">
    <w:name w:val="报告首页标题"/>
    <w:basedOn w:val="afff6"/>
    <w:next w:val="afff6"/>
    <w:qFormat/>
    <w:pPr>
      <w:snapToGrid w:val="0"/>
      <w:spacing w:after="120" w:line="360" w:lineRule="auto"/>
      <w:ind w:leftChars="0" w:left="0"/>
      <w:jc w:val="center"/>
      <w:textAlignment w:val="baseline"/>
    </w:pPr>
    <w:rPr>
      <w:rFonts w:ascii="宋体" w:cs="宋体"/>
      <w:b/>
      <w:kern w:val="44"/>
      <w:sz w:val="48"/>
      <w:szCs w:val="20"/>
    </w:rPr>
  </w:style>
  <w:style w:type="paragraph" w:customStyle="1" w:styleId="affffffffffffff2">
    <w:name w:val="报告题注"/>
    <w:basedOn w:val="affff5"/>
    <w:link w:val="Charfff1"/>
    <w:qFormat/>
    <w:pPr>
      <w:adjustRightInd/>
      <w:snapToGrid w:val="0"/>
      <w:spacing w:beforeLines="0" w:afterLines="0"/>
      <w:ind w:leftChars="0" w:left="0"/>
      <w:jc w:val="center"/>
    </w:pPr>
    <w:rPr>
      <w:rFonts w:ascii="Times New Roman" w:eastAsiaTheme="minorEastAsia" w:hAnsi="Times New Roman" w:cstheme="majorBidi"/>
      <w:sz w:val="28"/>
      <w:szCs w:val="20"/>
    </w:rPr>
  </w:style>
  <w:style w:type="character" w:customStyle="1" w:styleId="Charfff1">
    <w:name w:val="报告题注 Char"/>
    <w:basedOn w:val="afff7"/>
    <w:link w:val="affffffffffffff2"/>
    <w:qFormat/>
    <w:rPr>
      <w:rFonts w:eastAsiaTheme="minorEastAsia" w:cstheme="majorBidi"/>
      <w:kern w:val="2"/>
      <w:sz w:val="28"/>
    </w:rPr>
  </w:style>
  <w:style w:type="paragraph" w:customStyle="1" w:styleId="affffffffffffff3">
    <w:name w:val="表格编号"/>
    <w:basedOn w:val="affffffffffffc"/>
    <w:qFormat/>
    <w:pPr>
      <w:widowControl/>
      <w:snapToGrid/>
      <w:spacing w:line="240" w:lineRule="auto"/>
      <w:ind w:left="420" w:hanging="420"/>
      <w:jc w:val="center"/>
    </w:pPr>
    <w:rPr>
      <w:rFonts w:eastAsia="FangSong_GB2312" w:cs="宋体"/>
      <w:kern w:val="24"/>
      <w:sz w:val="24"/>
      <w:szCs w:val="20"/>
    </w:rPr>
  </w:style>
  <w:style w:type="paragraph" w:customStyle="1" w:styleId="affffffffffffff4">
    <w:name w:val="注"/>
    <w:basedOn w:val="afff6"/>
    <w:qFormat/>
    <w:pPr>
      <w:widowControl/>
      <w:tabs>
        <w:tab w:val="left" w:pos="180"/>
      </w:tabs>
      <w:snapToGrid w:val="0"/>
      <w:ind w:leftChars="0" w:left="747" w:rightChars="100" w:right="100" w:hanging="567"/>
    </w:pPr>
    <w:rPr>
      <w:color w:val="000000"/>
      <w:kern w:val="0"/>
      <w:sz w:val="21"/>
      <w:szCs w:val="20"/>
    </w:rPr>
  </w:style>
  <w:style w:type="paragraph" w:customStyle="1" w:styleId="affffffffffffff5">
    <w:name w:val="表格题注"/>
    <w:basedOn w:val="afff6"/>
    <w:next w:val="--8--"/>
    <w:qFormat/>
    <w:pPr>
      <w:adjustRightInd/>
      <w:spacing w:line="240" w:lineRule="auto"/>
      <w:ind w:leftChars="0" w:left="1061" w:hanging="420"/>
      <w:jc w:val="center"/>
    </w:pPr>
    <w:rPr>
      <w:szCs w:val="20"/>
    </w:rPr>
  </w:style>
  <w:style w:type="paragraph" w:customStyle="1" w:styleId="affffffffffffff6">
    <w:name w:val="图形题注"/>
    <w:basedOn w:val="afff6"/>
    <w:qFormat/>
    <w:pPr>
      <w:adjustRightInd/>
      <w:spacing w:line="240" w:lineRule="auto"/>
      <w:ind w:leftChars="80" w:left="80" w:hanging="420"/>
      <w:jc w:val="center"/>
    </w:pPr>
    <w:rPr>
      <w:szCs w:val="20"/>
    </w:rPr>
  </w:style>
  <w:style w:type="table" w:customStyle="1" w:styleId="-JD-">
    <w:name w:val="-JD-表格样式"/>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paragraph" w:customStyle="1" w:styleId="44Char364Char4TimesNewR">
    <w:name w:val="样式 标题 4第三层条第四层标题 4 Char二级节标题36标题 4第四层 Char4 + Times New R..."/>
    <w:basedOn w:val="40"/>
    <w:link w:val="44Char364Char4TimesNewRChar"/>
    <w:qFormat/>
    <w:pPr>
      <w:keepNext w:val="0"/>
      <w:keepLines w:val="0"/>
      <w:numPr>
        <w:ilvl w:val="0"/>
        <w:numId w:val="0"/>
      </w:numPr>
      <w:tabs>
        <w:tab w:val="left" w:pos="1050"/>
      </w:tabs>
      <w:snapToGrid w:val="0"/>
      <w:spacing w:beforeLines="0" w:afterLines="0"/>
      <w:ind w:left="420" w:hanging="420"/>
      <w:jc w:val="both"/>
    </w:pPr>
    <w:rPr>
      <w:rFonts w:ascii="Times New Roman" w:eastAsia="宋体" w:hAnsi="Times New Roman" w:cs="Times New Roman"/>
      <w:bCs w:val="0"/>
      <w:snapToGrid w:val="0"/>
      <w:spacing w:val="6"/>
      <w:kern w:val="0"/>
      <w:szCs w:val="28"/>
    </w:rPr>
  </w:style>
  <w:style w:type="table" w:customStyle="1" w:styleId="--JD-">
    <w:name w:val="--JD-表格"/>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paragraph" w:customStyle="1" w:styleId="12345678910111213141516171">
    <w:name w:val="样式 题注图1图2图3图4图5图6图7图8图9图10图11图12图13图14图15图16图17...1"/>
    <w:basedOn w:val="affff5"/>
    <w:qFormat/>
    <w:pPr>
      <w:adjustRightInd/>
      <w:snapToGrid w:val="0"/>
      <w:spacing w:beforeLines="0" w:afterLines="0"/>
      <w:ind w:leftChars="0" w:left="0"/>
      <w:jc w:val="center"/>
    </w:pPr>
    <w:rPr>
      <w:rFonts w:ascii="Times New Roman" w:hAnsi="Times New Roman" w:cs="宋体"/>
      <w:sz w:val="21"/>
      <w:szCs w:val="20"/>
      <w:lang w:eastAsia="en-US"/>
    </w:rPr>
  </w:style>
  <w:style w:type="paragraph" w:customStyle="1" w:styleId="5005">
    <w:name w:val="样式 标题 5 + 段前: 0 磅 段后: 0.5 磅 行距: 单倍行距"/>
    <w:basedOn w:val="50"/>
    <w:pPr>
      <w:snapToGrid w:val="0"/>
      <w:spacing w:line="240" w:lineRule="auto"/>
      <w:ind w:leftChars="0" w:left="0"/>
    </w:pPr>
    <w:rPr>
      <w:rFonts w:cs="宋体"/>
      <w:b w:val="0"/>
      <w:bCs w:val="0"/>
      <w:snapToGrid w:val="0"/>
      <w:kern w:val="0"/>
      <w:sz w:val="28"/>
      <w:szCs w:val="20"/>
    </w:rPr>
  </w:style>
  <w:style w:type="paragraph" w:customStyle="1" w:styleId="JD-">
    <w:name w:val="JD-报告正文"/>
    <w:link w:val="JD-Char"/>
    <w:qFormat/>
    <w:pPr>
      <w:adjustRightInd w:val="0"/>
      <w:snapToGrid w:val="0"/>
      <w:spacing w:line="360" w:lineRule="auto"/>
      <w:ind w:firstLine="560"/>
    </w:pPr>
    <w:rPr>
      <w:kern w:val="44"/>
      <w:sz w:val="28"/>
    </w:rPr>
  </w:style>
  <w:style w:type="character" w:customStyle="1" w:styleId="JD-Char">
    <w:name w:val="JD-报告正文 Char"/>
    <w:link w:val="JD-"/>
    <w:qFormat/>
    <w:rPr>
      <w:kern w:val="44"/>
      <w:sz w:val="28"/>
    </w:rPr>
  </w:style>
  <w:style w:type="paragraph" w:customStyle="1" w:styleId="fjALTX">
    <w:name w:val="fj图ALT+X"/>
    <w:basedOn w:val="afff6"/>
    <w:next w:val="afff6"/>
    <w:uiPriority w:val="99"/>
    <w:qFormat/>
    <w:pPr>
      <w:keepNext/>
      <w:widowControl/>
      <w:adjustRightInd/>
      <w:spacing w:line="360" w:lineRule="auto"/>
      <w:ind w:leftChars="0" w:left="3119"/>
      <w:jc w:val="both"/>
    </w:pPr>
    <w:rPr>
      <w:rFonts w:hAnsi="宋体"/>
      <w:szCs w:val="28"/>
    </w:rPr>
  </w:style>
  <w:style w:type="paragraph" w:customStyle="1" w:styleId="-5C-">
    <w:name w:val="-5C-图表题注"/>
    <w:next w:val="afff6"/>
    <w:qFormat/>
    <w:pPr>
      <w:keepNext/>
      <w:adjustRightInd w:val="0"/>
      <w:snapToGrid w:val="0"/>
      <w:spacing w:line="360" w:lineRule="auto"/>
      <w:jc w:val="center"/>
    </w:pPr>
    <w:rPr>
      <w:kern w:val="2"/>
      <w:sz w:val="28"/>
    </w:rPr>
  </w:style>
  <w:style w:type="table" w:customStyle="1" w:styleId="119">
    <w:name w:val="简明型 11"/>
    <w:basedOn w:val="afff8"/>
    <w:unhideWhenUsed/>
    <w:qFormat/>
    <w:pPr>
      <w:widowControl w:val="0"/>
      <w:snapToGrid w:val="0"/>
      <w:spacing w:line="360" w:lineRule="auto"/>
    </w:pPr>
    <w:rPr>
      <w:rFonts w:ascii="Calibri" w:hAnsi="Calibri"/>
      <w:szCs w:val="21"/>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paragraph" w:customStyle="1" w:styleId="2050510505">
    <w:name w:val="样式 样式 标题 2 + 段前: 0.5 行 段后: 0.5 行1 + 段前: 0.5 行 段后: 0.5 行"/>
    <w:basedOn w:val="afff6"/>
    <w:qFormat/>
    <w:pPr>
      <w:keepNext/>
      <w:keepLines/>
      <w:tabs>
        <w:tab w:val="left" w:pos="658"/>
      </w:tabs>
      <w:adjustRightInd/>
      <w:spacing w:beforeLines="50" w:afterLines="50"/>
      <w:ind w:leftChars="0" w:left="576" w:hanging="576"/>
      <w:jc w:val="both"/>
      <w:outlineLvl w:val="1"/>
    </w:pPr>
    <w:rPr>
      <w:rFonts w:ascii="黑体" w:eastAsia="黑体" w:hAnsi="Arial" w:cs="宋体"/>
      <w:sz w:val="28"/>
      <w:szCs w:val="20"/>
    </w:rPr>
  </w:style>
  <w:style w:type="paragraph" w:customStyle="1" w:styleId="affffffffffffff7">
    <w:name w:val="附录一级标题"/>
    <w:basedOn w:val="afff6"/>
    <w:qFormat/>
    <w:pPr>
      <w:tabs>
        <w:tab w:val="left" w:pos="850"/>
      </w:tabs>
      <w:adjustRightInd/>
      <w:spacing w:line="240" w:lineRule="auto"/>
      <w:ind w:leftChars="0" w:left="850" w:hanging="850"/>
      <w:jc w:val="both"/>
    </w:pPr>
    <w:rPr>
      <w:sz w:val="28"/>
    </w:rPr>
  </w:style>
  <w:style w:type="paragraph" w:customStyle="1" w:styleId="affffffffffffff8">
    <w:name w:val="附录二级标题"/>
    <w:basedOn w:val="afff6"/>
    <w:qFormat/>
    <w:pPr>
      <w:tabs>
        <w:tab w:val="left" w:pos="850"/>
      </w:tabs>
      <w:adjustRightInd/>
      <w:spacing w:line="240" w:lineRule="auto"/>
      <w:ind w:leftChars="0" w:left="850" w:hanging="850"/>
      <w:jc w:val="both"/>
    </w:pPr>
    <w:rPr>
      <w:sz w:val="28"/>
    </w:rPr>
  </w:style>
  <w:style w:type="paragraph" w:customStyle="1" w:styleId="affffffffffffff9">
    <w:name w:val="附录三级标题"/>
    <w:basedOn w:val="afff6"/>
    <w:qFormat/>
    <w:pPr>
      <w:tabs>
        <w:tab w:val="left" w:pos="850"/>
      </w:tabs>
      <w:adjustRightInd/>
      <w:spacing w:line="240" w:lineRule="auto"/>
      <w:ind w:leftChars="0" w:left="850" w:hanging="850"/>
      <w:jc w:val="both"/>
    </w:pPr>
    <w:rPr>
      <w:sz w:val="28"/>
    </w:rPr>
  </w:style>
  <w:style w:type="paragraph" w:customStyle="1" w:styleId="affffffffffffffa">
    <w:name w:val="附录标识"/>
    <w:basedOn w:val="10"/>
    <w:next w:val="afff6"/>
    <w:uiPriority w:val="99"/>
    <w:qFormat/>
    <w:pPr>
      <w:keepLines/>
      <w:numPr>
        <w:numId w:val="0"/>
      </w:numPr>
      <w:tabs>
        <w:tab w:val="left" w:pos="510"/>
        <w:tab w:val="left" w:pos="1077"/>
      </w:tabs>
      <w:spacing w:beforeLines="100" w:afterLines="100"/>
      <w:ind w:left="1077" w:hanging="1077"/>
      <w:jc w:val="both"/>
    </w:pPr>
    <w:rPr>
      <w:rFonts w:ascii="黑体"/>
      <w:bCs/>
      <w:sz w:val="36"/>
      <w:szCs w:val="24"/>
    </w:rPr>
  </w:style>
  <w:style w:type="paragraph" w:customStyle="1" w:styleId="GF">
    <w:name w:val="GF报告正文"/>
    <w:basedOn w:val="afff6"/>
    <w:uiPriority w:val="99"/>
    <w:qFormat/>
    <w:pPr>
      <w:widowControl/>
      <w:snapToGrid w:val="0"/>
      <w:spacing w:beforeLines="50" w:line="360" w:lineRule="atLeast"/>
      <w:ind w:leftChars="0" w:left="0" w:firstLineChars="200" w:firstLine="560"/>
    </w:pPr>
    <w:rPr>
      <w:rFonts w:ascii="宋体"/>
      <w:snapToGrid w:val="0"/>
      <w:kern w:val="0"/>
      <w:sz w:val="28"/>
      <w:szCs w:val="20"/>
    </w:rPr>
  </w:style>
  <w:style w:type="paragraph" w:customStyle="1" w:styleId="affffffffffffffb">
    <w:name w:val="正文表格"/>
    <w:basedOn w:val="afff6"/>
    <w:qFormat/>
    <w:pPr>
      <w:keepNext/>
      <w:snapToGrid w:val="0"/>
      <w:spacing w:line="240" w:lineRule="auto"/>
      <w:ind w:leftChars="0" w:left="0"/>
      <w:jc w:val="center"/>
    </w:pPr>
  </w:style>
  <w:style w:type="paragraph" w:customStyle="1" w:styleId="12">
    <w:name w:val="1)项目"/>
    <w:basedOn w:val="afff6"/>
    <w:link w:val="1Char5"/>
    <w:qFormat/>
    <w:pPr>
      <w:widowControl/>
      <w:numPr>
        <w:numId w:val="40"/>
      </w:numPr>
      <w:snapToGrid w:val="0"/>
      <w:spacing w:line="360" w:lineRule="auto"/>
      <w:ind w:leftChars="0" w:left="0" w:firstLine="0"/>
    </w:pPr>
    <w:rPr>
      <w:rFonts w:ascii="宋体" w:cs="宋体"/>
      <w:kern w:val="44"/>
      <w:sz w:val="28"/>
    </w:rPr>
  </w:style>
  <w:style w:type="character" w:customStyle="1" w:styleId="1Char5">
    <w:name w:val="1)项目 Char"/>
    <w:basedOn w:val="afff7"/>
    <w:link w:val="12"/>
    <w:qFormat/>
    <w:rPr>
      <w:rFonts w:ascii="宋体" w:cs="宋体"/>
      <w:kern w:val="44"/>
      <w:sz w:val="28"/>
      <w:szCs w:val="24"/>
    </w:rPr>
  </w:style>
  <w:style w:type="paragraph" w:customStyle="1" w:styleId="affffffffffffffc">
    <w:name w:val="图片标题"/>
    <w:basedOn w:val="afff6"/>
    <w:link w:val="Charfff2"/>
    <w:qFormat/>
    <w:pPr>
      <w:keepNext/>
      <w:tabs>
        <w:tab w:val="left" w:pos="851"/>
      </w:tabs>
      <w:adjustRightInd/>
      <w:spacing w:line="360" w:lineRule="auto"/>
      <w:ind w:leftChars="0" w:left="0"/>
      <w:jc w:val="center"/>
    </w:pPr>
    <w:rPr>
      <w:b/>
      <w:sz w:val="28"/>
    </w:rPr>
  </w:style>
  <w:style w:type="character" w:customStyle="1" w:styleId="Charfff2">
    <w:name w:val="图片标题 Char"/>
    <w:basedOn w:val="afff7"/>
    <w:link w:val="affffffffffffffc"/>
    <w:qFormat/>
    <w:rPr>
      <w:b/>
      <w:kern w:val="2"/>
      <w:sz w:val="28"/>
      <w:szCs w:val="24"/>
    </w:rPr>
  </w:style>
  <w:style w:type="paragraph" w:customStyle="1" w:styleId="affffffffffffffd">
    <w:name w:val="正文居中"/>
    <w:basedOn w:val="afff6"/>
    <w:link w:val="Charfff3"/>
    <w:qFormat/>
    <w:pPr>
      <w:adjustRightInd/>
      <w:spacing w:line="240" w:lineRule="auto"/>
      <w:ind w:leftChars="0" w:left="0"/>
      <w:jc w:val="center"/>
    </w:pPr>
    <w:rPr>
      <w:kern w:val="44"/>
      <w:sz w:val="28"/>
    </w:rPr>
  </w:style>
  <w:style w:type="character" w:customStyle="1" w:styleId="Charfff3">
    <w:name w:val="正文居中 Char"/>
    <w:basedOn w:val="afff7"/>
    <w:link w:val="affffffffffffffd"/>
    <w:qFormat/>
    <w:rPr>
      <w:kern w:val="44"/>
      <w:sz w:val="28"/>
      <w:szCs w:val="24"/>
    </w:rPr>
  </w:style>
  <w:style w:type="paragraph" w:customStyle="1" w:styleId="affffffffffffffe">
    <w:name w:val="表格标题"/>
    <w:basedOn w:val="afff6"/>
    <w:link w:val="Charfff4"/>
    <w:uiPriority w:val="99"/>
    <w:qFormat/>
    <w:pPr>
      <w:widowControl/>
      <w:snapToGrid w:val="0"/>
      <w:spacing w:line="360" w:lineRule="auto"/>
      <w:ind w:leftChars="0" w:left="0" w:firstLine="567"/>
      <w:jc w:val="center"/>
    </w:pPr>
    <w:rPr>
      <w:kern w:val="44"/>
      <w:sz w:val="28"/>
      <w:szCs w:val="20"/>
    </w:rPr>
  </w:style>
  <w:style w:type="character" w:customStyle="1" w:styleId="Charfff4">
    <w:name w:val="表格标题 Char"/>
    <w:basedOn w:val="afff7"/>
    <w:link w:val="affffffffffffffe"/>
    <w:qFormat/>
    <w:rPr>
      <w:kern w:val="44"/>
      <w:sz w:val="28"/>
    </w:rPr>
  </w:style>
  <w:style w:type="paragraph" w:customStyle="1" w:styleId="afffffffffffffff">
    <w:name w:val="a）"/>
    <w:basedOn w:val="12"/>
    <w:link w:val="aChar0"/>
    <w:qFormat/>
    <w:pPr>
      <w:numPr>
        <w:numId w:val="0"/>
      </w:numPr>
      <w:ind w:left="1400" w:hanging="420"/>
    </w:pPr>
  </w:style>
  <w:style w:type="character" w:customStyle="1" w:styleId="aChar0">
    <w:name w:val="a） Char"/>
    <w:basedOn w:val="1Char5"/>
    <w:link w:val="afffffffffffffff"/>
    <w:rPr>
      <w:rFonts w:ascii="宋体" w:cs="宋体"/>
      <w:kern w:val="44"/>
      <w:sz w:val="28"/>
      <w:szCs w:val="24"/>
    </w:rPr>
  </w:style>
  <w:style w:type="paragraph" w:customStyle="1" w:styleId="1fff9">
    <w:name w:val="刘涛标题1"/>
    <w:basedOn w:val="10"/>
    <w:qFormat/>
    <w:pPr>
      <w:keepNext w:val="0"/>
      <w:numPr>
        <w:numId w:val="0"/>
      </w:numPr>
      <w:tabs>
        <w:tab w:val="left" w:pos="350"/>
        <w:tab w:val="left" w:pos="377"/>
        <w:tab w:val="left" w:pos="432"/>
      </w:tabs>
      <w:spacing w:beforeLines="0" w:afterLines="0"/>
      <w:ind w:left="432" w:hanging="432"/>
    </w:pPr>
    <w:rPr>
      <w:b/>
      <w:kern w:val="44"/>
      <w:sz w:val="28"/>
      <w:szCs w:val="28"/>
      <w:lang w:eastAsia="en-US"/>
    </w:rPr>
  </w:style>
  <w:style w:type="paragraph" w:customStyle="1" w:styleId="afffffffffffffff0">
    <w:name w:val="图表编号"/>
    <w:basedOn w:val="afff6"/>
    <w:link w:val="CharChar5"/>
    <w:qFormat/>
    <w:pPr>
      <w:keepNext/>
      <w:tabs>
        <w:tab w:val="left" w:pos="432"/>
        <w:tab w:val="left" w:pos="3420"/>
      </w:tabs>
      <w:adjustRightInd/>
      <w:spacing w:line="240" w:lineRule="auto"/>
      <w:ind w:leftChars="0" w:left="2833" w:rightChars="-75" w:right="-180" w:hanging="133"/>
      <w:jc w:val="both"/>
    </w:pPr>
    <w:rPr>
      <w:rFonts w:ascii="宋体" w:cs="Verdana"/>
      <w:b/>
      <w:sz w:val="21"/>
      <w:szCs w:val="21"/>
      <w:lang w:eastAsia="en-US"/>
    </w:rPr>
  </w:style>
  <w:style w:type="paragraph" w:customStyle="1" w:styleId="afffffffffffffff1">
    <w:name w:val="并列"/>
    <w:basedOn w:val="afff6"/>
    <w:qFormat/>
    <w:pPr>
      <w:tabs>
        <w:tab w:val="left" w:pos="0"/>
        <w:tab w:val="left" w:pos="964"/>
      </w:tabs>
      <w:snapToGrid w:val="0"/>
      <w:ind w:leftChars="0" w:left="964" w:firstLineChars="200" w:hanging="397"/>
      <w:jc w:val="both"/>
    </w:pPr>
    <w:rPr>
      <w:rFonts w:ascii="宋体" w:eastAsia="KaiTi_GB2312"/>
    </w:rPr>
  </w:style>
  <w:style w:type="paragraph" w:customStyle="1" w:styleId="afffffffffffffff2">
    <w:name w:val="正文标题"/>
    <w:basedOn w:val="afff6"/>
    <w:uiPriority w:val="99"/>
    <w:qFormat/>
    <w:pPr>
      <w:snapToGrid w:val="0"/>
      <w:spacing w:line="360" w:lineRule="auto"/>
      <w:ind w:leftChars="0" w:left="0"/>
      <w:jc w:val="center"/>
    </w:pPr>
    <w:rPr>
      <w:rFonts w:ascii="黑体" w:eastAsia="黑体"/>
      <w:snapToGrid w:val="0"/>
      <w:kern w:val="0"/>
      <w:sz w:val="44"/>
      <w:szCs w:val="20"/>
    </w:rPr>
  </w:style>
  <w:style w:type="paragraph" w:customStyle="1" w:styleId="01">
    <w:name w:val="正文文字0"/>
    <w:basedOn w:val="afffd"/>
    <w:next w:val="afffd"/>
    <w:qFormat/>
    <w:pPr>
      <w:keepNext/>
      <w:snapToGrid w:val="0"/>
      <w:spacing w:after="0" w:line="240" w:lineRule="auto"/>
      <w:ind w:leftChars="0" w:left="0"/>
      <w:outlineLvl w:val="0"/>
    </w:pPr>
    <w:rPr>
      <w:rFonts w:eastAsia="KaiTi_GB2312" w:cs="Verdana"/>
      <w:bCs/>
      <w:sz w:val="32"/>
    </w:rPr>
  </w:style>
  <w:style w:type="paragraph" w:customStyle="1" w:styleId="4e">
    <w:name w:val="正文文字4"/>
    <w:basedOn w:val="affff4"/>
    <w:qFormat/>
    <w:pPr>
      <w:keepNext/>
      <w:widowControl w:val="0"/>
      <w:snapToGrid w:val="0"/>
      <w:spacing w:line="360" w:lineRule="auto"/>
      <w:ind w:leftChars="0" w:left="0" w:firstLine="0"/>
      <w:jc w:val="center"/>
    </w:pPr>
    <w:rPr>
      <w:rFonts w:ascii="KaiTi_GB2312" w:eastAsia="KaiTi_GB2312" w:cs="Verdana"/>
      <w:b/>
      <w:kern w:val="2"/>
      <w:sz w:val="28"/>
      <w:szCs w:val="24"/>
    </w:rPr>
  </w:style>
  <w:style w:type="paragraph" w:customStyle="1" w:styleId="afffffffffffffff3">
    <w:name w:val="方案正文"/>
    <w:link w:val="Charfff5"/>
    <w:qFormat/>
    <w:pPr>
      <w:adjustRightInd w:val="0"/>
      <w:snapToGrid w:val="0"/>
      <w:spacing w:line="360" w:lineRule="auto"/>
      <w:ind w:firstLineChars="200" w:firstLine="560"/>
    </w:pPr>
    <w:rPr>
      <w:kern w:val="2"/>
      <w:sz w:val="28"/>
      <w:szCs w:val="24"/>
    </w:rPr>
  </w:style>
  <w:style w:type="paragraph" w:customStyle="1" w:styleId="2ff9">
    <w:name w:val="样式 正文（首行缩进两字） + 首行缩进:  2 字符"/>
    <w:basedOn w:val="affff4"/>
    <w:uiPriority w:val="99"/>
    <w:qFormat/>
    <w:pPr>
      <w:widowControl w:val="0"/>
      <w:snapToGrid w:val="0"/>
      <w:spacing w:line="360" w:lineRule="auto"/>
      <w:ind w:leftChars="0" w:left="0" w:firstLineChars="200" w:firstLine="200"/>
      <w:jc w:val="both"/>
    </w:pPr>
    <w:rPr>
      <w:rFonts w:ascii="KaiTi_GB2312" w:eastAsia="KaiTi_GB2312" w:cs="Verdana"/>
      <w:b/>
      <w:kern w:val="2"/>
      <w:sz w:val="28"/>
      <w:szCs w:val="24"/>
    </w:rPr>
  </w:style>
  <w:style w:type="paragraph" w:customStyle="1" w:styleId="1fffa">
    <w:name w:val="图文1"/>
    <w:basedOn w:val="afff6"/>
    <w:qFormat/>
    <w:pPr>
      <w:widowControl/>
      <w:snapToGrid w:val="0"/>
      <w:spacing w:line="0" w:lineRule="atLeast"/>
      <w:ind w:leftChars="0" w:left="0"/>
      <w:jc w:val="center"/>
    </w:pPr>
    <w:rPr>
      <w:kern w:val="0"/>
      <w:sz w:val="21"/>
      <w:szCs w:val="20"/>
    </w:rPr>
  </w:style>
  <w:style w:type="paragraph" w:customStyle="1" w:styleId="afffffffffffffff4">
    <w:name w:val="图形段落"/>
    <w:basedOn w:val="--8--"/>
    <w:next w:val="--8--"/>
    <w:qFormat/>
    <w:pPr>
      <w:ind w:firstLineChars="0" w:firstLine="0"/>
    </w:pPr>
  </w:style>
  <w:style w:type="paragraph" w:customStyle="1" w:styleId="afffffffffffffff5">
    <w:name w:val="样式"/>
    <w:basedOn w:val="afff6"/>
    <w:next w:val="29"/>
    <w:uiPriority w:val="99"/>
    <w:qFormat/>
    <w:pPr>
      <w:keepNext/>
      <w:snapToGrid w:val="0"/>
      <w:spacing w:after="120" w:line="480" w:lineRule="auto"/>
      <w:ind w:left="420"/>
      <w:jc w:val="center"/>
    </w:pPr>
    <w:rPr>
      <w:sz w:val="18"/>
      <w:szCs w:val="21"/>
    </w:rPr>
  </w:style>
  <w:style w:type="character" w:customStyle="1" w:styleId="1fffb">
    <w:name w:val="已访问的超链接1"/>
    <w:qFormat/>
    <w:rPr>
      <w:rFonts w:eastAsia="宋体" w:cs="Verdana"/>
      <w:b/>
      <w:color w:val="800080"/>
      <w:sz w:val="24"/>
      <w:szCs w:val="24"/>
      <w:u w:val="single"/>
      <w:lang w:val="en-US" w:eastAsia="en-US" w:bidi="ar-SA"/>
    </w:rPr>
  </w:style>
  <w:style w:type="paragraph" w:customStyle="1" w:styleId="ALTZ111223">
    <w:name w:val="样式 正文缩进ALT+Z表正文正文非缩进四号正文1表正文1正文非缩进1表正文2正文非缩进2表正文3正文非缩..."/>
    <w:basedOn w:val="affff4"/>
    <w:uiPriority w:val="99"/>
    <w:qFormat/>
    <w:pPr>
      <w:keepNext/>
      <w:widowControl w:val="0"/>
      <w:adjustRightInd/>
      <w:spacing w:line="360" w:lineRule="auto"/>
      <w:ind w:leftChars="0" w:left="0" w:firstLine="0"/>
      <w:jc w:val="center"/>
    </w:pPr>
    <w:rPr>
      <w:rFonts w:ascii="宋体" w:cs="宋体"/>
      <w:b/>
      <w:kern w:val="2"/>
      <w:sz w:val="28"/>
      <w:szCs w:val="24"/>
    </w:rPr>
  </w:style>
  <w:style w:type="paragraph" w:customStyle="1" w:styleId="2ffa">
    <w:name w:val="刘涛标题2"/>
    <w:basedOn w:val="2"/>
    <w:qFormat/>
    <w:pPr>
      <w:keepNext w:val="0"/>
      <w:keepLines w:val="0"/>
      <w:numPr>
        <w:ilvl w:val="0"/>
        <w:numId w:val="0"/>
      </w:numPr>
      <w:tabs>
        <w:tab w:val="left" w:pos="420"/>
        <w:tab w:val="left" w:pos="576"/>
        <w:tab w:val="left" w:pos="680"/>
      </w:tabs>
      <w:spacing w:beforeLines="0" w:afterLines="0"/>
      <w:ind w:left="576" w:hanging="576"/>
    </w:pPr>
    <w:rPr>
      <w:rFonts w:ascii="Times New Roman" w:hAnsi="Times New Roman"/>
      <w:b/>
      <w:sz w:val="28"/>
      <w:szCs w:val="20"/>
    </w:rPr>
  </w:style>
  <w:style w:type="paragraph" w:customStyle="1" w:styleId="3f8">
    <w:name w:val="刘涛标题3"/>
    <w:basedOn w:val="30"/>
    <w:qFormat/>
    <w:pPr>
      <w:keepLines w:val="0"/>
      <w:widowControl/>
      <w:numPr>
        <w:ilvl w:val="0"/>
        <w:numId w:val="0"/>
      </w:numPr>
      <w:tabs>
        <w:tab w:val="left" w:pos="862"/>
        <w:tab w:val="left" w:pos="964"/>
      </w:tabs>
      <w:snapToGrid w:val="0"/>
    </w:pPr>
    <w:rPr>
      <w:rFonts w:ascii="Times New Roman" w:hAnsi="Times New Roman" w:cs="Times New Roman"/>
      <w:szCs w:val="28"/>
    </w:rPr>
  </w:style>
  <w:style w:type="paragraph" w:customStyle="1" w:styleId="4f">
    <w:name w:val="刘涛标题4"/>
    <w:basedOn w:val="40"/>
    <w:qFormat/>
    <w:pPr>
      <w:keepLines w:val="0"/>
      <w:numPr>
        <w:ilvl w:val="0"/>
        <w:numId w:val="0"/>
      </w:numPr>
      <w:tabs>
        <w:tab w:val="left" w:pos="210"/>
        <w:tab w:val="left" w:pos="840"/>
        <w:tab w:val="left" w:pos="2460"/>
      </w:tabs>
      <w:snapToGrid w:val="0"/>
      <w:spacing w:before="280" w:afterLines="0"/>
    </w:pPr>
    <w:rPr>
      <w:rFonts w:ascii="Times New Roman" w:hAnsi="Times New Roman" w:cs="Times New Roman"/>
      <w:bCs w:val="0"/>
      <w:spacing w:val="6"/>
      <w:szCs w:val="28"/>
    </w:rPr>
  </w:style>
  <w:style w:type="paragraph" w:customStyle="1" w:styleId="Style1">
    <w:name w:val="Style1"/>
    <w:basedOn w:val="afff6"/>
    <w:link w:val="Style1Char"/>
    <w:qFormat/>
    <w:pPr>
      <w:adjustRightInd/>
      <w:spacing w:line="360" w:lineRule="auto"/>
      <w:ind w:leftChars="0" w:left="0" w:firstLine="560"/>
      <w:jc w:val="both"/>
    </w:pPr>
    <w:rPr>
      <w:rFonts w:ascii="宋体" w:hAnsi="宋体"/>
      <w:szCs w:val="20"/>
    </w:rPr>
  </w:style>
  <w:style w:type="paragraph" w:customStyle="1" w:styleId="68">
    <w:name w:val="样式6"/>
    <w:basedOn w:val="TOC1"/>
    <w:uiPriority w:val="99"/>
    <w:qFormat/>
    <w:pPr>
      <w:tabs>
        <w:tab w:val="clear" w:pos="8630"/>
        <w:tab w:val="left" w:pos="616"/>
        <w:tab w:val="right" w:leader="dot" w:pos="8904"/>
        <w:tab w:val="right" w:leader="dot" w:pos="9060"/>
      </w:tabs>
      <w:snapToGrid w:val="0"/>
      <w:spacing w:line="336" w:lineRule="auto"/>
      <w:ind w:leftChars="-1" w:left="666" w:hangingChars="318" w:hanging="668"/>
    </w:pPr>
    <w:rPr>
      <w:rFonts w:ascii="Times New Roman" w:hAnsi="Times New Roman" w:cs="Calibri"/>
      <w:b/>
      <w:bCs w:val="0"/>
      <w:iCs/>
      <w:caps w:val="0"/>
      <w:sz w:val="21"/>
    </w:rPr>
  </w:style>
  <w:style w:type="paragraph" w:customStyle="1" w:styleId="78">
    <w:name w:val="样式7"/>
    <w:basedOn w:val="TOC1"/>
    <w:qFormat/>
    <w:pPr>
      <w:tabs>
        <w:tab w:val="clear" w:pos="8630"/>
        <w:tab w:val="left" w:pos="616"/>
        <w:tab w:val="right" w:leader="dot" w:pos="8904"/>
        <w:tab w:val="right" w:leader="dot" w:pos="9060"/>
      </w:tabs>
      <w:snapToGrid w:val="0"/>
      <w:spacing w:line="336" w:lineRule="auto"/>
      <w:ind w:leftChars="-1" w:left="666" w:hangingChars="318" w:hanging="668"/>
    </w:pPr>
    <w:rPr>
      <w:rFonts w:ascii="Times New Roman" w:hAnsi="Times New Roman" w:cs="Calibri"/>
      <w:b/>
      <w:bCs w:val="0"/>
      <w:iCs/>
      <w:caps w:val="0"/>
      <w:sz w:val="21"/>
    </w:rPr>
  </w:style>
  <w:style w:type="paragraph" w:customStyle="1" w:styleId="CharCharChar1CharCharCharChar">
    <w:name w:val="Char Char Char1 Char Char Char Char"/>
    <w:basedOn w:val="afff6"/>
    <w:uiPriority w:val="99"/>
    <w:qFormat/>
    <w:pPr>
      <w:widowControl/>
      <w:adjustRightInd/>
      <w:spacing w:after="160" w:line="240" w:lineRule="exact"/>
      <w:ind w:leftChars="0" w:left="0"/>
    </w:pPr>
    <w:rPr>
      <w:rFonts w:ascii="Arial" w:eastAsia="Times New Roman" w:hAnsi="Arial" w:cs="Verdana"/>
      <w:b/>
      <w:kern w:val="0"/>
      <w:lang w:eastAsia="en-US"/>
    </w:rPr>
  </w:style>
  <w:style w:type="paragraph" w:customStyle="1" w:styleId="3f9">
    <w:name w:val="正文（首行缩进3字符）"/>
    <w:basedOn w:val="affff4"/>
    <w:qFormat/>
    <w:pPr>
      <w:keepNext/>
      <w:widowControl w:val="0"/>
      <w:adjustRightInd/>
      <w:spacing w:line="360" w:lineRule="auto"/>
      <w:ind w:leftChars="0" w:left="0" w:firstLineChars="350" w:firstLine="840"/>
      <w:jc w:val="both"/>
    </w:pPr>
    <w:rPr>
      <w:rFonts w:ascii="宋体" w:cs="Verdana"/>
      <w:b/>
      <w:bCs/>
      <w:kern w:val="2"/>
      <w:szCs w:val="24"/>
    </w:rPr>
  </w:style>
  <w:style w:type="paragraph" w:customStyle="1" w:styleId="afffffffffffffff6">
    <w:name w:val="内部地址姓名"/>
    <w:basedOn w:val="afff6"/>
    <w:qFormat/>
    <w:pPr>
      <w:adjustRightInd/>
      <w:spacing w:line="240" w:lineRule="auto"/>
      <w:ind w:leftChars="0" w:left="0"/>
      <w:jc w:val="both"/>
    </w:pPr>
    <w:rPr>
      <w:sz w:val="21"/>
    </w:rPr>
  </w:style>
  <w:style w:type="paragraph" w:customStyle="1" w:styleId="afffffffffffffff7">
    <w:name w:val="罗列"/>
    <w:basedOn w:val="afff6"/>
    <w:qFormat/>
    <w:pPr>
      <w:tabs>
        <w:tab w:val="left" w:pos="1418"/>
      </w:tabs>
      <w:snapToGrid w:val="0"/>
      <w:ind w:leftChars="0" w:left="1418" w:hanging="397"/>
      <w:jc w:val="both"/>
    </w:pPr>
    <w:rPr>
      <w:rFonts w:eastAsia="KaiTi_GB2312"/>
    </w:rPr>
  </w:style>
  <w:style w:type="paragraph" w:customStyle="1" w:styleId="afffffffffffffff8">
    <w:name w:val="图文编号"/>
    <w:basedOn w:val="--8--"/>
    <w:uiPriority w:val="99"/>
    <w:qFormat/>
    <w:pPr>
      <w:keepNext/>
      <w:tabs>
        <w:tab w:val="left" w:pos="2660"/>
      </w:tabs>
      <w:ind w:left="2660" w:firstLineChars="0" w:firstLine="0"/>
    </w:pPr>
  </w:style>
  <w:style w:type="paragraph" w:customStyle="1" w:styleId="2Heading2HiddenHeading2CCBSheading2h2l2">
    <w:name w:val="样式 标题 2第二层第一层条Heading 2 HiddenHeading 2 CCBSheading 2h2l2..."/>
    <w:basedOn w:val="2"/>
    <w:link w:val="2Heading2HiddenHeading2CCBSheading2h2l2Char"/>
    <w:qFormat/>
    <w:pPr>
      <w:keepNext w:val="0"/>
      <w:keepLines w:val="0"/>
      <w:numPr>
        <w:ilvl w:val="0"/>
        <w:numId w:val="0"/>
      </w:numPr>
      <w:tabs>
        <w:tab w:val="left" w:pos="420"/>
      </w:tabs>
      <w:spacing w:beforeLines="0" w:afterLines="0"/>
      <w:ind w:left="578" w:hanging="578"/>
      <w:jc w:val="both"/>
    </w:pPr>
    <w:rPr>
      <w:rFonts w:ascii="FangSong_GB2312" w:hAnsi="Times New Roman"/>
      <w:b/>
      <w:snapToGrid w:val="0"/>
      <w:color w:val="FF0000"/>
      <w:kern w:val="0"/>
      <w:szCs w:val="28"/>
      <w:lang w:eastAsia="en-US"/>
    </w:rPr>
  </w:style>
  <w:style w:type="paragraph" w:customStyle="1" w:styleId="1fffc">
    <w:name w:val="正文首行缩进1"/>
    <w:basedOn w:val="afffd"/>
    <w:qFormat/>
    <w:pPr>
      <w:spacing w:after="0" w:line="360" w:lineRule="auto"/>
      <w:ind w:leftChars="0" w:left="0" w:firstLine="567"/>
      <w:jc w:val="both"/>
      <w:textAlignment w:val="baseline"/>
    </w:pPr>
    <w:rPr>
      <w:rFonts w:ascii="KaiTi_GB2312" w:eastAsia="@FangSong_GB2312" w:cs="Verdana"/>
      <w:b/>
      <w:sz w:val="28"/>
      <w:szCs w:val="20"/>
    </w:rPr>
  </w:style>
  <w:style w:type="paragraph" w:customStyle="1" w:styleId="219">
    <w:name w:val="正文文本 21"/>
    <w:basedOn w:val="afff6"/>
    <w:qFormat/>
    <w:pPr>
      <w:spacing w:line="360" w:lineRule="auto"/>
      <w:ind w:leftChars="0" w:left="0" w:firstLine="515"/>
      <w:textAlignment w:val="baseline"/>
    </w:pPr>
    <w:rPr>
      <w:rFonts w:eastAsia="Wingdings"/>
      <w:szCs w:val="20"/>
    </w:rPr>
  </w:style>
  <w:style w:type="paragraph" w:customStyle="1" w:styleId="CharCharCharCharCharCharCharCharCharChar">
    <w:name w:val="Char Char Char Char Char Char Char Char Char Char"/>
    <w:basedOn w:val="afff6"/>
    <w:uiPriority w:val="99"/>
    <w:qFormat/>
    <w:pPr>
      <w:adjustRightInd/>
      <w:snapToGrid w:val="0"/>
      <w:spacing w:line="240" w:lineRule="auto"/>
      <w:ind w:leftChars="0" w:left="0"/>
      <w:jc w:val="both"/>
    </w:pPr>
    <w:rPr>
      <w:rFonts w:ascii="Tahoma" w:hAnsi="Tahoma"/>
      <w:szCs w:val="20"/>
    </w:rPr>
  </w:style>
  <w:style w:type="paragraph" w:customStyle="1" w:styleId="jjALTZ">
    <w:name w:val="jj正文ALT+Z"/>
    <w:basedOn w:val="afff6"/>
    <w:link w:val="jjALTZChar"/>
    <w:qFormat/>
    <w:pPr>
      <w:adjustRightInd/>
      <w:snapToGrid w:val="0"/>
      <w:spacing w:line="360" w:lineRule="auto"/>
      <w:ind w:leftChars="0" w:left="21"/>
      <w:jc w:val="both"/>
    </w:pPr>
    <w:rPr>
      <w:rFonts w:hAnsi="宋体" w:cs="Verdana"/>
      <w:b/>
      <w:sz w:val="28"/>
      <w:szCs w:val="28"/>
    </w:rPr>
  </w:style>
  <w:style w:type="character" w:customStyle="1" w:styleId="jjALTZChar">
    <w:name w:val="jj正文ALT+Z Char"/>
    <w:link w:val="jjALTZ"/>
    <w:qFormat/>
    <w:rPr>
      <w:rFonts w:hAnsi="宋体" w:cs="Verdana"/>
      <w:b/>
      <w:kern w:val="2"/>
      <w:sz w:val="28"/>
      <w:szCs w:val="28"/>
    </w:rPr>
  </w:style>
  <w:style w:type="paragraph" w:customStyle="1" w:styleId="jjALTX">
    <w:name w:val="jj项目符号ALT＋X"/>
    <w:basedOn w:val="jjALTZ"/>
    <w:uiPriority w:val="99"/>
    <w:qFormat/>
    <w:pPr>
      <w:ind w:left="432" w:hanging="432"/>
    </w:pPr>
  </w:style>
  <w:style w:type="paragraph" w:customStyle="1" w:styleId="jjALTS">
    <w:name w:val="jj图ALT＋S"/>
    <w:basedOn w:val="afff6"/>
    <w:uiPriority w:val="99"/>
    <w:qFormat/>
    <w:pPr>
      <w:tabs>
        <w:tab w:val="left" w:pos="510"/>
      </w:tabs>
      <w:adjustRightInd/>
      <w:spacing w:beforeLines="50" w:afterLines="50" w:line="360" w:lineRule="auto"/>
      <w:ind w:leftChars="0" w:left="0"/>
    </w:pPr>
    <w:rPr>
      <w:szCs w:val="28"/>
    </w:rPr>
  </w:style>
  <w:style w:type="paragraph" w:customStyle="1" w:styleId="jj4ALT4">
    <w:name w:val="jj标题4ALT+4"/>
    <w:basedOn w:val="40"/>
    <w:next w:val="jjALTZ"/>
    <w:link w:val="jj4ALT4Char"/>
    <w:qFormat/>
    <w:pPr>
      <w:keepNext w:val="0"/>
      <w:keepLines w:val="0"/>
      <w:numPr>
        <w:ilvl w:val="0"/>
        <w:numId w:val="0"/>
      </w:numPr>
      <w:adjustRightInd/>
      <w:snapToGrid w:val="0"/>
      <w:spacing w:before="280" w:afterLines="0"/>
      <w:jc w:val="both"/>
    </w:pPr>
    <w:rPr>
      <w:rFonts w:ascii="Times New Roman" w:eastAsia="宋体" w:cs="Verdana"/>
      <w:b/>
      <w:bCs w:val="0"/>
      <w:sz w:val="28"/>
      <w:szCs w:val="28"/>
    </w:rPr>
  </w:style>
  <w:style w:type="character" w:customStyle="1" w:styleId="jj4ALT4Char">
    <w:name w:val="jj标题4ALT+4 Char"/>
    <w:link w:val="jj4ALT4"/>
    <w:qFormat/>
    <w:rPr>
      <w:rFonts w:hAnsi="宋体" w:cs="Verdana"/>
      <w:b/>
      <w:kern w:val="2"/>
      <w:sz w:val="28"/>
      <w:szCs w:val="28"/>
    </w:rPr>
  </w:style>
  <w:style w:type="paragraph" w:customStyle="1" w:styleId="2ffb">
    <w:name w:val="正文2"/>
    <w:link w:val="2Char5"/>
    <w:qFormat/>
    <w:pPr>
      <w:widowControl w:val="0"/>
      <w:adjustRightInd w:val="0"/>
      <w:spacing w:line="315" w:lineRule="atLeast"/>
      <w:jc w:val="both"/>
      <w:textAlignment w:val="baseline"/>
    </w:pPr>
    <w:rPr>
      <w:rFonts w:ascii="宋体"/>
      <w:sz w:val="21"/>
    </w:rPr>
  </w:style>
  <w:style w:type="paragraph" w:customStyle="1" w:styleId="21a">
    <w:name w:val="正文文本缩进 21"/>
    <w:basedOn w:val="afff6"/>
    <w:qFormat/>
    <w:pPr>
      <w:spacing w:line="360" w:lineRule="auto"/>
      <w:ind w:leftChars="0" w:left="0" w:firstLine="482"/>
      <w:textAlignment w:val="baseline"/>
    </w:pPr>
    <w:rPr>
      <w:rFonts w:eastAsia="New York"/>
      <w:szCs w:val="20"/>
    </w:rPr>
  </w:style>
  <w:style w:type="paragraph" w:customStyle="1" w:styleId="3fa">
    <w:name w:val="正文文字3"/>
    <w:basedOn w:val="afffd"/>
    <w:qFormat/>
    <w:pPr>
      <w:spacing w:after="0" w:line="312" w:lineRule="atLeast"/>
      <w:ind w:leftChars="0" w:left="0"/>
      <w:jc w:val="both"/>
      <w:textAlignment w:val="baseline"/>
    </w:pPr>
    <w:rPr>
      <w:rFonts w:eastAsia="Wingdings" w:cs="Verdana"/>
      <w:b/>
      <w:kern w:val="0"/>
      <w:sz w:val="21"/>
      <w:szCs w:val="20"/>
    </w:rPr>
  </w:style>
  <w:style w:type="paragraph" w:customStyle="1" w:styleId="BodyText21">
    <w:name w:val="Body Text 21"/>
    <w:basedOn w:val="afffd"/>
    <w:uiPriority w:val="99"/>
    <w:qFormat/>
    <w:pPr>
      <w:spacing w:after="0" w:line="312" w:lineRule="atLeast"/>
      <w:ind w:leftChars="0" w:left="0"/>
      <w:jc w:val="both"/>
      <w:textAlignment w:val="baseline"/>
    </w:pPr>
    <w:rPr>
      <w:rFonts w:eastAsia="Wingdings" w:cs="Verdana"/>
      <w:b/>
      <w:kern w:val="0"/>
      <w:sz w:val="21"/>
      <w:szCs w:val="20"/>
    </w:rPr>
  </w:style>
  <w:style w:type="paragraph" w:customStyle="1" w:styleId="314">
    <w:name w:val="正文文本缩进 31"/>
    <w:basedOn w:val="afff6"/>
    <w:qFormat/>
    <w:pPr>
      <w:spacing w:line="360" w:lineRule="auto"/>
      <w:ind w:leftChars="0" w:left="0" w:firstLine="564"/>
      <w:jc w:val="both"/>
      <w:textAlignment w:val="baseline"/>
    </w:pPr>
    <w:rPr>
      <w:rFonts w:ascii="KaiTi_GB2312" w:eastAsia="KaiTi_GB2312"/>
      <w:b/>
      <w:szCs w:val="20"/>
    </w:rPr>
  </w:style>
  <w:style w:type="paragraph" w:customStyle="1" w:styleId="afffffffffffffff9">
    <w:name w:val="一级编号"/>
    <w:basedOn w:val="afff6"/>
    <w:qFormat/>
    <w:pPr>
      <w:tabs>
        <w:tab w:val="left" w:pos="1140"/>
      </w:tabs>
      <w:adjustRightInd/>
      <w:snapToGrid w:val="0"/>
      <w:spacing w:line="360" w:lineRule="auto"/>
      <w:ind w:leftChars="0" w:left="1136" w:hanging="461"/>
      <w:jc w:val="both"/>
    </w:pPr>
    <w:rPr>
      <w:szCs w:val="28"/>
    </w:rPr>
  </w:style>
  <w:style w:type="paragraph" w:customStyle="1" w:styleId="10361361---1h1Head1Headingapps">
    <w:name w:val="样式 标题 1章节第一层标题 036标题 136标题1---1论文题目h1Head1Heading apps..."/>
    <w:basedOn w:val="10"/>
    <w:uiPriority w:val="99"/>
    <w:qFormat/>
    <w:pPr>
      <w:keepNext w:val="0"/>
      <w:numPr>
        <w:numId w:val="0"/>
      </w:numPr>
      <w:tabs>
        <w:tab w:val="left" w:pos="377"/>
        <w:tab w:val="left" w:pos="488"/>
      </w:tabs>
      <w:spacing w:beforeLines="0" w:afterLines="0"/>
      <w:ind w:hangingChars="180" w:hanging="180"/>
      <w:jc w:val="both"/>
    </w:pPr>
    <w:rPr>
      <w:bCs/>
      <w:snapToGrid w:val="0"/>
      <w:kern w:val="0"/>
      <w:szCs w:val="28"/>
      <w:lang w:eastAsia="en-US"/>
    </w:rPr>
  </w:style>
  <w:style w:type="paragraph" w:customStyle="1" w:styleId="jj1ALT1">
    <w:name w:val="jj标题1ALT+1"/>
    <w:basedOn w:val="10"/>
    <w:next w:val="jjALTZ"/>
    <w:uiPriority w:val="99"/>
    <w:qFormat/>
    <w:pPr>
      <w:keepNext w:val="0"/>
      <w:numPr>
        <w:numId w:val="0"/>
      </w:numPr>
      <w:tabs>
        <w:tab w:val="left" w:pos="377"/>
        <w:tab w:val="left" w:pos="425"/>
      </w:tabs>
      <w:spacing w:beforeLines="0"/>
      <w:ind w:left="425" w:hanging="425"/>
      <w:jc w:val="both"/>
    </w:pPr>
    <w:rPr>
      <w:bCs/>
      <w:kern w:val="44"/>
      <w:sz w:val="30"/>
      <w:szCs w:val="30"/>
      <w:shd w:val="pct10" w:color="auto" w:fill="FFFFFF"/>
      <w:lang w:eastAsia="en-US"/>
    </w:rPr>
  </w:style>
  <w:style w:type="paragraph" w:customStyle="1" w:styleId="jj3ALT3">
    <w:name w:val="jj标题3ALT+3"/>
    <w:basedOn w:val="30"/>
    <w:next w:val="jjALTZ"/>
    <w:link w:val="jj3ALT3CharChar"/>
    <w:uiPriority w:val="99"/>
    <w:qFormat/>
    <w:pPr>
      <w:keepNext w:val="0"/>
      <w:keepLines w:val="0"/>
      <w:numPr>
        <w:ilvl w:val="0"/>
        <w:numId w:val="0"/>
      </w:numPr>
      <w:tabs>
        <w:tab w:val="left" w:pos="567"/>
      </w:tabs>
      <w:adjustRightInd/>
      <w:snapToGrid w:val="0"/>
      <w:ind w:left="567" w:hanging="567"/>
      <w:jc w:val="both"/>
    </w:pPr>
    <w:rPr>
      <w:rFonts w:ascii="Times New Roman" w:eastAsia="宋体" w:hAnsi="Times New Roman" w:cs="Verdana"/>
      <w:b/>
      <w:lang w:eastAsia="en-US"/>
    </w:rPr>
  </w:style>
  <w:style w:type="paragraph" w:customStyle="1" w:styleId="jjALTZ2">
    <w:name w:val="样式 jj正文ALT+Z + 首行缩进:  2 字符"/>
    <w:basedOn w:val="jjALTZ"/>
    <w:uiPriority w:val="99"/>
    <w:qFormat/>
    <w:pPr>
      <w:topLinePunct/>
      <w:autoSpaceDE w:val="0"/>
      <w:autoSpaceDN w:val="0"/>
      <w:ind w:firstLineChars="200" w:firstLine="200"/>
    </w:pPr>
    <w:rPr>
      <w:rFonts w:hAnsi="Times New Roman" w:cs="宋体"/>
      <w:szCs w:val="20"/>
    </w:rPr>
  </w:style>
  <w:style w:type="paragraph" w:customStyle="1" w:styleId="jj2ALT2">
    <w:name w:val="jj标题2ALT＋2"/>
    <w:basedOn w:val="afff6"/>
    <w:uiPriority w:val="99"/>
    <w:qFormat/>
    <w:pPr>
      <w:adjustRightInd/>
      <w:spacing w:beforeLines="50" w:afterLines="50" w:line="360" w:lineRule="auto"/>
      <w:ind w:leftChars="0" w:left="0"/>
      <w:jc w:val="both"/>
      <w:outlineLvl w:val="1"/>
    </w:pPr>
    <w:rPr>
      <w:szCs w:val="28"/>
    </w:rPr>
  </w:style>
  <w:style w:type="paragraph" w:customStyle="1" w:styleId="jj5ALT5">
    <w:name w:val="jj标题5ALT+5"/>
    <w:basedOn w:val="50"/>
    <w:next w:val="jjALTZ"/>
    <w:link w:val="jj5ALT5Char"/>
    <w:qFormat/>
    <w:pPr>
      <w:keepLines w:val="0"/>
      <w:tabs>
        <w:tab w:val="left" w:pos="567"/>
      </w:tabs>
      <w:snapToGrid w:val="0"/>
      <w:ind w:leftChars="0" w:left="992" w:hanging="992"/>
      <w:jc w:val="both"/>
    </w:pPr>
    <w:rPr>
      <w:rFonts w:cs="Verdana"/>
      <w:b w:val="0"/>
      <w:bCs w:val="0"/>
      <w:snapToGrid w:val="0"/>
      <w:sz w:val="28"/>
    </w:rPr>
  </w:style>
  <w:style w:type="paragraph" w:customStyle="1" w:styleId="jj1ALT10505">
    <w:name w:val="样式 jj标题1ALT+1 + 段前: 0.5 行 段后: 0.5 行"/>
    <w:basedOn w:val="jj1ALT1"/>
    <w:uiPriority w:val="99"/>
    <w:qFormat/>
    <w:pPr>
      <w:tabs>
        <w:tab w:val="clear" w:pos="425"/>
      </w:tabs>
    </w:pPr>
    <w:rPr>
      <w:rFonts w:cs="宋体"/>
      <w:bCs w:val="0"/>
      <w:szCs w:val="20"/>
      <w:shd w:val="clear" w:color="auto" w:fill="auto"/>
    </w:rPr>
  </w:style>
  <w:style w:type="character" w:customStyle="1" w:styleId="jj5ALT5Char">
    <w:name w:val="jj标题5ALT+5 Char"/>
    <w:link w:val="jj5ALT5"/>
    <w:qFormat/>
    <w:rPr>
      <w:rFonts w:cs="Verdana"/>
      <w:snapToGrid w:val="0"/>
      <w:kern w:val="2"/>
      <w:sz w:val="28"/>
      <w:szCs w:val="28"/>
    </w:rPr>
  </w:style>
  <w:style w:type="paragraph" w:customStyle="1" w:styleId="151">
    <w:name w:val="样式 宋体 小四 行距: 1.5 倍行距"/>
    <w:basedOn w:val="afff6"/>
    <w:qFormat/>
    <w:pPr>
      <w:widowControl/>
      <w:spacing w:line="360" w:lineRule="auto"/>
      <w:ind w:leftChars="0" w:left="0" w:firstLineChars="200" w:firstLine="480"/>
      <w:textAlignment w:val="baseline"/>
    </w:pPr>
    <w:rPr>
      <w:rFonts w:ascii="宋体" w:hAnsi="宋体" w:cs="宋体"/>
      <w:kern w:val="0"/>
      <w:szCs w:val="20"/>
    </w:rPr>
  </w:style>
  <w:style w:type="paragraph" w:customStyle="1" w:styleId="w">
    <w:name w:val="w正文"/>
    <w:basedOn w:val="affff4"/>
    <w:link w:val="wChar"/>
    <w:qFormat/>
    <w:pPr>
      <w:keepNext/>
      <w:widowControl w:val="0"/>
      <w:snapToGrid w:val="0"/>
      <w:spacing w:line="360" w:lineRule="auto"/>
      <w:ind w:leftChars="0" w:left="0" w:firstLineChars="200" w:firstLine="560"/>
      <w:jc w:val="both"/>
    </w:pPr>
    <w:rPr>
      <w:rFonts w:ascii="宋体" w:cs="Verdana"/>
      <w:b/>
      <w:kern w:val="2"/>
      <w:sz w:val="28"/>
      <w:szCs w:val="28"/>
      <w:lang w:eastAsia="en-US"/>
    </w:rPr>
  </w:style>
  <w:style w:type="character" w:customStyle="1" w:styleId="wChar">
    <w:name w:val="w正文 Char"/>
    <w:link w:val="w"/>
    <w:qFormat/>
    <w:rPr>
      <w:rFonts w:ascii="宋体" w:cs="Verdana"/>
      <w:b/>
      <w:kern w:val="2"/>
      <w:sz w:val="28"/>
      <w:szCs w:val="28"/>
      <w:lang w:eastAsia="en-US"/>
    </w:rPr>
  </w:style>
  <w:style w:type="character" w:customStyle="1" w:styleId="CharChar5">
    <w:name w:val="图表编号 Char Char"/>
    <w:link w:val="afffffffffffffff0"/>
    <w:qFormat/>
    <w:rPr>
      <w:rFonts w:ascii="宋体" w:cs="Verdana"/>
      <w:b/>
      <w:kern w:val="2"/>
      <w:sz w:val="21"/>
      <w:szCs w:val="21"/>
      <w:lang w:eastAsia="en-US"/>
    </w:rPr>
  </w:style>
  <w:style w:type="character" w:customStyle="1" w:styleId="jj3ALT3CharChar">
    <w:name w:val="jj标题3ALT+3 Char Char"/>
    <w:link w:val="jj3ALT3"/>
    <w:rPr>
      <w:rFonts w:cs="Verdana"/>
      <w:b/>
      <w:bCs/>
      <w:kern w:val="2"/>
      <w:sz w:val="24"/>
      <w:szCs w:val="24"/>
      <w:lang w:eastAsia="en-US"/>
    </w:rPr>
  </w:style>
  <w:style w:type="paragraph" w:customStyle="1" w:styleId="152">
    <w:name w:val="样式 四号 非加粗 行距: 1.5 倍行距"/>
    <w:basedOn w:val="afff6"/>
    <w:qFormat/>
    <w:pPr>
      <w:adjustRightInd/>
      <w:spacing w:line="240" w:lineRule="auto"/>
      <w:ind w:leftChars="0" w:left="0"/>
      <w:jc w:val="center"/>
    </w:pPr>
    <w:rPr>
      <w:szCs w:val="28"/>
      <w:lang w:val="en-GB"/>
    </w:rPr>
  </w:style>
  <w:style w:type="character" w:customStyle="1" w:styleId="CharCharCharCharCharChar0">
    <w:name w:val="正文文本 Char Char Char Char Char  Char"/>
    <w:qFormat/>
    <w:rPr>
      <w:rFonts w:eastAsia="宋体" w:cs="Verdana"/>
      <w:b/>
      <w:kern w:val="2"/>
      <w:sz w:val="24"/>
      <w:szCs w:val="24"/>
      <w:lang w:val="en-US" w:eastAsia="zh-CN" w:bidi="ar-SA"/>
    </w:rPr>
  </w:style>
  <w:style w:type="paragraph" w:customStyle="1" w:styleId="afffffffffffffffa">
    <w:name w:val="技术说明书正文"/>
    <w:basedOn w:val="afff6"/>
    <w:qFormat/>
    <w:pPr>
      <w:adjustRightInd/>
      <w:spacing w:line="240" w:lineRule="auto"/>
      <w:ind w:leftChars="0" w:left="0" w:firstLineChars="200" w:firstLine="560"/>
      <w:jc w:val="both"/>
      <w:textAlignment w:val="baseline"/>
    </w:pPr>
    <w:rPr>
      <w:rFonts w:ascii="宋体" w:hAnsi="Plotter" w:cs="宋体"/>
      <w:kern w:val="0"/>
      <w:szCs w:val="20"/>
    </w:rPr>
  </w:style>
  <w:style w:type="character" w:customStyle="1" w:styleId="2Heading2HiddenHeading2CCBSheading2h2l2Char">
    <w:name w:val="样式 标题 2第二层第一层条Heading 2 HiddenHeading 2 CCBSheading 2h2l2... Char"/>
    <w:link w:val="2Heading2HiddenHeading2CCBSheading2h2l2"/>
    <w:qFormat/>
    <w:rPr>
      <w:rFonts w:ascii="FangSong_GB2312" w:eastAsia="黑体"/>
      <w:b/>
      <w:bCs/>
      <w:snapToGrid w:val="0"/>
      <w:color w:val="FF0000"/>
      <w:sz w:val="24"/>
      <w:szCs w:val="28"/>
      <w:lang w:eastAsia="en-US"/>
    </w:rPr>
  </w:style>
  <w:style w:type="paragraph" w:customStyle="1" w:styleId="1h1H10L1Heading11stlevelh111stle1">
    <w:name w:val="样式 标题 1章节第一层合乎h1H1标题 0章L1 Heading 11st levelh111st le...1"/>
    <w:basedOn w:val="10"/>
    <w:qFormat/>
    <w:pPr>
      <w:keepNext w:val="0"/>
      <w:numPr>
        <w:numId w:val="0"/>
      </w:numPr>
      <w:tabs>
        <w:tab w:val="left" w:pos="284"/>
      </w:tabs>
      <w:spacing w:beforeLines="0" w:afterLines="0"/>
      <w:ind w:hangingChars="180" w:hanging="180"/>
    </w:pPr>
    <w:rPr>
      <w:bCs/>
      <w:szCs w:val="28"/>
      <w:lang w:eastAsia="en-US"/>
    </w:rPr>
  </w:style>
  <w:style w:type="paragraph" w:customStyle="1" w:styleId="11h1H10L1Heading11stlevelh11">
    <w:name w:val="样式 标题 1章节第一层新标题 1合乎h1H1标题 0章L1 Heading 11st levelh11..."/>
    <w:basedOn w:val="10"/>
    <w:qFormat/>
    <w:pPr>
      <w:keepNext w:val="0"/>
      <w:numPr>
        <w:numId w:val="0"/>
      </w:numPr>
      <w:tabs>
        <w:tab w:val="left" w:pos="377"/>
      </w:tabs>
      <w:spacing w:beforeLines="0" w:afterLines="0"/>
      <w:ind w:left="431" w:hangingChars="180" w:hanging="431"/>
      <w:jc w:val="both"/>
    </w:pPr>
    <w:rPr>
      <w:bCs/>
      <w:snapToGrid w:val="0"/>
      <w:kern w:val="28"/>
      <w:szCs w:val="28"/>
      <w:lang w:val="zh-CN" w:eastAsia="en-US"/>
    </w:rPr>
  </w:style>
  <w:style w:type="paragraph" w:customStyle="1" w:styleId="1fffd">
    <w:name w:val="样式 报告正文 + 黑色1"/>
    <w:basedOn w:val="--8--"/>
    <w:qFormat/>
    <w:pPr>
      <w:ind w:firstLineChars="0" w:firstLine="560"/>
    </w:pPr>
    <w:rPr>
      <w:color w:val="000000"/>
      <w:kern w:val="0"/>
    </w:rPr>
  </w:style>
  <w:style w:type="paragraph" w:customStyle="1" w:styleId="2110">
    <w:name w:val="正文文本 211"/>
    <w:basedOn w:val="afff6"/>
    <w:uiPriority w:val="99"/>
    <w:qFormat/>
    <w:pPr>
      <w:spacing w:line="360" w:lineRule="auto"/>
      <w:ind w:leftChars="0" w:left="0" w:firstLine="515"/>
      <w:textAlignment w:val="baseline"/>
    </w:pPr>
    <w:rPr>
      <w:rFonts w:eastAsia="Wingdings"/>
      <w:szCs w:val="20"/>
    </w:rPr>
  </w:style>
  <w:style w:type="paragraph" w:customStyle="1" w:styleId="TimesNewRoman2">
    <w:name w:val="样式 Times New Roman 黑色 首行缩进:  2 字符"/>
    <w:basedOn w:val="afff6"/>
    <w:link w:val="TimesNewRoman2Char"/>
    <w:qFormat/>
    <w:pPr>
      <w:snapToGrid w:val="0"/>
      <w:spacing w:line="360" w:lineRule="auto"/>
      <w:ind w:leftChars="0" w:left="0" w:firstLineChars="200" w:firstLine="560"/>
      <w:jc w:val="both"/>
    </w:pPr>
    <w:rPr>
      <w:rFonts w:cs="宋体"/>
      <w:b/>
      <w:snapToGrid w:val="0"/>
      <w:color w:val="000000"/>
      <w:kern w:val="0"/>
      <w:sz w:val="28"/>
      <w:lang w:eastAsia="en-US"/>
    </w:rPr>
  </w:style>
  <w:style w:type="paragraph" w:customStyle="1" w:styleId="10361361---1h1Head1Headingapps0">
    <w:name w:val="样式 样式 样式 样式 标题 1章节第一层标题 036标题 136标题1---1论文题目h1Head1Heading apps...."/>
    <w:basedOn w:val="afff6"/>
    <w:qFormat/>
    <w:pPr>
      <w:pageBreakBefore/>
      <w:tabs>
        <w:tab w:val="left" w:pos="426"/>
        <w:tab w:val="left" w:pos="454"/>
      </w:tabs>
      <w:snapToGrid w:val="0"/>
      <w:spacing w:beforeLines="50" w:line="360" w:lineRule="auto"/>
      <w:ind w:leftChars="0" w:left="454" w:hanging="341"/>
      <w:outlineLvl w:val="0"/>
    </w:pPr>
    <w:rPr>
      <w:rFonts w:ascii="宋体" w:hAnsi="宋体" w:cs="宋体"/>
      <w:b/>
      <w:snapToGrid w:val="0"/>
      <w:color w:val="000000"/>
      <w:kern w:val="0"/>
      <w:sz w:val="30"/>
      <w:szCs w:val="20"/>
    </w:rPr>
  </w:style>
  <w:style w:type="character" w:customStyle="1" w:styleId="TimesNewRoman2Char">
    <w:name w:val="样式 Times New Roman 黑色 首行缩进:  2 字符 Char"/>
    <w:link w:val="TimesNewRoman2"/>
    <w:qFormat/>
    <w:rPr>
      <w:rFonts w:cs="宋体"/>
      <w:b/>
      <w:snapToGrid w:val="0"/>
      <w:color w:val="000000"/>
      <w:sz w:val="28"/>
      <w:szCs w:val="24"/>
      <w:lang w:eastAsia="en-US"/>
    </w:rPr>
  </w:style>
  <w:style w:type="paragraph" w:customStyle="1" w:styleId="10361361---1h1Head1Headingap">
    <w:name w:val="样式 样式 样式 样式 样式 标题 1章节第一层标题 036标题 136标题1---1论文题目h1Head1Heading ap..."/>
    <w:basedOn w:val="10361361---1h1Head1Headingapps0"/>
    <w:qFormat/>
    <w:pPr>
      <w:pageBreakBefore w:val="0"/>
      <w:tabs>
        <w:tab w:val="clear" w:pos="454"/>
      </w:tabs>
      <w:spacing w:before="50"/>
      <w:ind w:left="425" w:hanging="425"/>
    </w:pPr>
  </w:style>
  <w:style w:type="paragraph" w:customStyle="1" w:styleId="jjALTS05051">
    <w:name w:val="样式 jj图ALT＋S + 段前: 0.5 行 段后: 0.5 行1"/>
    <w:basedOn w:val="jjALTS"/>
    <w:qFormat/>
    <w:pPr>
      <w:tabs>
        <w:tab w:val="clear" w:pos="510"/>
      </w:tabs>
      <w:spacing w:before="156" w:after="156" w:line="276" w:lineRule="auto"/>
      <w:jc w:val="center"/>
    </w:pPr>
    <w:rPr>
      <w:rFonts w:cs="宋体"/>
    </w:rPr>
  </w:style>
  <w:style w:type="paragraph" w:customStyle="1" w:styleId="afffffffffffffffb">
    <w:name w:val="佳正文"/>
    <w:link w:val="Charfff6"/>
    <w:qFormat/>
    <w:pPr>
      <w:spacing w:line="360" w:lineRule="auto"/>
      <w:ind w:firstLineChars="200" w:firstLine="200"/>
    </w:pPr>
    <w:rPr>
      <w:rFonts w:ascii="Arial" w:hAnsi="Arial"/>
      <w:sz w:val="21"/>
    </w:rPr>
  </w:style>
  <w:style w:type="paragraph" w:customStyle="1" w:styleId="1fffe">
    <w:name w:val="小1）段落"/>
    <w:basedOn w:val="afff6"/>
    <w:qFormat/>
    <w:pPr>
      <w:snapToGrid w:val="0"/>
      <w:spacing w:line="360" w:lineRule="auto"/>
      <w:ind w:leftChars="0" w:left="0"/>
      <w:jc w:val="both"/>
      <w:textAlignment w:val="baseline"/>
    </w:pPr>
    <w:rPr>
      <w:rFonts w:hAnsi="宋体"/>
      <w:snapToGrid w:val="0"/>
      <w:kern w:val="0"/>
      <w:szCs w:val="28"/>
    </w:rPr>
  </w:style>
  <w:style w:type="paragraph" w:customStyle="1" w:styleId="2173">
    <w:name w:val="样式 左侧:  2 字符 首行缩进:  1.73 字符"/>
    <w:basedOn w:val="afff6"/>
    <w:uiPriority w:val="99"/>
    <w:qFormat/>
    <w:pPr>
      <w:adjustRightInd/>
      <w:spacing w:line="440" w:lineRule="exact"/>
      <w:ind w:leftChars="0" w:left="0" w:firstLineChars="200" w:firstLine="462"/>
      <w:jc w:val="both"/>
    </w:pPr>
    <w:rPr>
      <w:rFonts w:eastAsia="FangSong_GB2312"/>
    </w:rPr>
  </w:style>
  <w:style w:type="paragraph" w:customStyle="1" w:styleId="-----">
    <w:name w:val="所标准--数字列项---"/>
    <w:basedOn w:val="afff6"/>
    <w:link w:val="-----Char"/>
    <w:qFormat/>
    <w:pPr>
      <w:numPr>
        <w:numId w:val="41"/>
      </w:numPr>
      <w:tabs>
        <w:tab w:val="clear" w:pos="846"/>
        <w:tab w:val="left" w:pos="0"/>
        <w:tab w:val="left" w:pos="420"/>
      </w:tabs>
      <w:adjustRightInd/>
      <w:spacing w:line="360" w:lineRule="auto"/>
      <w:ind w:leftChars="0" w:left="0" w:firstLine="0"/>
      <w:jc w:val="both"/>
    </w:pPr>
    <w:rPr>
      <w:snapToGrid w:val="0"/>
      <w:kern w:val="0"/>
      <w:sz w:val="28"/>
      <w:szCs w:val="28"/>
    </w:rPr>
  </w:style>
  <w:style w:type="character" w:customStyle="1" w:styleId="-----Char">
    <w:name w:val="所标准--数字列项--- Char"/>
    <w:link w:val="-----"/>
    <w:qFormat/>
    <w:rPr>
      <w:snapToGrid w:val="0"/>
      <w:sz w:val="28"/>
      <w:szCs w:val="28"/>
    </w:rPr>
  </w:style>
  <w:style w:type="paragraph" w:customStyle="1" w:styleId="afffffffffffffffc">
    <w:name w:val="样式 列表编号 + 宋体 左"/>
    <w:basedOn w:val="a"/>
    <w:qFormat/>
    <w:pPr>
      <w:numPr>
        <w:numId w:val="0"/>
      </w:numPr>
      <w:tabs>
        <w:tab w:val="clear" w:pos="360"/>
      </w:tabs>
      <w:adjustRightInd/>
      <w:snapToGrid w:val="0"/>
      <w:spacing w:line="240" w:lineRule="auto"/>
      <w:jc w:val="center"/>
    </w:pPr>
    <w:rPr>
      <w:rFonts w:ascii="Times New Roman" w:hAnsi="Times New Roman"/>
      <w:sz w:val="28"/>
      <w:szCs w:val="28"/>
    </w:rPr>
  </w:style>
  <w:style w:type="paragraph" w:customStyle="1" w:styleId="afffffffffffffffd">
    <w:name w:val="正文一"/>
    <w:basedOn w:val="afff6"/>
    <w:link w:val="Charfff7"/>
    <w:qFormat/>
    <w:pPr>
      <w:adjustRightInd/>
      <w:spacing w:line="240" w:lineRule="auto"/>
      <w:ind w:left="420" w:firstLineChars="200" w:firstLine="560"/>
      <w:jc w:val="both"/>
    </w:pPr>
    <w:rPr>
      <w:rFonts w:ascii="FangSong_GB2312" w:eastAsia="FangSong_GB2312" w:cs="Verdana"/>
      <w:sz w:val="28"/>
      <w:szCs w:val="32"/>
      <w:lang w:eastAsia="en-US"/>
    </w:rPr>
  </w:style>
  <w:style w:type="character" w:customStyle="1" w:styleId="Charfff7">
    <w:name w:val="正文一 Char"/>
    <w:link w:val="afffffffffffffffd"/>
    <w:qFormat/>
    <w:rPr>
      <w:rFonts w:ascii="FangSong_GB2312" w:eastAsia="FangSong_GB2312" w:cs="Verdana"/>
      <w:kern w:val="2"/>
      <w:sz w:val="28"/>
      <w:szCs w:val="32"/>
      <w:lang w:eastAsia="en-US"/>
    </w:rPr>
  </w:style>
  <w:style w:type="paragraph" w:customStyle="1" w:styleId="1230">
    <w:name w:val="编号123"/>
    <w:qFormat/>
    <w:pPr>
      <w:tabs>
        <w:tab w:val="left" w:pos="447"/>
      </w:tabs>
      <w:spacing w:beforeLines="50" w:afterLines="50" w:line="360" w:lineRule="auto"/>
      <w:ind w:leftChars="200" w:left="200" w:hanging="420"/>
    </w:pPr>
    <w:rPr>
      <w:rFonts w:ascii="宋体" w:hAnsi="宋体"/>
      <w:kern w:val="2"/>
      <w:sz w:val="24"/>
      <w:szCs w:val="24"/>
    </w:rPr>
  </w:style>
  <w:style w:type="paragraph" w:customStyle="1" w:styleId="afffffffffffffffe">
    <w:name w:val="深空首级分标题"/>
    <w:basedOn w:val="afff6"/>
    <w:qFormat/>
    <w:pPr>
      <w:adjustRightInd/>
      <w:spacing w:line="240" w:lineRule="auto"/>
      <w:ind w:leftChars="0" w:left="0" w:firstLineChars="200" w:firstLine="420"/>
    </w:pPr>
    <w:rPr>
      <w:rFonts w:ascii="Calibri"/>
      <w:sz w:val="21"/>
      <w:szCs w:val="21"/>
    </w:rPr>
  </w:style>
  <w:style w:type="character" w:customStyle="1" w:styleId="1Char4">
    <w:name w:val="列1) Char"/>
    <w:link w:val="1fff1"/>
    <w:qFormat/>
    <w:rPr>
      <w:bCs/>
      <w:kern w:val="2"/>
      <w:sz w:val="28"/>
      <w:szCs w:val="28"/>
    </w:rPr>
  </w:style>
  <w:style w:type="paragraph" w:customStyle="1" w:styleId="af4">
    <w:name w:val="表号格式"/>
    <w:basedOn w:val="afff6"/>
    <w:next w:val="afff6"/>
    <w:link w:val="Charfff8"/>
    <w:qFormat/>
    <w:pPr>
      <w:numPr>
        <w:numId w:val="42"/>
      </w:numPr>
      <w:snapToGrid w:val="0"/>
      <w:spacing w:beforeLines="50"/>
      <w:ind w:leftChars="0"/>
      <w:jc w:val="center"/>
      <w:textAlignment w:val="baseline"/>
      <w:outlineLvl w:val="7"/>
    </w:pPr>
    <w:rPr>
      <w:rFonts w:eastAsia="黑体"/>
      <w:kern w:val="28"/>
      <w:sz w:val="28"/>
      <w:szCs w:val="28"/>
    </w:rPr>
  </w:style>
  <w:style w:type="character" w:customStyle="1" w:styleId="11CharChar">
    <w:name w:val="条1.1 Char Char"/>
    <w:link w:val="114"/>
    <w:qFormat/>
    <w:rPr>
      <w:rFonts w:ascii="FangSong_GB2312" w:eastAsia="FangSong_GB2312" w:hAnsi="FangSong_GB2312" w:cs="宋体"/>
      <w:bCs/>
      <w:snapToGrid w:val="0"/>
      <w:kern w:val="44"/>
      <w:sz w:val="28"/>
      <w:szCs w:val="28"/>
    </w:rPr>
  </w:style>
  <w:style w:type="paragraph" w:customStyle="1" w:styleId="Date2">
    <w:name w:val="Date2"/>
    <w:basedOn w:val="afff6"/>
    <w:next w:val="afff6"/>
    <w:qFormat/>
    <w:pPr>
      <w:adjustRightInd/>
      <w:snapToGrid w:val="0"/>
      <w:spacing w:line="240" w:lineRule="auto"/>
      <w:ind w:leftChars="0" w:left="0"/>
      <w:jc w:val="both"/>
    </w:pPr>
    <w:rPr>
      <w:rFonts w:ascii="宋体" w:hAnsi="宋体"/>
      <w:kern w:val="0"/>
      <w:sz w:val="21"/>
      <w:szCs w:val="20"/>
    </w:rPr>
  </w:style>
  <w:style w:type="paragraph" w:customStyle="1" w:styleId="-1">
    <w:name w:val="并列项-点"/>
    <w:basedOn w:val="afff6"/>
    <w:qFormat/>
    <w:pPr>
      <w:widowControl/>
      <w:numPr>
        <w:numId w:val="43"/>
      </w:numPr>
      <w:tabs>
        <w:tab w:val="clear" w:pos="927"/>
        <w:tab w:val="left" w:pos="0"/>
        <w:tab w:val="left" w:pos="420"/>
        <w:tab w:val="left" w:pos="851"/>
      </w:tabs>
      <w:snapToGrid w:val="0"/>
      <w:spacing w:line="360" w:lineRule="atLeast"/>
      <w:ind w:leftChars="0" w:left="0" w:firstLineChars="200" w:firstLine="0"/>
      <w:jc w:val="both"/>
      <w:textAlignment w:val="baseline"/>
    </w:pPr>
    <w:rPr>
      <w:rFonts w:eastAsia="FangSong_GB2312"/>
      <w:kern w:val="0"/>
      <w:szCs w:val="20"/>
    </w:rPr>
  </w:style>
  <w:style w:type="paragraph" w:customStyle="1" w:styleId="affffffffffffffff">
    <w:name w:val="前言、引言标题"/>
    <w:next w:val="afff6"/>
    <w:uiPriority w:val="99"/>
    <w:qFormat/>
    <w:pPr>
      <w:shd w:val="clear" w:color="FFFFFF" w:fill="FFFFFF"/>
      <w:spacing w:before="567" w:after="680"/>
      <w:jc w:val="center"/>
      <w:outlineLvl w:val="0"/>
    </w:pPr>
    <w:rPr>
      <w:rFonts w:ascii="黑体" w:eastAsia="黑体"/>
      <w:spacing w:val="200"/>
      <w:sz w:val="32"/>
    </w:rPr>
  </w:style>
  <w:style w:type="paragraph" w:customStyle="1" w:styleId="-9">
    <w:name w:val="符号-&gt;"/>
    <w:basedOn w:val="afffffff9"/>
    <w:qFormat/>
    <w:pPr>
      <w:adjustRightInd w:val="0"/>
      <w:snapToGrid w:val="0"/>
      <w:spacing w:line="360" w:lineRule="auto"/>
      <w:jc w:val="left"/>
    </w:pPr>
    <w:rPr>
      <w:rFonts w:ascii="Calibri" w:eastAsia="FangSong_GB2312" w:hAnsi="Calibri"/>
      <w:szCs w:val="22"/>
    </w:rPr>
  </w:style>
  <w:style w:type="paragraph" w:customStyle="1" w:styleId="affffffffffffffff0">
    <w:name w:val="题图"/>
    <w:basedOn w:val="afff6"/>
    <w:next w:val="afff6"/>
    <w:qFormat/>
    <w:pPr>
      <w:adjustRightInd/>
      <w:spacing w:line="360" w:lineRule="auto"/>
      <w:ind w:leftChars="0" w:left="840" w:firstLineChars="200" w:firstLine="200"/>
      <w:jc w:val="center"/>
    </w:pPr>
    <w:rPr>
      <w:rFonts w:eastAsia="FangSong_GB2312"/>
      <w:sz w:val="28"/>
    </w:rPr>
  </w:style>
  <w:style w:type="paragraph" w:customStyle="1" w:styleId="GF0">
    <w:name w:val="GF报告一级标题"/>
    <w:basedOn w:val="afff6"/>
    <w:qFormat/>
    <w:pPr>
      <w:keepNext/>
      <w:widowControl/>
      <w:snapToGrid w:val="0"/>
      <w:spacing w:before="360" w:line="360" w:lineRule="atLeast"/>
      <w:ind w:leftChars="0" w:left="0" w:firstLineChars="200" w:firstLine="200"/>
      <w:textAlignment w:val="baseline"/>
    </w:pPr>
    <w:rPr>
      <w:rFonts w:ascii="黑体" w:eastAsia="黑体"/>
      <w:kern w:val="0"/>
      <w:sz w:val="28"/>
      <w:szCs w:val="20"/>
    </w:rPr>
  </w:style>
  <w:style w:type="paragraph" w:customStyle="1" w:styleId="affffffffffffffff1">
    <w:name w:val="单位名称"/>
    <w:basedOn w:val="afff6"/>
    <w:qFormat/>
    <w:pPr>
      <w:keepNext/>
      <w:overflowPunct w:val="0"/>
      <w:autoSpaceDE w:val="0"/>
      <w:autoSpaceDN w:val="0"/>
      <w:snapToGrid w:val="0"/>
      <w:spacing w:line="360" w:lineRule="auto"/>
      <w:ind w:leftChars="0" w:left="0" w:firstLineChars="200" w:firstLine="200"/>
      <w:jc w:val="center"/>
      <w:textAlignment w:val="baseline"/>
    </w:pPr>
    <w:rPr>
      <w:rFonts w:ascii="宋体" w:eastAsia="FangSong_GB2312"/>
      <w:kern w:val="0"/>
      <w:szCs w:val="20"/>
    </w:rPr>
  </w:style>
  <w:style w:type="paragraph" w:customStyle="1" w:styleId="affffffffffffffff2">
    <w:name w:val="缩进正文"/>
    <w:basedOn w:val="afff6"/>
    <w:qFormat/>
    <w:pPr>
      <w:tabs>
        <w:tab w:val="left" w:pos="1260"/>
      </w:tabs>
      <w:adjustRightInd/>
      <w:spacing w:line="400" w:lineRule="atLeast"/>
      <w:ind w:leftChars="0" w:left="0" w:firstLineChars="200" w:firstLine="200"/>
      <w:jc w:val="both"/>
    </w:pPr>
  </w:style>
  <w:style w:type="paragraph" w:customStyle="1" w:styleId="affffffffffffffff3">
    <w:name w:val="封页签署"/>
    <w:basedOn w:val="afff6"/>
    <w:qFormat/>
    <w:pPr>
      <w:keepNext/>
      <w:overflowPunct w:val="0"/>
      <w:autoSpaceDE w:val="0"/>
      <w:autoSpaceDN w:val="0"/>
      <w:spacing w:line="360" w:lineRule="auto"/>
      <w:ind w:leftChars="0" w:left="0" w:firstLineChars="200" w:firstLine="200"/>
      <w:jc w:val="center"/>
      <w:textAlignment w:val="bottom"/>
    </w:pPr>
    <w:rPr>
      <w:rFonts w:ascii="KaiTi_GB2312" w:eastAsia="KaiTi_GB2312"/>
      <w:kern w:val="0"/>
      <w:sz w:val="28"/>
      <w:szCs w:val="20"/>
    </w:rPr>
  </w:style>
  <w:style w:type="paragraph" w:customStyle="1" w:styleId="1112">
    <w:name w:val="样式 标题 1 + 右侧:  1 字符1"/>
    <w:basedOn w:val="10"/>
    <w:qFormat/>
    <w:pPr>
      <w:keepNext w:val="0"/>
      <w:numPr>
        <w:numId w:val="0"/>
      </w:numPr>
      <w:tabs>
        <w:tab w:val="left" w:pos="210"/>
        <w:tab w:val="left" w:pos="280"/>
        <w:tab w:val="left" w:pos="420"/>
      </w:tabs>
      <w:spacing w:beforeLines="0" w:afterLines="0"/>
      <w:ind w:left="420" w:rightChars="100" w:right="210" w:hangingChars="180" w:hanging="180"/>
      <w:jc w:val="both"/>
    </w:pPr>
    <w:rPr>
      <w:rFonts w:eastAsia="KaiTi_GB2312"/>
      <w:b/>
      <w:bCs/>
      <w:kern w:val="44"/>
      <w:sz w:val="32"/>
      <w:szCs w:val="32"/>
    </w:rPr>
  </w:style>
  <w:style w:type="paragraph" w:customStyle="1" w:styleId="2362Charh2l22ndlevelTitre22Header21">
    <w:name w:val="样式 标题 2第一层条第二层36标题 2 Charh2l22nd levelTitre22Header 2...1"/>
    <w:basedOn w:val="2"/>
    <w:uiPriority w:val="99"/>
    <w:qFormat/>
    <w:pPr>
      <w:keepNext w:val="0"/>
      <w:keepLines w:val="0"/>
      <w:numPr>
        <w:ilvl w:val="0"/>
        <w:numId w:val="0"/>
      </w:numPr>
      <w:tabs>
        <w:tab w:val="left" w:pos="420"/>
        <w:tab w:val="left" w:pos="560"/>
        <w:tab w:val="left" w:pos="680"/>
      </w:tabs>
      <w:spacing w:beforeLines="0" w:afterLines="0" w:line="500" w:lineRule="exact"/>
      <w:ind w:left="576" w:hanging="576"/>
      <w:jc w:val="both"/>
    </w:pPr>
    <w:rPr>
      <w:rFonts w:ascii="Times New Roman" w:eastAsia="FangSong_GB2312" w:hAnsi="Times New Roman"/>
      <w:b/>
      <w:szCs w:val="20"/>
    </w:rPr>
  </w:style>
  <w:style w:type="paragraph" w:customStyle="1" w:styleId="2362Charh2l22ndlevelTitre22Header2">
    <w:name w:val="样式 标题 2第一层条第二层36标题 2 Charh2l22nd levelTitre22Header 2..."/>
    <w:basedOn w:val="2"/>
    <w:link w:val="2362Charh2l22ndlevelTitre22Header2Char"/>
    <w:qFormat/>
    <w:pPr>
      <w:keepNext w:val="0"/>
      <w:keepLines w:val="0"/>
      <w:numPr>
        <w:ilvl w:val="0"/>
        <w:numId w:val="0"/>
      </w:numPr>
      <w:tabs>
        <w:tab w:val="left" w:pos="420"/>
        <w:tab w:val="left" w:pos="560"/>
        <w:tab w:val="left" w:pos="680"/>
      </w:tabs>
      <w:spacing w:beforeLines="0" w:afterLines="0" w:line="500" w:lineRule="exact"/>
      <w:ind w:left="576" w:hanging="576"/>
      <w:jc w:val="both"/>
    </w:pPr>
    <w:rPr>
      <w:rFonts w:ascii="Times New Roman" w:eastAsia="宋体" w:hAnsi="Times New Roman"/>
      <w:b/>
      <w:szCs w:val="20"/>
    </w:rPr>
  </w:style>
  <w:style w:type="character" w:customStyle="1" w:styleId="2362Charh2l22ndlevelTitre22Header2Char">
    <w:name w:val="样式 标题 2第一层条第二层36标题 2 Charh2l22nd levelTitre22Header 2... Char"/>
    <w:link w:val="2362Charh2l22ndlevelTitre22Header2"/>
    <w:qFormat/>
    <w:rPr>
      <w:b/>
      <w:bCs/>
      <w:kern w:val="2"/>
      <w:sz w:val="24"/>
    </w:rPr>
  </w:style>
  <w:style w:type="paragraph" w:customStyle="1" w:styleId="2ffc">
    <w:name w:val="正文首行缩进2"/>
    <w:basedOn w:val="afff6"/>
    <w:link w:val="2Char6"/>
    <w:qFormat/>
    <w:pPr>
      <w:spacing w:line="360" w:lineRule="auto"/>
      <w:ind w:leftChars="0" w:left="0" w:firstLine="567"/>
      <w:jc w:val="both"/>
      <w:textAlignment w:val="baseline"/>
    </w:pPr>
    <w:rPr>
      <w:rFonts w:ascii="KaiTi_GB2312" w:eastAsia="@FangSong_GB2312"/>
      <w:sz w:val="28"/>
      <w:szCs w:val="20"/>
    </w:rPr>
  </w:style>
  <w:style w:type="paragraph" w:customStyle="1" w:styleId="3h336333Char363Level3Head1">
    <w:name w:val="样式 标题 3第二层条第三层h336标题 3四号字标题3标题 3 Char36标题3Level 3 Head...1"/>
    <w:basedOn w:val="30"/>
    <w:link w:val="3h336333Char363Level3Head1Char"/>
    <w:uiPriority w:val="99"/>
    <w:qFormat/>
    <w:pPr>
      <w:keepLines w:val="0"/>
      <w:numPr>
        <w:numId w:val="0"/>
      </w:numPr>
      <w:tabs>
        <w:tab w:val="left" w:pos="840"/>
        <w:tab w:val="left" w:pos="1021"/>
      </w:tabs>
      <w:snapToGrid w:val="0"/>
      <w:ind w:left="907" w:hanging="907"/>
      <w:jc w:val="both"/>
    </w:pPr>
    <w:rPr>
      <w:rFonts w:ascii="Times New Roman" w:eastAsia="FangSong_GB2312" w:hAnsi="Times New Roman" w:cs="Times New Roman"/>
      <w:b/>
      <w:snapToGrid w:val="0"/>
      <w:kern w:val="0"/>
      <w:sz w:val="28"/>
      <w:szCs w:val="28"/>
    </w:rPr>
  </w:style>
  <w:style w:type="paragraph" w:customStyle="1" w:styleId="ALTZ">
    <w:name w:val="图标ALT+Z"/>
    <w:basedOn w:val="afff6"/>
    <w:next w:val="afff6"/>
    <w:link w:val="ALTZCharChar"/>
    <w:qFormat/>
    <w:pPr>
      <w:keepNext/>
      <w:tabs>
        <w:tab w:val="left" w:pos="794"/>
      </w:tabs>
      <w:snapToGrid w:val="0"/>
      <w:spacing w:line="360" w:lineRule="auto"/>
      <w:ind w:leftChars="0" w:left="420" w:firstLineChars="200" w:firstLine="200"/>
      <w:jc w:val="center"/>
    </w:pPr>
    <w:rPr>
      <w:rFonts w:ascii="宋体" w:hAnsi="宋体"/>
      <w:kern w:val="0"/>
      <w:sz w:val="28"/>
      <w:szCs w:val="28"/>
    </w:rPr>
  </w:style>
  <w:style w:type="character" w:customStyle="1" w:styleId="ALTZCharChar">
    <w:name w:val="图标ALT+Z Char Char"/>
    <w:link w:val="ALTZ"/>
    <w:qFormat/>
    <w:rPr>
      <w:rFonts w:ascii="宋体" w:hAnsi="宋体"/>
      <w:sz w:val="28"/>
      <w:szCs w:val="28"/>
    </w:rPr>
  </w:style>
  <w:style w:type="paragraph" w:customStyle="1" w:styleId="CharCharCharChar1">
    <w:name w:val="Char Char Char Char1"/>
    <w:basedOn w:val="afff6"/>
    <w:qFormat/>
    <w:pPr>
      <w:widowControl/>
      <w:snapToGrid w:val="0"/>
      <w:spacing w:line="360" w:lineRule="auto"/>
      <w:ind w:leftChars="0" w:left="0" w:firstLineChars="200" w:firstLine="480"/>
      <w:jc w:val="both"/>
    </w:pPr>
    <w:rPr>
      <w:rFonts w:eastAsia="FangSong_GB2312"/>
      <w:kern w:val="0"/>
    </w:rPr>
  </w:style>
  <w:style w:type="paragraph" w:customStyle="1" w:styleId="affffffffffffffff4">
    <w:name w:val="约定正文"/>
    <w:basedOn w:val="2f4"/>
    <w:qFormat/>
    <w:pPr>
      <w:adjustRightInd/>
      <w:spacing w:before="100" w:beforeAutospacing="1" w:after="100" w:afterAutospacing="1" w:line="360" w:lineRule="auto"/>
      <w:ind w:leftChars="0" w:left="0" w:firstLine="200"/>
      <w:jc w:val="both"/>
    </w:pPr>
    <w:rPr>
      <w:rFonts w:eastAsia="FangSong_GB2312"/>
      <w:sz w:val="28"/>
      <w:szCs w:val="28"/>
    </w:rPr>
  </w:style>
  <w:style w:type="paragraph" w:customStyle="1" w:styleId="122">
    <w:name w:val="（1）（2）"/>
    <w:basedOn w:val="40"/>
    <w:next w:val="CharCharCharChar1"/>
    <w:qFormat/>
    <w:pPr>
      <w:keepNext w:val="0"/>
      <w:keepLines w:val="0"/>
      <w:widowControl/>
      <w:numPr>
        <w:ilvl w:val="0"/>
        <w:numId w:val="0"/>
      </w:numPr>
      <w:tabs>
        <w:tab w:val="left" w:pos="1050"/>
        <w:tab w:val="left" w:pos="1134"/>
      </w:tabs>
      <w:snapToGrid w:val="0"/>
      <w:spacing w:before="280" w:afterLines="0"/>
      <w:ind w:left="284"/>
      <w:jc w:val="right"/>
    </w:pPr>
    <w:rPr>
      <w:rFonts w:ascii="黑体" w:hAnsi="黑体" w:cs="Times New Roman"/>
      <w:bCs w:val="0"/>
      <w:sz w:val="28"/>
      <w:szCs w:val="20"/>
    </w:rPr>
  </w:style>
  <w:style w:type="paragraph" w:customStyle="1" w:styleId="WW-">
    <w:name w:val="WW-正文缩进"/>
    <w:basedOn w:val="afff6"/>
    <w:qFormat/>
    <w:pPr>
      <w:keepNext/>
      <w:suppressAutoHyphens/>
      <w:adjustRightInd/>
      <w:snapToGrid w:val="0"/>
      <w:spacing w:line="360" w:lineRule="auto"/>
      <w:ind w:leftChars="0" w:left="0" w:firstLineChars="200" w:firstLine="560"/>
      <w:jc w:val="both"/>
    </w:pPr>
    <w:rPr>
      <w:rFonts w:ascii="宋体" w:eastAsia="FangSong_GB2312" w:hAnsi="宋体"/>
      <w:kern w:val="1"/>
      <w:sz w:val="28"/>
      <w:lang w:eastAsia="ar-SA"/>
    </w:rPr>
  </w:style>
  <w:style w:type="paragraph" w:customStyle="1" w:styleId="5f1">
    <w:name w:val="修订5"/>
    <w:hidden/>
    <w:uiPriority w:val="99"/>
    <w:qFormat/>
    <w:rPr>
      <w:rFonts w:ascii="宋体"/>
      <w:kern w:val="2"/>
      <w:sz w:val="18"/>
    </w:rPr>
  </w:style>
  <w:style w:type="paragraph" w:customStyle="1" w:styleId="Jli">
    <w:name w:val="Jli"/>
    <w:qFormat/>
    <w:pPr>
      <w:widowControl w:val="0"/>
      <w:autoSpaceDE w:val="0"/>
      <w:autoSpaceDN w:val="0"/>
      <w:adjustRightInd w:val="0"/>
      <w:spacing w:before="60" w:line="240" w:lineRule="exact"/>
      <w:ind w:left="600" w:hanging="240"/>
      <w:textAlignment w:val="baseline"/>
    </w:pPr>
    <w:rPr>
      <w:rFonts w:ascii="MS Sans Serif" w:hAnsi="MS Sans Serif"/>
    </w:rPr>
  </w:style>
  <w:style w:type="paragraph" w:customStyle="1" w:styleId="new20">
    <w:name w:val="new2"/>
    <w:basedOn w:val="afff6"/>
    <w:semiHidden/>
    <w:qFormat/>
    <w:pPr>
      <w:spacing w:line="400" w:lineRule="exact"/>
      <w:ind w:leftChars="0" w:left="0" w:firstLineChars="200" w:firstLine="200"/>
      <w:jc w:val="both"/>
      <w:textAlignment w:val="baseline"/>
    </w:pPr>
    <w:rPr>
      <w:rFonts w:eastAsia="FangSong_GB2312"/>
      <w:kern w:val="0"/>
      <w:sz w:val="28"/>
      <w:szCs w:val="20"/>
    </w:rPr>
  </w:style>
  <w:style w:type="paragraph" w:customStyle="1" w:styleId="tu1">
    <w:name w:val="tu1"/>
    <w:basedOn w:val="afff6"/>
    <w:qFormat/>
    <w:pPr>
      <w:spacing w:line="312" w:lineRule="atLeast"/>
      <w:ind w:leftChars="0" w:left="0" w:firstLineChars="200" w:firstLine="200"/>
      <w:jc w:val="center"/>
      <w:textAlignment w:val="baseline"/>
    </w:pPr>
    <w:rPr>
      <w:rFonts w:ascii="宋体" w:eastAsia="FangSong_GB2312"/>
      <w:kern w:val="0"/>
      <w:sz w:val="28"/>
      <w:szCs w:val="20"/>
    </w:rPr>
  </w:style>
  <w:style w:type="paragraph" w:customStyle="1" w:styleId="221">
    <w:name w:val="正文文本 22"/>
    <w:basedOn w:val="afff6"/>
    <w:qFormat/>
    <w:pPr>
      <w:spacing w:line="360" w:lineRule="auto"/>
      <w:ind w:leftChars="0" w:left="0" w:firstLineChars="200" w:firstLine="515"/>
      <w:jc w:val="both"/>
      <w:textAlignment w:val="baseline"/>
    </w:pPr>
    <w:rPr>
      <w:rFonts w:eastAsia="FangSong_GB2312"/>
      <w:szCs w:val="20"/>
    </w:rPr>
  </w:style>
  <w:style w:type="paragraph" w:customStyle="1" w:styleId="a6">
    <w:name w:val="正文小标"/>
    <w:basedOn w:val="afff6"/>
    <w:qFormat/>
    <w:pPr>
      <w:numPr>
        <w:numId w:val="44"/>
      </w:numPr>
      <w:adjustRightInd/>
      <w:spacing w:line="360" w:lineRule="auto"/>
      <w:ind w:leftChars="0" w:left="0" w:firstLineChars="200" w:firstLine="0"/>
      <w:jc w:val="both"/>
    </w:pPr>
    <w:rPr>
      <w:rFonts w:eastAsia="FangSong_GB2312"/>
    </w:rPr>
  </w:style>
  <w:style w:type="character" w:customStyle="1" w:styleId="affffffffffffffff5">
    <w:name w:val="样式 (符号) 宋体"/>
    <w:qFormat/>
    <w:rPr>
      <w:rFonts w:ascii="宋体" w:eastAsia="宋体" w:hAnsi="宋体"/>
      <w:color w:val="auto"/>
      <w:sz w:val="24"/>
      <w:szCs w:val="24"/>
      <w:vertAlign w:val="baseline"/>
    </w:rPr>
  </w:style>
  <w:style w:type="paragraph" w:customStyle="1" w:styleId="2ffd">
    <w:name w:val="纯文本2"/>
    <w:basedOn w:val="afff6"/>
    <w:qFormat/>
    <w:pPr>
      <w:spacing w:line="360" w:lineRule="auto"/>
      <w:ind w:leftChars="0" w:left="0" w:firstLineChars="200" w:firstLine="200"/>
      <w:textAlignment w:val="baseline"/>
    </w:pPr>
    <w:rPr>
      <w:rFonts w:ascii="宋体" w:eastAsia="FangSong_GB2312" w:hAnsi="Courier New"/>
      <w:color w:val="000000"/>
      <w:szCs w:val="28"/>
    </w:rPr>
  </w:style>
  <w:style w:type="paragraph" w:customStyle="1" w:styleId="4f0">
    <w:name w:val="正文4"/>
    <w:qFormat/>
    <w:pPr>
      <w:widowControl w:val="0"/>
      <w:adjustRightInd w:val="0"/>
      <w:spacing w:line="315" w:lineRule="atLeast"/>
      <w:textAlignment w:val="baseline"/>
    </w:pPr>
    <w:rPr>
      <w:rFonts w:ascii="宋体"/>
      <w:sz w:val="24"/>
    </w:rPr>
  </w:style>
  <w:style w:type="paragraph" w:customStyle="1" w:styleId="Date1">
    <w:name w:val="Date1"/>
    <w:basedOn w:val="afffffff9"/>
    <w:qFormat/>
    <w:pPr>
      <w:keepNext/>
      <w:widowControl w:val="0"/>
      <w:overflowPunct w:val="0"/>
      <w:autoSpaceDE w:val="0"/>
      <w:autoSpaceDN w:val="0"/>
      <w:adjustRightInd w:val="0"/>
      <w:snapToGrid w:val="0"/>
      <w:jc w:val="center"/>
      <w:textAlignment w:val="baseline"/>
    </w:pPr>
    <w:rPr>
      <w:rFonts w:ascii="Calibri" w:eastAsia="FangSong_GB2312" w:hAnsi="宋体"/>
      <w:color w:val="000000"/>
      <w:sz w:val="21"/>
    </w:rPr>
  </w:style>
  <w:style w:type="paragraph" w:customStyle="1" w:styleId="affffffffffffffff6">
    <w:name w:val="保留正文"/>
    <w:basedOn w:val="afff6"/>
    <w:qFormat/>
    <w:pPr>
      <w:keepNext/>
      <w:overflowPunct w:val="0"/>
      <w:autoSpaceDE w:val="0"/>
      <w:autoSpaceDN w:val="0"/>
      <w:spacing w:line="360" w:lineRule="auto"/>
      <w:ind w:leftChars="0" w:left="0" w:firstLineChars="200" w:firstLine="200"/>
      <w:textAlignment w:val="baseline"/>
    </w:pPr>
    <w:rPr>
      <w:rFonts w:ascii="宋体" w:eastAsia="FangSong_GB2312" w:hAnsi="宋体"/>
      <w:color w:val="000000"/>
      <w:kern w:val="0"/>
      <w:szCs w:val="28"/>
    </w:rPr>
  </w:style>
  <w:style w:type="character" w:customStyle="1" w:styleId="2CharChar0">
    <w:name w:val="标题2 Char Char"/>
    <w:link w:val="2ff8"/>
    <w:qFormat/>
    <w:rPr>
      <w:rFonts w:ascii="Calibri" w:eastAsia="黑体" w:hAnsi="Calibri"/>
      <w:kern w:val="2"/>
      <w:sz w:val="28"/>
      <w:szCs w:val="22"/>
      <w:lang w:val="zh-CN"/>
    </w:rPr>
  </w:style>
  <w:style w:type="paragraph" w:customStyle="1" w:styleId="3fb">
    <w:name w:val="标题3+"/>
    <w:basedOn w:val="afff6"/>
    <w:next w:val="afff6"/>
    <w:qFormat/>
    <w:pPr>
      <w:snapToGrid w:val="0"/>
      <w:spacing w:line="360" w:lineRule="auto"/>
      <w:ind w:leftChars="0" w:left="0" w:firstLineChars="200" w:firstLine="200"/>
      <w:jc w:val="both"/>
      <w:outlineLvl w:val="2"/>
    </w:pPr>
    <w:rPr>
      <w:rFonts w:ascii="宋体" w:eastAsia="FangSong_GB2312"/>
      <w:color w:val="000000"/>
      <w:sz w:val="28"/>
      <w:szCs w:val="28"/>
    </w:rPr>
  </w:style>
  <w:style w:type="paragraph" w:customStyle="1" w:styleId="CM1">
    <w:name w:val="CM1"/>
    <w:basedOn w:val="Default"/>
    <w:next w:val="Default"/>
    <w:qFormat/>
    <w:pPr>
      <w:spacing w:after="193"/>
    </w:pPr>
    <w:rPr>
      <w:rFonts w:ascii="宋体" w:eastAsia="宋体" w:cs="宋体"/>
      <w:color w:val="auto"/>
    </w:rPr>
  </w:style>
  <w:style w:type="paragraph" w:customStyle="1" w:styleId="CharCharCharChar2">
    <w:name w:val="Char Char Char Char2"/>
    <w:basedOn w:val="afff6"/>
    <w:uiPriority w:val="99"/>
    <w:qFormat/>
    <w:pPr>
      <w:adjustRightInd/>
      <w:spacing w:beforeLines="50" w:after="100" w:afterAutospacing="1" w:line="360" w:lineRule="auto"/>
      <w:ind w:left="200" w:firstLineChars="200" w:firstLine="200"/>
      <w:jc w:val="both"/>
    </w:pPr>
    <w:rPr>
      <w:rFonts w:ascii="Tahoma" w:eastAsia="FangSong_GB2312" w:hAnsi="Tahoma"/>
    </w:rPr>
  </w:style>
  <w:style w:type="paragraph" w:customStyle="1" w:styleId="1ffff">
    <w:name w:val="标题1 + 四号"/>
    <w:basedOn w:val="affffe"/>
    <w:next w:val="2"/>
    <w:qFormat/>
    <w:pPr>
      <w:adjustRightInd/>
      <w:snapToGrid w:val="0"/>
      <w:spacing w:line="360" w:lineRule="auto"/>
      <w:ind w:leftChars="0" w:left="0" w:firstLineChars="200" w:firstLine="200"/>
      <w:jc w:val="both"/>
    </w:pPr>
    <w:rPr>
      <w:rFonts w:ascii="宋体" w:eastAsia="FangSong_GB2312"/>
      <w:sz w:val="28"/>
      <w:szCs w:val="28"/>
    </w:rPr>
  </w:style>
  <w:style w:type="paragraph" w:customStyle="1" w:styleId="CharCharChar1CharCharCharChar1">
    <w:name w:val="Char Char Char1 Char Char Char Char1"/>
    <w:basedOn w:val="afff6"/>
    <w:qFormat/>
    <w:pPr>
      <w:widowControl/>
      <w:adjustRightInd/>
      <w:spacing w:after="160" w:line="240" w:lineRule="exact"/>
      <w:ind w:leftChars="0" w:left="0" w:firstLineChars="200" w:firstLine="200"/>
    </w:pPr>
    <w:rPr>
      <w:rFonts w:ascii="Arial" w:eastAsia="Times New Roman" w:hAnsi="Arial" w:cs="Verdana"/>
      <w:b/>
      <w:kern w:val="0"/>
      <w:lang w:eastAsia="en-US"/>
    </w:rPr>
  </w:style>
  <w:style w:type="paragraph" w:customStyle="1" w:styleId="44Char364Char4H4CharRefH">
    <w:name w:val="样式 标题 4第三层条第四层标题 4 Char二级节标题36标题 4第四层 Char4H4 CharRef H..."/>
    <w:basedOn w:val="40"/>
    <w:qFormat/>
    <w:pPr>
      <w:keepNext w:val="0"/>
      <w:keepLines w:val="0"/>
      <w:numPr>
        <w:numId w:val="0"/>
      </w:numPr>
      <w:tabs>
        <w:tab w:val="left" w:pos="1050"/>
        <w:tab w:val="left" w:pos="1120"/>
        <w:tab w:val="left" w:pos="1460"/>
      </w:tabs>
      <w:snapToGrid w:val="0"/>
      <w:spacing w:before="280" w:afterLines="0"/>
      <w:ind w:left="380"/>
      <w:jc w:val="both"/>
    </w:pPr>
    <w:rPr>
      <w:rFonts w:ascii="Times New Roman" w:eastAsia="FangSong_GB2312" w:hAnsi="Times New Roman"/>
      <w:bCs w:val="0"/>
      <w:snapToGrid w:val="0"/>
      <w:color w:val="000000"/>
      <w:kern w:val="0"/>
      <w:sz w:val="28"/>
      <w:szCs w:val="20"/>
    </w:rPr>
  </w:style>
  <w:style w:type="paragraph" w:customStyle="1" w:styleId="a5">
    <w:name w:val="题表"/>
    <w:basedOn w:val="affffffffffffffff0"/>
    <w:next w:val="afff6"/>
    <w:qFormat/>
    <w:pPr>
      <w:numPr>
        <w:numId w:val="45"/>
      </w:numPr>
      <w:ind w:left="0" w:firstLineChars="0" w:firstLine="0"/>
    </w:pPr>
  </w:style>
  <w:style w:type="paragraph" w:customStyle="1" w:styleId="affffffffffffffff7">
    <w:name w:val="标准"/>
    <w:basedOn w:val="afff6"/>
    <w:uiPriority w:val="99"/>
    <w:qFormat/>
    <w:pPr>
      <w:spacing w:line="360" w:lineRule="auto"/>
      <w:ind w:leftChars="0" w:left="0" w:firstLineChars="200" w:firstLine="200"/>
      <w:jc w:val="both"/>
    </w:pPr>
    <w:rPr>
      <w:rFonts w:eastAsia="FangSong_GB2312"/>
      <w:kern w:val="0"/>
      <w:sz w:val="28"/>
      <w:szCs w:val="20"/>
    </w:rPr>
  </w:style>
  <w:style w:type="character" w:customStyle="1" w:styleId="1ffff0">
    <w:name w:val="书籍标题1"/>
    <w:qFormat/>
    <w:rPr>
      <w:rFonts w:eastAsia="宋体" w:cs="Verdana"/>
      <w:b/>
      <w:smallCaps/>
      <w:spacing w:val="5"/>
      <w:sz w:val="24"/>
      <w:szCs w:val="24"/>
      <w:lang w:val="en-US" w:eastAsia="en-US" w:bidi="ar-SA"/>
    </w:rPr>
  </w:style>
  <w:style w:type="character" w:customStyle="1" w:styleId="Charf4">
    <w:name w:val="图表注 Char"/>
    <w:link w:val="afffffffffff0"/>
    <w:qFormat/>
    <w:rPr>
      <w:rFonts w:eastAsia="仿宋"/>
      <w:b/>
      <w:kern w:val="2"/>
      <w:sz w:val="24"/>
      <w:szCs w:val="24"/>
    </w:rPr>
  </w:style>
  <w:style w:type="character" w:customStyle="1" w:styleId="3h336333Char363Level3Head1Char">
    <w:name w:val="样式 标题 3第二层条第三层h336标题 3四号字标题3标题 3 Char36标题3Level 3 Head...1 Char"/>
    <w:link w:val="3h336333Char363Level3Head1"/>
    <w:qFormat/>
    <w:rPr>
      <w:rFonts w:eastAsia="FangSong_GB2312"/>
      <w:b/>
      <w:bCs/>
      <w:snapToGrid w:val="0"/>
      <w:sz w:val="28"/>
      <w:szCs w:val="28"/>
    </w:rPr>
  </w:style>
  <w:style w:type="paragraph" w:customStyle="1" w:styleId="1113">
    <w:name w:val="样式 标题 1 + 段前: 1 行 段后: 1 行"/>
    <w:basedOn w:val="10"/>
    <w:qFormat/>
    <w:pPr>
      <w:keepNext w:val="0"/>
      <w:keepLines/>
      <w:numPr>
        <w:numId w:val="0"/>
      </w:numPr>
      <w:tabs>
        <w:tab w:val="left" w:pos="377"/>
        <w:tab w:val="left" w:pos="431"/>
        <w:tab w:val="left" w:pos="510"/>
      </w:tabs>
      <w:spacing w:beforeLines="100" w:afterLines="100"/>
      <w:ind w:left="431" w:hangingChars="180" w:hanging="431"/>
      <w:jc w:val="both"/>
    </w:pPr>
    <w:rPr>
      <w:rFonts w:cs="宋体"/>
      <w:kern w:val="0"/>
      <w:sz w:val="32"/>
      <w:szCs w:val="20"/>
    </w:rPr>
  </w:style>
  <w:style w:type="paragraph" w:customStyle="1" w:styleId="231">
    <w:name w:val="样式 行距: 固定值 23 磅"/>
    <w:basedOn w:val="afff6"/>
    <w:link w:val="23Char"/>
    <w:qFormat/>
    <w:pPr>
      <w:adjustRightInd/>
      <w:spacing w:line="460" w:lineRule="exact"/>
      <w:ind w:leftChars="0" w:left="0" w:firstLineChars="200" w:firstLine="628"/>
      <w:jc w:val="both"/>
    </w:pPr>
    <w:rPr>
      <w:rFonts w:cs="宋体"/>
      <w:sz w:val="28"/>
      <w:szCs w:val="28"/>
    </w:rPr>
  </w:style>
  <w:style w:type="character" w:customStyle="1" w:styleId="Charfff9">
    <w:name w:val="方案正文缩进 Char"/>
    <w:link w:val="affffffffffffffff8"/>
    <w:qFormat/>
    <w:rPr>
      <w:rFonts w:cs="Verdana"/>
      <w:snapToGrid w:val="0"/>
      <w:sz w:val="28"/>
      <w:lang w:eastAsia="en-US"/>
    </w:rPr>
  </w:style>
  <w:style w:type="paragraph" w:customStyle="1" w:styleId="affffffffffffffff8">
    <w:name w:val="方案正文缩进"/>
    <w:basedOn w:val="afff6"/>
    <w:link w:val="Charfff9"/>
    <w:qFormat/>
    <w:pPr>
      <w:adjustRightInd/>
      <w:ind w:leftChars="0" w:left="0" w:firstLineChars="200" w:firstLine="560"/>
      <w:jc w:val="both"/>
      <w:textAlignment w:val="baseline"/>
    </w:pPr>
    <w:rPr>
      <w:rFonts w:cs="Verdana"/>
      <w:snapToGrid w:val="0"/>
      <w:kern w:val="0"/>
      <w:sz w:val="28"/>
      <w:szCs w:val="20"/>
      <w:lang w:eastAsia="en-US"/>
    </w:rPr>
  </w:style>
  <w:style w:type="paragraph" w:customStyle="1" w:styleId="153">
    <w:name w:val="正文1.5倍行距"/>
    <w:basedOn w:val="afff6"/>
    <w:link w:val="15Char"/>
    <w:qFormat/>
    <w:pPr>
      <w:snapToGrid w:val="0"/>
      <w:spacing w:line="360" w:lineRule="auto"/>
      <w:ind w:leftChars="0" w:left="0" w:firstLineChars="200" w:firstLine="200"/>
      <w:jc w:val="both"/>
      <w:textAlignment w:val="baseline"/>
    </w:pPr>
    <w:rPr>
      <w:snapToGrid w:val="0"/>
      <w:kern w:val="28"/>
      <w:sz w:val="28"/>
      <w:szCs w:val="28"/>
    </w:rPr>
  </w:style>
  <w:style w:type="character" w:customStyle="1" w:styleId="15Char">
    <w:name w:val="正文1.5倍行距 Char"/>
    <w:link w:val="153"/>
    <w:qFormat/>
    <w:rPr>
      <w:snapToGrid w:val="0"/>
      <w:kern w:val="28"/>
      <w:sz w:val="28"/>
      <w:szCs w:val="28"/>
    </w:rPr>
  </w:style>
  <w:style w:type="character" w:customStyle="1" w:styleId="23Char">
    <w:name w:val="样式 行距: 固定值 23 磅 Char"/>
    <w:link w:val="231"/>
    <w:qFormat/>
    <w:rPr>
      <w:rFonts w:cs="宋体"/>
      <w:kern w:val="2"/>
      <w:sz w:val="28"/>
      <w:szCs w:val="28"/>
    </w:rPr>
  </w:style>
  <w:style w:type="paragraph" w:customStyle="1" w:styleId="affffffffffffffff9">
    <w:name w:val="模板正文"/>
    <w:basedOn w:val="afff6"/>
    <w:qFormat/>
    <w:pPr>
      <w:snapToGrid w:val="0"/>
      <w:spacing w:line="360" w:lineRule="auto"/>
      <w:ind w:leftChars="0" w:left="0"/>
      <w:jc w:val="both"/>
      <w:textAlignment w:val="baseline"/>
    </w:pPr>
    <w:rPr>
      <w:rFonts w:hAnsi="Arial"/>
      <w:kern w:val="0"/>
      <w:sz w:val="28"/>
      <w:szCs w:val="28"/>
    </w:rPr>
  </w:style>
  <w:style w:type="paragraph" w:customStyle="1" w:styleId="CM49">
    <w:name w:val="CM49"/>
    <w:basedOn w:val="Default"/>
    <w:next w:val="Default"/>
    <w:qFormat/>
    <w:pPr>
      <w:spacing w:after="100"/>
    </w:pPr>
    <w:rPr>
      <w:rFonts w:ascii="新宋体....." w:eastAsia="新宋体....." w:cs="新宋体....."/>
      <w:color w:val="auto"/>
    </w:rPr>
  </w:style>
  <w:style w:type="paragraph" w:customStyle="1" w:styleId="affffffffffffffffa">
    <w:name w:val="佳表头"/>
    <w:qFormat/>
    <w:pPr>
      <w:jc w:val="center"/>
    </w:pPr>
    <w:rPr>
      <w:rFonts w:ascii="Arial" w:hAnsi="Arial"/>
      <w:b/>
      <w:sz w:val="21"/>
    </w:rPr>
  </w:style>
  <w:style w:type="paragraph" w:customStyle="1" w:styleId="affffffffffffffffb">
    <w:name w:val="佳表文左"/>
    <w:qFormat/>
    <w:rPr>
      <w:rFonts w:ascii="Arial" w:hAnsi="Arial"/>
      <w:sz w:val="21"/>
    </w:rPr>
  </w:style>
  <w:style w:type="paragraph" w:customStyle="1" w:styleId="03GF">
    <w:name w:val="03.GF报告正文"/>
    <w:basedOn w:val="afff6"/>
    <w:link w:val="03GFChar"/>
    <w:qFormat/>
    <w:pPr>
      <w:widowControl/>
      <w:adjustRightInd/>
      <w:spacing w:line="360" w:lineRule="atLeast"/>
      <w:ind w:leftChars="0" w:left="0" w:firstLine="431"/>
      <w:jc w:val="both"/>
    </w:pPr>
    <w:rPr>
      <w:rFonts w:ascii="宋体"/>
      <w:kern w:val="0"/>
      <w:sz w:val="21"/>
      <w:szCs w:val="21"/>
    </w:rPr>
  </w:style>
  <w:style w:type="paragraph" w:customStyle="1" w:styleId="232">
    <w:name w:val="正文文本 23"/>
    <w:basedOn w:val="afff6"/>
    <w:qFormat/>
    <w:pPr>
      <w:spacing w:line="360" w:lineRule="auto"/>
      <w:ind w:leftChars="0" w:left="0" w:firstLine="515"/>
      <w:textAlignment w:val="baseline"/>
    </w:pPr>
    <w:rPr>
      <w:rFonts w:eastAsia="Wingdings"/>
      <w:szCs w:val="20"/>
    </w:rPr>
  </w:style>
  <w:style w:type="character" w:customStyle="1" w:styleId="Charfff8">
    <w:name w:val="表号格式 Char"/>
    <w:link w:val="af4"/>
    <w:qFormat/>
    <w:rPr>
      <w:rFonts w:eastAsia="黑体"/>
      <w:kern w:val="28"/>
      <w:sz w:val="28"/>
      <w:szCs w:val="28"/>
    </w:rPr>
  </w:style>
  <w:style w:type="paragraph" w:customStyle="1" w:styleId="205051">
    <w:name w:val="样式 标题 2 + 段前: 0.5 行 段后: 0.5 行1"/>
    <w:basedOn w:val="2"/>
    <w:qFormat/>
    <w:pPr>
      <w:numPr>
        <w:ilvl w:val="0"/>
        <w:numId w:val="0"/>
      </w:numPr>
      <w:tabs>
        <w:tab w:val="left" w:pos="420"/>
        <w:tab w:val="left" w:pos="578"/>
        <w:tab w:val="left" w:pos="794"/>
      </w:tabs>
      <w:ind w:left="576" w:hanging="576"/>
      <w:jc w:val="both"/>
    </w:pPr>
    <w:rPr>
      <w:rFonts w:ascii="黑体" w:cs="宋体"/>
      <w:bCs w:val="0"/>
      <w:sz w:val="28"/>
      <w:szCs w:val="28"/>
    </w:rPr>
  </w:style>
  <w:style w:type="paragraph" w:customStyle="1" w:styleId="jjALTd">
    <w:name w:val="jj表ALT＋d"/>
    <w:basedOn w:val="afff6"/>
    <w:link w:val="jjALTdChar"/>
    <w:qFormat/>
    <w:pPr>
      <w:adjustRightInd/>
      <w:spacing w:beforeLines="50" w:afterLines="50" w:line="360" w:lineRule="auto"/>
      <w:ind w:leftChars="0" w:left="0"/>
      <w:jc w:val="center"/>
    </w:pPr>
    <w:rPr>
      <w:rFonts w:ascii="宋体" w:hAnsi="宋体" w:cs="Arial Unicode MS"/>
    </w:rPr>
  </w:style>
  <w:style w:type="character" w:customStyle="1" w:styleId="jjALTdChar">
    <w:name w:val="jj表ALT＋d Char"/>
    <w:link w:val="jjALTd"/>
    <w:qFormat/>
    <w:rPr>
      <w:rFonts w:ascii="宋体" w:hAnsi="宋体" w:cs="Arial Unicode MS"/>
      <w:kern w:val="2"/>
      <w:sz w:val="24"/>
      <w:szCs w:val="24"/>
    </w:rPr>
  </w:style>
  <w:style w:type="paragraph" w:customStyle="1" w:styleId="Calibri2">
    <w:name w:val="样式 Calibri 四号 首行缩进:  2 字符"/>
    <w:basedOn w:val="afff6"/>
    <w:qFormat/>
    <w:pPr>
      <w:adjustRightInd/>
      <w:spacing w:line="360" w:lineRule="auto"/>
      <w:ind w:leftChars="0" w:left="0" w:firstLineChars="200" w:firstLine="560"/>
      <w:jc w:val="both"/>
    </w:pPr>
    <w:rPr>
      <w:rFonts w:cs="宋体"/>
      <w:sz w:val="28"/>
      <w:szCs w:val="20"/>
    </w:rPr>
  </w:style>
  <w:style w:type="character" w:customStyle="1" w:styleId="Charfff6">
    <w:name w:val="佳正文 Char"/>
    <w:link w:val="afffffffffffffffb"/>
    <w:qFormat/>
    <w:rPr>
      <w:rFonts w:ascii="Arial" w:hAnsi="Arial"/>
      <w:sz w:val="21"/>
    </w:rPr>
  </w:style>
  <w:style w:type="paragraph" w:customStyle="1" w:styleId="affffffffffffffffc">
    <w:name w:val="正文首缩进"/>
    <w:basedOn w:val="afff6"/>
    <w:qFormat/>
    <w:pPr>
      <w:adjustRightInd/>
      <w:spacing w:line="360" w:lineRule="auto"/>
      <w:ind w:leftChars="0" w:left="0" w:firstLineChars="200" w:firstLine="480"/>
      <w:jc w:val="both"/>
    </w:pPr>
    <w:rPr>
      <w:rFonts w:eastAsia="FangSong_GB2312"/>
      <w:sz w:val="28"/>
    </w:rPr>
  </w:style>
  <w:style w:type="paragraph" w:customStyle="1" w:styleId="jj2ALT20505">
    <w:name w:val="样式 jj标题2ALT＋2 + 段前: 0.5 行 段后: 0.5 行"/>
    <w:basedOn w:val="jj2ALT2"/>
    <w:qFormat/>
    <w:pPr>
      <w:tabs>
        <w:tab w:val="left" w:pos="567"/>
      </w:tabs>
      <w:adjustRightInd w:val="0"/>
      <w:snapToGrid w:val="0"/>
      <w:ind w:left="567" w:hanging="567"/>
    </w:pPr>
    <w:rPr>
      <w:rFonts w:ascii="宋体" w:cs="宋体"/>
      <w:snapToGrid w:val="0"/>
      <w:kern w:val="0"/>
      <w:sz w:val="28"/>
    </w:rPr>
  </w:style>
  <w:style w:type="paragraph" w:customStyle="1" w:styleId="jjALTZ22">
    <w:name w:val="样式 jj正文ALT+Z + 首行缩进:  2 字符2"/>
    <w:basedOn w:val="jjALTZ"/>
    <w:qFormat/>
    <w:pPr>
      <w:snapToGrid/>
      <w:ind w:left="0" w:firstLineChars="200" w:firstLine="560"/>
    </w:pPr>
    <w:rPr>
      <w:rFonts w:hAnsi="Times New Roman" w:cs="宋体"/>
      <w:b w:val="0"/>
      <w:szCs w:val="20"/>
    </w:rPr>
  </w:style>
  <w:style w:type="paragraph" w:customStyle="1" w:styleId="jjALTZ0372037">
    <w:name w:val="样式 jj正文ALT+Z + 左侧:  0.37 厘米 首行缩进:  2 字符 右侧:  0.37 厘米"/>
    <w:basedOn w:val="jjALTZ"/>
    <w:qFormat/>
    <w:pPr>
      <w:adjustRightInd w:val="0"/>
      <w:ind w:left="210" w:right="210" w:firstLineChars="200" w:firstLine="560"/>
    </w:pPr>
    <w:rPr>
      <w:rFonts w:hAnsi="Times New Roman" w:cs="宋体"/>
      <w:b w:val="0"/>
      <w:snapToGrid w:val="0"/>
      <w:kern w:val="0"/>
    </w:rPr>
  </w:style>
  <w:style w:type="paragraph" w:customStyle="1" w:styleId="affffffffffffffffd">
    <w:name w:val="所标编号正文"/>
    <w:qFormat/>
    <w:pPr>
      <w:adjustRightInd w:val="0"/>
      <w:snapToGrid w:val="0"/>
      <w:spacing w:line="300" w:lineRule="auto"/>
      <w:ind w:left="986" w:right="357"/>
      <w:jc w:val="center"/>
    </w:pPr>
    <w:rPr>
      <w:rFonts w:hAnsi="宋体"/>
      <w:kern w:val="2"/>
      <w:sz w:val="28"/>
      <w:szCs w:val="28"/>
    </w:rPr>
  </w:style>
  <w:style w:type="paragraph" w:customStyle="1" w:styleId="jjALTZ25">
    <w:name w:val="样式 jj正文ALT+Z + 首行缩进:  2 字符5"/>
    <w:basedOn w:val="jjALTZ"/>
    <w:qFormat/>
    <w:pPr>
      <w:adjustRightInd w:val="0"/>
      <w:ind w:left="0" w:firstLineChars="200" w:firstLine="560"/>
    </w:pPr>
    <w:rPr>
      <w:rFonts w:hAnsi="Times New Roman" w:cs="宋体"/>
      <w:b w:val="0"/>
      <w:snapToGrid w:val="0"/>
      <w:kern w:val="0"/>
    </w:rPr>
  </w:style>
  <w:style w:type="paragraph" w:customStyle="1" w:styleId="154">
    <w:name w:val="样式 居中 行距: 1.5 倍行距"/>
    <w:basedOn w:val="afff6"/>
    <w:qFormat/>
    <w:pPr>
      <w:adjustRightInd/>
      <w:spacing w:line="360" w:lineRule="auto"/>
      <w:ind w:leftChars="0" w:left="0"/>
      <w:jc w:val="center"/>
    </w:pPr>
    <w:rPr>
      <w:rFonts w:cs="宋体"/>
      <w:szCs w:val="20"/>
    </w:rPr>
  </w:style>
  <w:style w:type="paragraph" w:customStyle="1" w:styleId="--">
    <w:name w:val="所标准-正文-"/>
    <w:basedOn w:val="afff6"/>
    <w:link w:val="--Char"/>
    <w:qFormat/>
    <w:pPr>
      <w:adjustRightInd/>
      <w:spacing w:line="360" w:lineRule="auto"/>
      <w:ind w:leftChars="0" w:left="0" w:firstLineChars="200" w:firstLine="200"/>
      <w:jc w:val="both"/>
    </w:pPr>
    <w:rPr>
      <w:sz w:val="28"/>
    </w:rPr>
  </w:style>
  <w:style w:type="character" w:customStyle="1" w:styleId="--Char">
    <w:name w:val="所标准-正文- Char"/>
    <w:link w:val="--"/>
    <w:qFormat/>
    <w:rPr>
      <w:kern w:val="2"/>
      <w:sz w:val="28"/>
      <w:szCs w:val="24"/>
    </w:rPr>
  </w:style>
  <w:style w:type="paragraph" w:customStyle="1" w:styleId="affffffffffffffffe">
    <w:name w:val="标准正文格式"/>
    <w:link w:val="Charfffa"/>
    <w:qFormat/>
    <w:pPr>
      <w:keepNext/>
      <w:spacing w:line="300" w:lineRule="auto"/>
      <w:jc w:val="center"/>
    </w:pPr>
    <w:rPr>
      <w:rFonts w:ascii="黑体" w:eastAsia="黑体"/>
      <w:kern w:val="2"/>
      <w:sz w:val="21"/>
      <w:szCs w:val="21"/>
    </w:rPr>
  </w:style>
  <w:style w:type="character" w:customStyle="1" w:styleId="Charfffa">
    <w:name w:val="标准正文格式 Char"/>
    <w:link w:val="affffffffffffffffe"/>
    <w:qFormat/>
    <w:rPr>
      <w:rFonts w:ascii="黑体" w:eastAsia="黑体"/>
      <w:kern w:val="2"/>
      <w:sz w:val="21"/>
      <w:szCs w:val="21"/>
    </w:rPr>
  </w:style>
  <w:style w:type="paragraph" w:customStyle="1" w:styleId="afffffffffffffffff">
    <w:name w:val="样式 标准正文格式 + 行距: 单倍行距"/>
    <w:basedOn w:val="affffffffffffffffe"/>
    <w:qFormat/>
    <w:pPr>
      <w:spacing w:line="240" w:lineRule="auto"/>
    </w:pPr>
  </w:style>
  <w:style w:type="paragraph" w:customStyle="1" w:styleId="afffffffffffffffff0">
    <w:name w:val="段落正文"/>
    <w:basedOn w:val="afffd"/>
    <w:qFormat/>
    <w:pPr>
      <w:adjustRightInd/>
      <w:spacing w:after="0" w:line="360" w:lineRule="auto"/>
      <w:ind w:leftChars="0" w:left="0"/>
      <w:jc w:val="both"/>
    </w:pPr>
    <w:rPr>
      <w:szCs w:val="28"/>
    </w:rPr>
  </w:style>
  <w:style w:type="paragraph" w:customStyle="1" w:styleId="---">
    <w:name w:val="所标准---题注"/>
    <w:basedOn w:val="afff6"/>
    <w:qFormat/>
    <w:pPr>
      <w:adjustRightInd/>
      <w:spacing w:line="360" w:lineRule="auto"/>
      <w:ind w:leftChars="0" w:left="0"/>
      <w:jc w:val="center"/>
    </w:pPr>
    <w:rPr>
      <w:kern w:val="0"/>
      <w:sz w:val="28"/>
      <w:szCs w:val="18"/>
    </w:rPr>
  </w:style>
  <w:style w:type="paragraph" w:customStyle="1" w:styleId="---0">
    <w:name w:val="所标准-数字列项--"/>
    <w:basedOn w:val="afff6"/>
    <w:link w:val="---Char"/>
    <w:qFormat/>
    <w:pPr>
      <w:adjustRightInd/>
      <w:spacing w:line="360" w:lineRule="auto"/>
      <w:ind w:leftChars="0" w:left="0"/>
      <w:jc w:val="both"/>
    </w:pPr>
    <w:rPr>
      <w:snapToGrid w:val="0"/>
      <w:kern w:val="0"/>
      <w:sz w:val="28"/>
      <w:szCs w:val="28"/>
    </w:rPr>
  </w:style>
  <w:style w:type="character" w:customStyle="1" w:styleId="---Char">
    <w:name w:val="所标准-数字列项-- Char"/>
    <w:link w:val="---0"/>
    <w:qFormat/>
    <w:rPr>
      <w:snapToGrid w:val="0"/>
      <w:sz w:val="28"/>
      <w:szCs w:val="28"/>
    </w:rPr>
  </w:style>
  <w:style w:type="paragraph" w:customStyle="1" w:styleId="--0">
    <w:name w:val="所标准-字母列项-"/>
    <w:basedOn w:val="--"/>
    <w:link w:val="--Char0"/>
    <w:qFormat/>
    <w:pPr>
      <w:ind w:left="1130" w:firstLineChars="0" w:firstLine="0"/>
      <w:jc w:val="left"/>
    </w:pPr>
  </w:style>
  <w:style w:type="character" w:customStyle="1" w:styleId="--Char0">
    <w:name w:val="所标准-字母列项- Char"/>
    <w:link w:val="--0"/>
    <w:qFormat/>
    <w:rPr>
      <w:kern w:val="2"/>
      <w:sz w:val="28"/>
      <w:szCs w:val="24"/>
    </w:rPr>
  </w:style>
  <w:style w:type="paragraph" w:customStyle="1" w:styleId="-3-">
    <w:name w:val="所标准-3-级"/>
    <w:basedOn w:val="afff6"/>
    <w:link w:val="-3-Char"/>
    <w:qFormat/>
    <w:pPr>
      <w:keepNext/>
      <w:keepLines/>
      <w:tabs>
        <w:tab w:val="left" w:pos="862"/>
      </w:tabs>
      <w:adjustRightInd/>
      <w:spacing w:line="360" w:lineRule="auto"/>
      <w:ind w:leftChars="0" w:left="862"/>
      <w:outlineLvl w:val="2"/>
    </w:pPr>
    <w:rPr>
      <w:rFonts w:hAnsi="宋体"/>
      <w:kern w:val="44"/>
      <w:sz w:val="28"/>
      <w:szCs w:val="28"/>
    </w:rPr>
  </w:style>
  <w:style w:type="character" w:customStyle="1" w:styleId="-3-Char">
    <w:name w:val="所标准-3-级 Char"/>
    <w:link w:val="-3-"/>
    <w:qFormat/>
    <w:rPr>
      <w:rFonts w:hAnsi="宋体"/>
      <w:kern w:val="44"/>
      <w:sz w:val="28"/>
      <w:szCs w:val="28"/>
    </w:rPr>
  </w:style>
  <w:style w:type="paragraph" w:customStyle="1" w:styleId="4f1">
    <w:name w:val="正文首行缩进4"/>
    <w:basedOn w:val="afffd"/>
    <w:qFormat/>
    <w:pPr>
      <w:spacing w:after="0" w:line="360" w:lineRule="auto"/>
      <w:ind w:leftChars="0" w:left="0" w:firstLine="567"/>
      <w:jc w:val="both"/>
      <w:textAlignment w:val="baseline"/>
    </w:pPr>
    <w:rPr>
      <w:rFonts w:ascii="KaiTi_GB2312" w:eastAsia="@FangSong_GB2312"/>
      <w:sz w:val="28"/>
      <w:szCs w:val="20"/>
    </w:rPr>
  </w:style>
  <w:style w:type="paragraph" w:customStyle="1" w:styleId="afffffffffffffffff1">
    <w:name w:val="任务书正文"/>
    <w:basedOn w:val="afff6"/>
    <w:link w:val="Charfffb"/>
    <w:qFormat/>
    <w:pPr>
      <w:snapToGrid w:val="0"/>
      <w:spacing w:beforeLines="30"/>
      <w:ind w:leftChars="0" w:left="0" w:right="300" w:firstLineChars="200" w:firstLine="560"/>
      <w:jc w:val="both"/>
    </w:pPr>
    <w:rPr>
      <w:rFonts w:ascii="宋体" w:hAnsi="宋体" w:cs="宋体"/>
      <w:snapToGrid w:val="0"/>
      <w:sz w:val="28"/>
      <w:szCs w:val="21"/>
      <w:lang w:eastAsia="en-US"/>
    </w:rPr>
  </w:style>
  <w:style w:type="character" w:customStyle="1" w:styleId="Charfffb">
    <w:name w:val="任务书正文 Char"/>
    <w:link w:val="afffffffffffffffff1"/>
    <w:qFormat/>
    <w:rPr>
      <w:rFonts w:ascii="宋体" w:hAnsi="宋体" w:cs="宋体"/>
      <w:snapToGrid w:val="0"/>
      <w:kern w:val="2"/>
      <w:sz w:val="28"/>
      <w:szCs w:val="21"/>
      <w:lang w:eastAsia="en-US"/>
    </w:rPr>
  </w:style>
  <w:style w:type="character" w:customStyle="1" w:styleId="Charfff5">
    <w:name w:val="方案正文 Char"/>
    <w:link w:val="afffffffffffffff3"/>
    <w:qFormat/>
    <w:rPr>
      <w:kern w:val="2"/>
      <w:sz w:val="28"/>
      <w:szCs w:val="24"/>
    </w:rPr>
  </w:style>
  <w:style w:type="paragraph" w:customStyle="1" w:styleId="Standard">
    <w:name w:val="Standard"/>
    <w:qFormat/>
    <w:pPr>
      <w:widowControl w:val="0"/>
      <w:suppressAutoHyphens/>
      <w:autoSpaceDN w:val="0"/>
      <w:jc w:val="both"/>
      <w:textAlignment w:val="baseline"/>
    </w:pPr>
    <w:rPr>
      <w:rFonts w:eastAsia="宋体, SimSun"/>
      <w:kern w:val="3"/>
      <w:sz w:val="21"/>
      <w:szCs w:val="24"/>
    </w:rPr>
  </w:style>
  <w:style w:type="paragraph" w:customStyle="1" w:styleId="C503-6">
    <w:name w:val="C503-表格内容居中"/>
    <w:basedOn w:val="afff6"/>
    <w:qFormat/>
    <w:pPr>
      <w:adjustRightInd/>
      <w:spacing w:beforeLines="20" w:afterLines="20" w:line="240" w:lineRule="auto"/>
      <w:ind w:leftChars="0" w:left="0"/>
      <w:jc w:val="center"/>
    </w:pPr>
    <w:rPr>
      <w:rFonts w:cs="宋体"/>
      <w:sz w:val="21"/>
      <w:szCs w:val="20"/>
    </w:rPr>
  </w:style>
  <w:style w:type="paragraph" w:customStyle="1" w:styleId="afffffffffffffffff2">
    <w:name w:val="项·"/>
    <w:basedOn w:val="afff6"/>
    <w:link w:val="Charfffc"/>
    <w:uiPriority w:val="99"/>
    <w:qFormat/>
    <w:pPr>
      <w:tabs>
        <w:tab w:val="left" w:pos="1134"/>
      </w:tabs>
      <w:adjustRightInd/>
      <w:snapToGrid w:val="0"/>
      <w:ind w:leftChars="0" w:left="0" w:firstLine="567"/>
      <w:jc w:val="both"/>
    </w:pPr>
    <w:rPr>
      <w:kern w:val="0"/>
      <w:sz w:val="28"/>
      <w:szCs w:val="28"/>
    </w:rPr>
  </w:style>
  <w:style w:type="character" w:customStyle="1" w:styleId="aChar">
    <w:name w:val="列a) Char"/>
    <w:basedOn w:val="afff7"/>
    <w:link w:val="affffffffffffe"/>
    <w:qFormat/>
    <w:rPr>
      <w:bCs/>
      <w:sz w:val="28"/>
      <w:szCs w:val="28"/>
    </w:rPr>
  </w:style>
  <w:style w:type="paragraph" w:customStyle="1" w:styleId="2ffe">
    <w:name w:val="正文缩进2"/>
    <w:basedOn w:val="afff6"/>
    <w:qFormat/>
    <w:pPr>
      <w:autoSpaceDE w:val="0"/>
      <w:autoSpaceDN w:val="0"/>
      <w:adjustRightInd/>
      <w:spacing w:line="360" w:lineRule="auto"/>
      <w:ind w:leftChars="0" w:left="0" w:firstLineChars="200" w:firstLine="200"/>
      <w:jc w:val="both"/>
    </w:pPr>
    <w:rPr>
      <w:rFonts w:ascii="宋体"/>
      <w:kern w:val="0"/>
      <w:sz w:val="28"/>
      <w:szCs w:val="28"/>
    </w:rPr>
  </w:style>
  <w:style w:type="paragraph" w:customStyle="1" w:styleId="-8-">
    <w:name w:val="-8-图表标题"/>
    <w:basedOn w:val="afff6"/>
    <w:link w:val="-8-Char"/>
    <w:qFormat/>
    <w:pPr>
      <w:tabs>
        <w:tab w:val="left" w:pos="851"/>
      </w:tabs>
      <w:snapToGrid w:val="0"/>
      <w:spacing w:line="360" w:lineRule="auto"/>
      <w:ind w:leftChars="0" w:left="0"/>
      <w:jc w:val="center"/>
    </w:pPr>
    <w:rPr>
      <w:snapToGrid w:val="0"/>
      <w:kern w:val="0"/>
      <w:sz w:val="28"/>
      <w:szCs w:val="28"/>
    </w:rPr>
  </w:style>
  <w:style w:type="character" w:customStyle="1" w:styleId="-8-Char">
    <w:name w:val="-8-图表标题 Char"/>
    <w:basedOn w:val="afff7"/>
    <w:link w:val="-8-"/>
    <w:rPr>
      <w:snapToGrid w:val="0"/>
      <w:sz w:val="28"/>
      <w:szCs w:val="28"/>
    </w:rPr>
  </w:style>
  <w:style w:type="paragraph" w:customStyle="1" w:styleId="afffffffffffffffff3">
    <w:name w:val="表中"/>
    <w:next w:val="afff6"/>
    <w:link w:val="Charfffd"/>
    <w:qFormat/>
    <w:locked/>
    <w:pPr>
      <w:adjustRightInd w:val="0"/>
      <w:snapToGrid w:val="0"/>
      <w:jc w:val="center"/>
    </w:pPr>
    <w:rPr>
      <w:rFonts w:ascii="宋体" w:hAnsi="宋体"/>
      <w:kern w:val="2"/>
      <w:sz w:val="24"/>
      <w:szCs w:val="28"/>
    </w:rPr>
  </w:style>
  <w:style w:type="paragraph" w:customStyle="1" w:styleId="afffffffffffffffff4">
    <w:name w:val="二级标题"/>
    <w:next w:val="afff6"/>
    <w:link w:val="Charfffe"/>
    <w:uiPriority w:val="99"/>
    <w:qFormat/>
    <w:locked/>
    <w:pPr>
      <w:ind w:left="576" w:hanging="576"/>
      <w:jc w:val="both"/>
      <w:outlineLvl w:val="1"/>
    </w:pPr>
    <w:rPr>
      <w:rFonts w:ascii="Cambria" w:eastAsia="黑体" w:hAnsi="Cambria"/>
      <w:kern w:val="44"/>
      <w:sz w:val="28"/>
      <w:szCs w:val="32"/>
    </w:rPr>
  </w:style>
  <w:style w:type="paragraph" w:customStyle="1" w:styleId="afffffffffffffffff5">
    <w:name w:val="文章标题"/>
    <w:next w:val="afff6"/>
    <w:uiPriority w:val="99"/>
    <w:qFormat/>
    <w:locked/>
    <w:pPr>
      <w:spacing w:line="480" w:lineRule="auto"/>
      <w:jc w:val="center"/>
    </w:pPr>
    <w:rPr>
      <w:rFonts w:ascii="黑体"/>
      <w:kern w:val="44"/>
      <w:sz w:val="44"/>
      <w:szCs w:val="32"/>
    </w:rPr>
  </w:style>
  <w:style w:type="paragraph" w:customStyle="1" w:styleId="afffffffffffffffff6">
    <w:name w:val="五级标题"/>
    <w:next w:val="afff6"/>
    <w:uiPriority w:val="99"/>
    <w:qFormat/>
    <w:locked/>
    <w:pPr>
      <w:ind w:left="2497" w:hanging="420"/>
      <w:jc w:val="both"/>
      <w:outlineLvl w:val="4"/>
    </w:pPr>
    <w:rPr>
      <w:kern w:val="2"/>
      <w:sz w:val="28"/>
      <w:szCs w:val="28"/>
    </w:rPr>
  </w:style>
  <w:style w:type="paragraph" w:customStyle="1" w:styleId="afffffffffffffffff7">
    <w:name w:val="数字列表"/>
    <w:basedOn w:val="afff6"/>
    <w:link w:val="Charffff"/>
    <w:qFormat/>
    <w:locked/>
    <w:pPr>
      <w:tabs>
        <w:tab w:val="left" w:pos="987"/>
      </w:tabs>
      <w:adjustRightInd/>
      <w:spacing w:line="360" w:lineRule="auto"/>
      <w:ind w:leftChars="0" w:left="987" w:hanging="420"/>
      <w:jc w:val="both"/>
    </w:pPr>
    <w:rPr>
      <w:sz w:val="28"/>
      <w:szCs w:val="28"/>
    </w:rPr>
  </w:style>
  <w:style w:type="character" w:customStyle="1" w:styleId="Charffff">
    <w:name w:val="数字列表 Char"/>
    <w:basedOn w:val="afff7"/>
    <w:link w:val="afffffffffffffffff7"/>
    <w:qFormat/>
    <w:rPr>
      <w:kern w:val="2"/>
      <w:sz w:val="28"/>
      <w:szCs w:val="28"/>
    </w:rPr>
  </w:style>
  <w:style w:type="paragraph" w:customStyle="1" w:styleId="afffffffffffffffff8">
    <w:name w:val="数据结构"/>
    <w:basedOn w:val="afff6"/>
    <w:qFormat/>
    <w:locked/>
    <w:pPr>
      <w:adjustRightInd/>
      <w:spacing w:line="240" w:lineRule="auto"/>
      <w:ind w:leftChars="0" w:left="0"/>
      <w:jc w:val="both"/>
    </w:pPr>
  </w:style>
  <w:style w:type="paragraph" w:customStyle="1" w:styleId="afffffffffffffffff9">
    <w:name w:val="签署正文"/>
    <w:basedOn w:val="afff6"/>
    <w:qFormat/>
    <w:locked/>
    <w:pPr>
      <w:adjustRightInd/>
      <w:spacing w:beforeLines="100" w:afterLines="100" w:line="360" w:lineRule="auto"/>
      <w:ind w:leftChars="0" w:left="0"/>
      <w:jc w:val="center"/>
      <w:outlineLvl w:val="0"/>
    </w:pPr>
    <w:rPr>
      <w:rFonts w:eastAsia="黑体"/>
      <w:kern w:val="24"/>
      <w:sz w:val="32"/>
      <w:szCs w:val="20"/>
    </w:rPr>
  </w:style>
  <w:style w:type="paragraph" w:customStyle="1" w:styleId="afffffffffffffffffa">
    <w:name w:val="表格文本"/>
    <w:basedOn w:val="afff6"/>
    <w:link w:val="Charffff0"/>
    <w:uiPriority w:val="99"/>
    <w:qFormat/>
    <w:locked/>
    <w:pPr>
      <w:adjustRightInd/>
      <w:spacing w:line="240" w:lineRule="auto"/>
      <w:ind w:leftChars="0" w:left="0"/>
      <w:jc w:val="center"/>
    </w:pPr>
    <w:rPr>
      <w:rFonts w:ascii="Arial Narrow" w:hAnsi="Arial Narrow"/>
      <w:spacing w:val="12"/>
      <w:sz w:val="21"/>
      <w:szCs w:val="21"/>
    </w:rPr>
  </w:style>
  <w:style w:type="paragraph" w:customStyle="1" w:styleId="-JD-0">
    <w:name w:val="-JD-图表文字"/>
    <w:basedOn w:val="afff6"/>
    <w:link w:val="-JD-Char"/>
    <w:qFormat/>
    <w:pPr>
      <w:adjustRightInd/>
      <w:spacing w:line="240" w:lineRule="auto"/>
      <w:ind w:leftChars="0" w:left="0"/>
      <w:jc w:val="center"/>
    </w:pPr>
    <w:rPr>
      <w:sz w:val="21"/>
    </w:rPr>
  </w:style>
  <w:style w:type="paragraph" w:customStyle="1" w:styleId="afffffffffffffffffb">
    <w:name w:val="表格段落"/>
    <w:qFormat/>
    <w:rPr>
      <w:sz w:val="24"/>
      <w:szCs w:val="24"/>
    </w:rPr>
  </w:style>
  <w:style w:type="character" w:customStyle="1" w:styleId="Charffff1">
    <w:name w:val="段落 Char"/>
    <w:qFormat/>
    <w:rPr>
      <w:szCs w:val="24"/>
    </w:rPr>
  </w:style>
  <w:style w:type="paragraph" w:customStyle="1" w:styleId="afffffffffffffffffc">
    <w:name w:val="正文(缩进)"/>
    <w:basedOn w:val="afff6"/>
    <w:qFormat/>
    <w:locked/>
    <w:pPr>
      <w:widowControl/>
      <w:snapToGrid w:val="0"/>
      <w:spacing w:line="360" w:lineRule="auto"/>
      <w:ind w:leftChars="0" w:left="0" w:firstLineChars="200" w:firstLine="200"/>
      <w:jc w:val="both"/>
    </w:pPr>
    <w:rPr>
      <w:color w:val="000000"/>
      <w:kern w:val="0"/>
    </w:rPr>
  </w:style>
  <w:style w:type="paragraph" w:customStyle="1" w:styleId="1ffff1">
    <w:name w:val="正文格式1"/>
    <w:basedOn w:val="afff6"/>
    <w:link w:val="1Char6"/>
    <w:qFormat/>
    <w:locked/>
    <w:pPr>
      <w:adjustRightInd/>
      <w:spacing w:line="360" w:lineRule="auto"/>
      <w:ind w:leftChars="0" w:left="0" w:firstLineChars="200" w:firstLine="420"/>
    </w:pPr>
    <w:rPr>
      <w:sz w:val="21"/>
      <w:szCs w:val="21"/>
    </w:rPr>
  </w:style>
  <w:style w:type="character" w:customStyle="1" w:styleId="1Char6">
    <w:name w:val="正文格式1 Char"/>
    <w:link w:val="1ffff1"/>
    <w:qFormat/>
    <w:rPr>
      <w:kern w:val="2"/>
      <w:sz w:val="21"/>
      <w:szCs w:val="21"/>
    </w:rPr>
  </w:style>
  <w:style w:type="paragraph" w:customStyle="1" w:styleId="JD--3">
    <w:name w:val="JD--3级标题"/>
    <w:basedOn w:val="30"/>
    <w:link w:val="JD--3Char"/>
    <w:qFormat/>
    <w:pPr>
      <w:numPr>
        <w:ilvl w:val="0"/>
        <w:numId w:val="0"/>
      </w:numPr>
      <w:adjustRightInd/>
      <w:snapToGrid w:val="0"/>
      <w:spacing w:line="415" w:lineRule="auto"/>
    </w:pPr>
    <w:rPr>
      <w:rFonts w:ascii="Times New Roman" w:eastAsia="宋体" w:hAnsi="Times New Roman" w:cs="Times New Roman"/>
      <w:bCs w:val="0"/>
      <w:snapToGrid w:val="0"/>
      <w:kern w:val="0"/>
      <w:sz w:val="28"/>
      <w:szCs w:val="28"/>
    </w:rPr>
  </w:style>
  <w:style w:type="character" w:customStyle="1" w:styleId="JD--3Char">
    <w:name w:val="JD--3级标题 Char"/>
    <w:basedOn w:val="afff7"/>
    <w:link w:val="JD--3"/>
    <w:qFormat/>
    <w:rPr>
      <w:snapToGrid w:val="0"/>
      <w:sz w:val="28"/>
      <w:szCs w:val="28"/>
    </w:rPr>
  </w:style>
  <w:style w:type="paragraph" w:customStyle="1" w:styleId="JD--4">
    <w:name w:val="JD--4级标题"/>
    <w:basedOn w:val="afff6"/>
    <w:link w:val="JD--4Char"/>
    <w:qFormat/>
    <w:pPr>
      <w:keepNext/>
      <w:snapToGrid w:val="0"/>
      <w:spacing w:line="360" w:lineRule="auto"/>
      <w:ind w:leftChars="0" w:left="0"/>
      <w:outlineLvl w:val="3"/>
    </w:pPr>
    <w:rPr>
      <w:snapToGrid w:val="0"/>
      <w:kern w:val="0"/>
      <w:sz w:val="28"/>
      <w:szCs w:val="28"/>
    </w:rPr>
  </w:style>
  <w:style w:type="character" w:customStyle="1" w:styleId="JD--4Char">
    <w:name w:val="JD--4级标题 Char"/>
    <w:basedOn w:val="afff7"/>
    <w:link w:val="JD--4"/>
    <w:qFormat/>
    <w:rPr>
      <w:snapToGrid w:val="0"/>
      <w:sz w:val="28"/>
      <w:szCs w:val="28"/>
    </w:rPr>
  </w:style>
  <w:style w:type="paragraph" w:customStyle="1" w:styleId="JD--2">
    <w:name w:val="JD--2级标题"/>
    <w:basedOn w:val="afff6"/>
    <w:link w:val="JD--2Char"/>
    <w:qFormat/>
    <w:pPr>
      <w:keepNext/>
      <w:tabs>
        <w:tab w:val="left" w:pos="624"/>
      </w:tabs>
      <w:snapToGrid w:val="0"/>
      <w:spacing w:line="360" w:lineRule="auto"/>
      <w:ind w:leftChars="0" w:left="624" w:hanging="624"/>
      <w:outlineLvl w:val="1"/>
    </w:pPr>
    <w:rPr>
      <w:rFonts w:hAnsi="宋体"/>
      <w:snapToGrid w:val="0"/>
      <w:kern w:val="0"/>
      <w:sz w:val="28"/>
      <w:szCs w:val="28"/>
    </w:rPr>
  </w:style>
  <w:style w:type="character" w:customStyle="1" w:styleId="JD--2Char">
    <w:name w:val="JD--2级标题 Char"/>
    <w:basedOn w:val="afff7"/>
    <w:link w:val="JD--2"/>
    <w:qFormat/>
    <w:rPr>
      <w:rFonts w:hAnsi="宋体"/>
      <w:snapToGrid w:val="0"/>
      <w:sz w:val="28"/>
      <w:szCs w:val="28"/>
    </w:rPr>
  </w:style>
  <w:style w:type="paragraph" w:customStyle="1" w:styleId="JD--1">
    <w:name w:val="JD--1级标题"/>
    <w:basedOn w:val="10"/>
    <w:qFormat/>
    <w:pPr>
      <w:keepLines/>
      <w:numPr>
        <w:numId w:val="0"/>
      </w:numPr>
      <w:tabs>
        <w:tab w:val="left" w:pos="377"/>
        <w:tab w:val="left" w:pos="454"/>
      </w:tabs>
      <w:spacing w:beforeLines="0" w:afterLines="0"/>
      <w:ind w:left="454" w:hanging="341"/>
      <w:jc w:val="both"/>
    </w:pPr>
    <w:rPr>
      <w:rFonts w:eastAsia="宋体" w:hAnsi="宋体"/>
      <w:snapToGrid w:val="0"/>
      <w:color w:val="FF0000"/>
      <w:kern w:val="0"/>
      <w:sz w:val="28"/>
      <w:szCs w:val="28"/>
    </w:rPr>
  </w:style>
  <w:style w:type="paragraph" w:customStyle="1" w:styleId="-JD-5">
    <w:name w:val="-JD-5级标题"/>
    <w:basedOn w:val="afff6"/>
    <w:next w:val="JD-"/>
    <w:link w:val="-JD-5Char"/>
    <w:qFormat/>
    <w:pPr>
      <w:keepNext/>
      <w:keepLines/>
      <w:spacing w:before="60" w:line="360" w:lineRule="auto"/>
      <w:ind w:leftChars="0" w:left="0"/>
      <w:outlineLvl w:val="4"/>
    </w:pPr>
    <w:rPr>
      <w:snapToGrid w:val="0"/>
      <w:kern w:val="0"/>
      <w:sz w:val="28"/>
      <w:szCs w:val="28"/>
    </w:rPr>
  </w:style>
  <w:style w:type="paragraph" w:customStyle="1" w:styleId="--JD--6">
    <w:name w:val="--JD--6级标题"/>
    <w:basedOn w:val="afff6"/>
    <w:link w:val="--JD--6Char"/>
    <w:qFormat/>
    <w:pPr>
      <w:keepNext/>
      <w:keepLines/>
      <w:tabs>
        <w:tab w:val="left" w:pos="1152"/>
      </w:tabs>
      <w:adjustRightInd/>
      <w:snapToGrid w:val="0"/>
      <w:spacing w:line="360" w:lineRule="auto"/>
      <w:ind w:leftChars="0" w:left="1152" w:hanging="1152"/>
      <w:jc w:val="both"/>
      <w:outlineLvl w:val="5"/>
    </w:pPr>
    <w:rPr>
      <w:snapToGrid w:val="0"/>
      <w:kern w:val="0"/>
      <w:sz w:val="28"/>
      <w:szCs w:val="28"/>
    </w:rPr>
  </w:style>
  <w:style w:type="character" w:customStyle="1" w:styleId="-JD-5Char">
    <w:name w:val="-JD-5级标题 Char"/>
    <w:basedOn w:val="afff7"/>
    <w:link w:val="-JD-5"/>
    <w:qFormat/>
    <w:rPr>
      <w:snapToGrid w:val="0"/>
      <w:sz w:val="28"/>
      <w:szCs w:val="28"/>
    </w:rPr>
  </w:style>
  <w:style w:type="character" w:customStyle="1" w:styleId="--JD--6Char">
    <w:name w:val="--JD--6级标题 Char"/>
    <w:basedOn w:val="afff7"/>
    <w:link w:val="--JD--6"/>
    <w:qFormat/>
    <w:rPr>
      <w:snapToGrid w:val="0"/>
      <w:sz w:val="28"/>
      <w:szCs w:val="28"/>
    </w:rPr>
  </w:style>
  <w:style w:type="paragraph" w:customStyle="1" w:styleId="-JD-2">
    <w:name w:val="-JD-数字单括号"/>
    <w:basedOn w:val="afffffff4"/>
    <w:link w:val="-JD-Char0"/>
    <w:qFormat/>
    <w:pPr>
      <w:tabs>
        <w:tab w:val="left" w:pos="0"/>
      </w:tabs>
      <w:snapToGrid w:val="0"/>
      <w:spacing w:line="360" w:lineRule="auto"/>
      <w:ind w:leftChars="0" w:left="0" w:firstLineChars="0" w:firstLine="0"/>
    </w:pPr>
    <w:rPr>
      <w:kern w:val="0"/>
      <w:sz w:val="28"/>
      <w:szCs w:val="28"/>
    </w:rPr>
  </w:style>
  <w:style w:type="paragraph" w:customStyle="1" w:styleId="-JD-1">
    <w:name w:val="-JD-（1）"/>
    <w:basedOn w:val="afff6"/>
    <w:link w:val="-JD-1Char"/>
    <w:qFormat/>
    <w:pPr>
      <w:widowControl/>
      <w:numPr>
        <w:numId w:val="46"/>
      </w:numPr>
      <w:adjustRightInd/>
      <w:spacing w:line="360" w:lineRule="auto"/>
      <w:ind w:leftChars="0" w:left="0" w:firstLine="0"/>
    </w:pPr>
    <w:rPr>
      <w:snapToGrid w:val="0"/>
      <w:kern w:val="0"/>
      <w:sz w:val="28"/>
      <w:szCs w:val="28"/>
    </w:rPr>
  </w:style>
  <w:style w:type="character" w:customStyle="1" w:styleId="-JD-Char0">
    <w:name w:val="-JD-数字单括号 Char"/>
    <w:basedOn w:val="afff7"/>
    <w:link w:val="-JD-2"/>
    <w:qFormat/>
    <w:rPr>
      <w:sz w:val="28"/>
      <w:szCs w:val="28"/>
    </w:rPr>
  </w:style>
  <w:style w:type="character" w:customStyle="1" w:styleId="-JD-1Char">
    <w:name w:val="-JD-（1） Char"/>
    <w:basedOn w:val="afff7"/>
    <w:link w:val="-JD-1"/>
    <w:qFormat/>
    <w:rPr>
      <w:snapToGrid w:val="0"/>
      <w:sz w:val="28"/>
      <w:szCs w:val="28"/>
    </w:rPr>
  </w:style>
  <w:style w:type="paragraph" w:customStyle="1" w:styleId="-JD-3">
    <w:name w:val="-JD-表格文字【居中】"/>
    <w:basedOn w:val="-JD-0"/>
    <w:link w:val="-JD-Char1"/>
    <w:qFormat/>
  </w:style>
  <w:style w:type="character" w:customStyle="1" w:styleId="-JD-Char">
    <w:name w:val="-JD-图表文字 Char"/>
    <w:basedOn w:val="afff7"/>
    <w:link w:val="-JD-0"/>
    <w:qFormat/>
    <w:rPr>
      <w:kern w:val="2"/>
      <w:sz w:val="21"/>
      <w:szCs w:val="24"/>
    </w:rPr>
  </w:style>
  <w:style w:type="character" w:customStyle="1" w:styleId="-JD-Char1">
    <w:name w:val="-JD-表格文字【居中】 Char"/>
    <w:basedOn w:val="-JD-Char"/>
    <w:link w:val="-JD-3"/>
    <w:qFormat/>
    <w:rPr>
      <w:kern w:val="2"/>
      <w:sz w:val="21"/>
      <w:szCs w:val="24"/>
    </w:rPr>
  </w:style>
  <w:style w:type="table" w:customStyle="1" w:styleId="--JD--">
    <w:name w:val="--JD--表格样式"/>
    <w:basedOn w:val="afff8"/>
    <w:qFormat/>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style>
  <w:style w:type="paragraph" w:customStyle="1" w:styleId="afffffffffffffffffd">
    <w:name w:val="图表文字"/>
    <w:basedOn w:val="afff6"/>
    <w:qFormat/>
    <w:pPr>
      <w:adjustRightInd/>
      <w:spacing w:line="360" w:lineRule="atLeast"/>
      <w:ind w:leftChars="0" w:left="0"/>
      <w:jc w:val="center"/>
    </w:pPr>
  </w:style>
  <w:style w:type="table" w:customStyle="1" w:styleId="1ffff2">
    <w:name w:val="上对齐1"/>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ffffffffffffe">
    <w:name w:val="协议正文"/>
    <w:link w:val="Char1f0"/>
    <w:qFormat/>
    <w:pPr>
      <w:widowControl w:val="0"/>
      <w:adjustRightInd w:val="0"/>
      <w:snapToGrid w:val="0"/>
      <w:spacing w:line="360" w:lineRule="auto"/>
      <w:ind w:firstLineChars="200" w:firstLine="420"/>
      <w:textAlignment w:val="baseline"/>
    </w:pPr>
    <w:rPr>
      <w:rFonts w:cs="Verdana"/>
      <w:b/>
      <w:kern w:val="44"/>
      <w:sz w:val="21"/>
      <w:szCs w:val="21"/>
    </w:rPr>
  </w:style>
  <w:style w:type="character" w:customStyle="1" w:styleId="Char1f0">
    <w:name w:val="协议正文 Char1"/>
    <w:link w:val="afffffffffffffffffe"/>
    <w:qFormat/>
    <w:rPr>
      <w:rFonts w:cs="Verdana"/>
      <w:b/>
      <w:kern w:val="44"/>
      <w:sz w:val="21"/>
      <w:szCs w:val="21"/>
    </w:rPr>
  </w:style>
  <w:style w:type="character" w:customStyle="1" w:styleId="Char1f1">
    <w:name w:val="图型段落 Char1"/>
    <w:link w:val="affffffffffffffffff"/>
    <w:qFormat/>
    <w:rPr>
      <w:rFonts w:cs="宋体"/>
      <w:b/>
      <w:szCs w:val="24"/>
      <w:lang w:eastAsia="en-US"/>
    </w:rPr>
  </w:style>
  <w:style w:type="paragraph" w:customStyle="1" w:styleId="affffffffffffffffff">
    <w:name w:val="图型段落"/>
    <w:basedOn w:val="afff6"/>
    <w:next w:val="afff6"/>
    <w:link w:val="Char1f1"/>
    <w:qFormat/>
    <w:pPr>
      <w:adjustRightInd/>
      <w:spacing w:line="240" w:lineRule="auto"/>
      <w:ind w:leftChars="0" w:left="0"/>
      <w:jc w:val="center"/>
    </w:pPr>
    <w:rPr>
      <w:rFonts w:cs="宋体"/>
      <w:b/>
      <w:kern w:val="0"/>
      <w:sz w:val="20"/>
      <w:lang w:eastAsia="en-US"/>
    </w:rPr>
  </w:style>
  <w:style w:type="paragraph" w:customStyle="1" w:styleId="Char1CharCharChar">
    <w:name w:val="Char1 Char Char Char"/>
    <w:basedOn w:val="afff6"/>
    <w:qFormat/>
    <w:pPr>
      <w:widowControl/>
      <w:tabs>
        <w:tab w:val="left" w:pos="358"/>
      </w:tabs>
      <w:adjustRightInd/>
      <w:spacing w:after="160" w:line="240" w:lineRule="exact"/>
      <w:ind w:leftChars="0" w:left="358" w:rightChars="15" w:right="36" w:firstLineChars="200" w:hanging="420"/>
    </w:pPr>
    <w:rPr>
      <w:rFonts w:ascii="Arial" w:eastAsia="Times New Roman" w:hAnsi="Arial"/>
      <w:kern w:val="0"/>
      <w:sz w:val="20"/>
      <w:szCs w:val="20"/>
      <w:lang w:eastAsia="en-US"/>
    </w:rPr>
  </w:style>
  <w:style w:type="character" w:customStyle="1" w:styleId="CharChar30">
    <w:name w:val="Char Char3"/>
    <w:qFormat/>
    <w:rPr>
      <w:rFonts w:ascii="宋体" w:eastAsia="宋体" w:cs="Verdana"/>
      <w:b/>
      <w:kern w:val="2"/>
      <w:sz w:val="18"/>
      <w:szCs w:val="24"/>
      <w:lang w:val="en-US" w:eastAsia="en-US" w:bidi="ar-SA"/>
    </w:rPr>
  </w:style>
  <w:style w:type="character" w:customStyle="1" w:styleId="CharChar50">
    <w:name w:val="Char Char5"/>
    <w:qFormat/>
    <w:rPr>
      <w:rFonts w:ascii="宋体" w:eastAsia="宋体" w:cs="Verdana"/>
      <w:b/>
      <w:kern w:val="2"/>
      <w:sz w:val="24"/>
      <w:szCs w:val="24"/>
      <w:lang w:val="en-US" w:eastAsia="zh-CN" w:bidi="ar-SA"/>
    </w:rPr>
  </w:style>
  <w:style w:type="character" w:customStyle="1" w:styleId="CharChar20">
    <w:name w:val="Char Char2"/>
    <w:qFormat/>
    <w:rPr>
      <w:rFonts w:ascii="宋体" w:eastAsia="宋体" w:hAnsi="Courier New" w:cs="Courier New"/>
      <w:b/>
      <w:kern w:val="2"/>
      <w:sz w:val="21"/>
      <w:szCs w:val="21"/>
      <w:lang w:val="en-US" w:eastAsia="en-US" w:bidi="ar-SA"/>
    </w:rPr>
  </w:style>
  <w:style w:type="paragraph" w:customStyle="1" w:styleId="10361361---1h1Head1Headingapps2">
    <w:name w:val="样式 标题 1章节第一层标题 036标题 136标题1---1论文题目h1Head1Heading apps...2"/>
    <w:basedOn w:val="10"/>
    <w:uiPriority w:val="99"/>
    <w:qFormat/>
    <w:pPr>
      <w:keepNext w:val="0"/>
      <w:numPr>
        <w:numId w:val="0"/>
      </w:numPr>
      <w:tabs>
        <w:tab w:val="left" w:pos="173"/>
        <w:tab w:val="left" w:pos="377"/>
        <w:tab w:val="left" w:pos="426"/>
      </w:tabs>
      <w:spacing w:beforeLines="100" w:afterLines="0"/>
      <w:ind w:left="340" w:hanging="340"/>
    </w:pPr>
    <w:rPr>
      <w:rFonts w:ascii="宋体" w:eastAsia="宋体" w:hAnsi="宋体" w:cs="宋体"/>
      <w:b/>
      <w:bCs/>
      <w:snapToGrid w:val="0"/>
      <w:color w:val="000000"/>
      <w:kern w:val="0"/>
      <w:sz w:val="30"/>
      <w:szCs w:val="20"/>
    </w:rPr>
  </w:style>
  <w:style w:type="paragraph" w:customStyle="1" w:styleId="TimesNewRoman0">
    <w:name w:val="样式 Times New Roman 小四 黑色"/>
    <w:basedOn w:val="afff6"/>
    <w:uiPriority w:val="99"/>
    <w:qFormat/>
    <w:pPr>
      <w:snapToGrid w:val="0"/>
      <w:spacing w:line="360" w:lineRule="auto"/>
      <w:ind w:leftChars="0" w:left="0" w:firstLineChars="200" w:firstLine="480"/>
      <w:jc w:val="both"/>
    </w:pPr>
    <w:rPr>
      <w:rFonts w:cs="宋体"/>
      <w:snapToGrid w:val="0"/>
      <w:color w:val="000000"/>
      <w:kern w:val="0"/>
      <w:szCs w:val="20"/>
    </w:rPr>
  </w:style>
  <w:style w:type="paragraph" w:customStyle="1" w:styleId="affffffffffffffffff0">
    <w:name w:val="插图"/>
    <w:next w:val="afff6"/>
    <w:qFormat/>
    <w:pPr>
      <w:adjustRightInd w:val="0"/>
      <w:snapToGrid w:val="0"/>
      <w:spacing w:line="360" w:lineRule="auto"/>
      <w:jc w:val="center"/>
    </w:pPr>
    <w:rPr>
      <w:kern w:val="2"/>
      <w:sz w:val="28"/>
      <w:szCs w:val="28"/>
    </w:rPr>
  </w:style>
  <w:style w:type="paragraph" w:customStyle="1" w:styleId="smhALTZ">
    <w:name w:val="smh正文ALT+Z"/>
    <w:basedOn w:val="afff6"/>
    <w:qFormat/>
    <w:pPr>
      <w:snapToGrid w:val="0"/>
      <w:spacing w:line="360" w:lineRule="auto"/>
      <w:ind w:leftChars="0" w:left="0"/>
      <w:jc w:val="center"/>
    </w:pPr>
    <w:rPr>
      <w:rFonts w:ascii="宋体" w:hAnsi="宋体"/>
      <w:snapToGrid w:val="0"/>
      <w:color w:val="000000"/>
      <w:kern w:val="0"/>
      <w:sz w:val="28"/>
      <w:szCs w:val="28"/>
    </w:rPr>
  </w:style>
  <w:style w:type="paragraph" w:customStyle="1" w:styleId="TimesNewRoman099">
    <w:name w:val="样式 Times New Roman 首行缩进:  0.99 厘米"/>
    <w:basedOn w:val="afff6"/>
    <w:qFormat/>
    <w:pPr>
      <w:snapToGrid w:val="0"/>
      <w:spacing w:line="360" w:lineRule="auto"/>
      <w:ind w:leftChars="0" w:left="0" w:firstLine="560"/>
      <w:jc w:val="both"/>
    </w:pPr>
    <w:rPr>
      <w:rFonts w:cs="宋体"/>
      <w:snapToGrid w:val="0"/>
      <w:kern w:val="0"/>
      <w:sz w:val="28"/>
      <w:szCs w:val="20"/>
    </w:rPr>
  </w:style>
  <w:style w:type="character" w:customStyle="1" w:styleId="Char1f2">
    <w:name w:val="第三层条 Char1"/>
    <w:qFormat/>
    <w:rPr>
      <w:rFonts w:ascii="Cambria" w:eastAsia="宋体" w:hAnsi="Cambria" w:cs="Times New Roman"/>
      <w:b/>
      <w:sz w:val="28"/>
      <w:szCs w:val="28"/>
      <w:lang w:val="en-US" w:eastAsia="en-US" w:bidi="ar-SA"/>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basedOn w:val="afff6"/>
    <w:uiPriority w:val="99"/>
    <w:qFormat/>
    <w:pPr>
      <w:spacing w:line="360" w:lineRule="atLeast"/>
      <w:ind w:leftChars="0" w:left="0"/>
      <w:jc w:val="both"/>
      <w:textAlignment w:val="baseline"/>
    </w:pPr>
    <w:rPr>
      <w:rFonts w:ascii="Tahoma" w:hAnsi="Tahoma"/>
      <w:szCs w:val="20"/>
    </w:rPr>
  </w:style>
  <w:style w:type="paragraph" w:customStyle="1" w:styleId="1ffff3">
    <w:name w:val="结构1"/>
    <w:basedOn w:val="afff6"/>
    <w:qFormat/>
    <w:pPr>
      <w:adjustRightInd/>
      <w:snapToGrid w:val="0"/>
      <w:spacing w:line="240" w:lineRule="auto"/>
      <w:ind w:leftChars="0" w:left="0"/>
      <w:jc w:val="both"/>
    </w:pPr>
    <w:rPr>
      <w:rFonts w:cs="Verdana"/>
      <w:b/>
      <w:kern w:val="0"/>
      <w:lang w:eastAsia="en-US"/>
    </w:rPr>
  </w:style>
  <w:style w:type="paragraph" w:customStyle="1" w:styleId="1ffff4">
    <w:name w:val="我的样式1"/>
    <w:basedOn w:val="2"/>
    <w:qFormat/>
    <w:pPr>
      <w:keepNext w:val="0"/>
      <w:keepLines w:val="0"/>
      <w:numPr>
        <w:ilvl w:val="0"/>
        <w:numId w:val="0"/>
      </w:numPr>
      <w:spacing w:beforeLines="0" w:afterLines="0"/>
      <w:ind w:left="1005" w:hanging="1005"/>
      <w:jc w:val="both"/>
    </w:pPr>
    <w:rPr>
      <w:rFonts w:ascii="KaiTi_GB2312" w:eastAsia="KaiTi_GB2312" w:hAnsi="宋体" w:cs="Arial"/>
      <w:b/>
      <w:bCs w:val="0"/>
      <w:sz w:val="32"/>
    </w:rPr>
  </w:style>
  <w:style w:type="table" w:customStyle="1" w:styleId="1ffff5">
    <w:name w:val="典雅型1"/>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paragraph" w:customStyle="1" w:styleId="Char1f3">
    <w:name w:val="Char1"/>
    <w:basedOn w:val="afff6"/>
    <w:uiPriority w:val="99"/>
    <w:qFormat/>
    <w:pPr>
      <w:widowControl/>
      <w:adjustRightInd/>
      <w:spacing w:after="160" w:line="240" w:lineRule="exact"/>
      <w:ind w:leftChars="0" w:left="0"/>
    </w:pPr>
    <w:rPr>
      <w:rFonts w:ascii="Arial" w:eastAsia="Times New Roman" w:hAnsi="Arial" w:cs="Verdana"/>
      <w:b/>
      <w:kern w:val="0"/>
      <w:lang w:eastAsia="en-US"/>
    </w:rPr>
  </w:style>
  <w:style w:type="paragraph" w:customStyle="1" w:styleId="CharCharCharCharCharCharCharCharCharChar1">
    <w:name w:val="Char Char Char Char Char Char Char Char Char Char1"/>
    <w:basedOn w:val="afff6"/>
    <w:uiPriority w:val="99"/>
    <w:qFormat/>
    <w:pPr>
      <w:adjustRightInd/>
      <w:snapToGrid w:val="0"/>
      <w:spacing w:line="240" w:lineRule="auto"/>
      <w:ind w:leftChars="0" w:left="0"/>
      <w:jc w:val="both"/>
    </w:pPr>
    <w:rPr>
      <w:rFonts w:ascii="Tahoma" w:hAnsi="Tahoma"/>
      <w:szCs w:val="20"/>
    </w:rPr>
  </w:style>
  <w:style w:type="table" w:customStyle="1" w:styleId="1ffff6">
    <w:name w:val="专业型1"/>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paragraph" w:customStyle="1" w:styleId="3h336333Char363Level3Head3">
    <w:name w:val="样式 标题 3第二层条第三层h336标题 3四号字标题3标题 3 Char36标题3Level 3 Head...3"/>
    <w:basedOn w:val="30"/>
    <w:uiPriority w:val="99"/>
    <w:qFormat/>
    <w:pPr>
      <w:keepNext w:val="0"/>
      <w:numPr>
        <w:numId w:val="0"/>
      </w:numPr>
      <w:tabs>
        <w:tab w:val="left" w:pos="840"/>
        <w:tab w:val="left" w:pos="1298"/>
      </w:tabs>
      <w:adjustRightInd/>
      <w:snapToGrid w:val="0"/>
      <w:spacing w:line="415" w:lineRule="auto"/>
      <w:ind w:left="1820" w:hanging="1429"/>
    </w:pPr>
    <w:rPr>
      <w:rFonts w:ascii="Times New Roman" w:eastAsia="宋体"/>
      <w:b/>
      <w:bCs w:val="0"/>
      <w:snapToGrid w:val="0"/>
      <w:kern w:val="0"/>
      <w:sz w:val="28"/>
      <w:szCs w:val="20"/>
    </w:rPr>
  </w:style>
  <w:style w:type="paragraph" w:customStyle="1" w:styleId="44Char364Char4H4CharRefH2">
    <w:name w:val="样式 标题 4第三层条第四层标题 4 Char二级节标题36标题 4第四层 Char4H4 CharRef H...2"/>
    <w:basedOn w:val="40"/>
    <w:link w:val="44Char364Char4H4CharRefH2Char"/>
    <w:uiPriority w:val="99"/>
    <w:qFormat/>
    <w:pPr>
      <w:numPr>
        <w:numId w:val="0"/>
      </w:numPr>
      <w:tabs>
        <w:tab w:val="left" w:pos="240"/>
        <w:tab w:val="left" w:pos="1088"/>
        <w:tab w:val="left" w:pos="1134"/>
      </w:tabs>
      <w:snapToGrid w:val="0"/>
      <w:spacing w:before="280" w:afterLines="0"/>
      <w:ind w:left="2240" w:hanging="420"/>
    </w:pPr>
    <w:rPr>
      <w:rFonts w:eastAsia="宋体" w:cs="Times New Roman"/>
      <w:b/>
      <w:bCs w:val="0"/>
      <w:snapToGrid w:val="0"/>
      <w:kern w:val="0"/>
      <w:sz w:val="28"/>
      <w:lang w:eastAsia="en-US"/>
    </w:rPr>
  </w:style>
  <w:style w:type="character" w:customStyle="1" w:styleId="44Char364Char4H4CharRefH2Char">
    <w:name w:val="样式 标题 4第三层条第四层标题 4 Char二级节标题36标题 4第四层 Char4H4 CharRef H...2 Char"/>
    <w:link w:val="44Char364Char4H4CharRefH2"/>
    <w:qFormat/>
    <w:rPr>
      <w:rFonts w:ascii="宋体" w:hAnsi="宋体"/>
      <w:b/>
      <w:snapToGrid w:val="0"/>
      <w:sz w:val="28"/>
      <w:szCs w:val="24"/>
      <w:lang w:eastAsia="en-US"/>
    </w:rPr>
  </w:style>
  <w:style w:type="paragraph" w:customStyle="1" w:styleId="2362362GF2H2Heading2HiddenHeading2C">
    <w:name w:val="样式 标题 236标题 236标题2第一层条GF标题 2H2Heading 2 HiddenHeading 2 C..."/>
    <w:basedOn w:val="2"/>
    <w:qFormat/>
    <w:pPr>
      <w:numPr>
        <w:ilvl w:val="0"/>
        <w:numId w:val="0"/>
      </w:numPr>
      <w:spacing w:beforeLines="0" w:afterLines="0" w:line="240" w:lineRule="atLeast"/>
      <w:ind w:left="602" w:hanging="420"/>
      <w:jc w:val="both"/>
    </w:pPr>
    <w:rPr>
      <w:rFonts w:ascii="Times New Roman" w:eastAsia="KaiTi_GB2312" w:hAnsi="Times New Roman"/>
      <w:b/>
      <w:sz w:val="32"/>
    </w:rPr>
  </w:style>
  <w:style w:type="paragraph" w:customStyle="1" w:styleId="222">
    <w:name w:val="样式 样式 正文文字缩进 2 + 小三 首行缩进:  2 字符 + 首行缩进:  2 字符"/>
    <w:basedOn w:val="afff6"/>
    <w:qFormat/>
    <w:pPr>
      <w:adjustRightInd/>
      <w:spacing w:line="360" w:lineRule="auto"/>
      <w:ind w:leftChars="0" w:left="0" w:firstLineChars="200" w:firstLine="560"/>
      <w:jc w:val="both"/>
    </w:pPr>
    <w:rPr>
      <w:rFonts w:eastAsia="FangSong_GB2312" w:cs="宋体"/>
      <w:sz w:val="28"/>
      <w:szCs w:val="20"/>
    </w:rPr>
  </w:style>
  <w:style w:type="paragraph" w:customStyle="1" w:styleId="CharCharCharCharCharCharCharCharCharCharCharCharCharCharCharCharCharCharChar">
    <w:name w:val="Char Char Char Char Char Char Char Char Char Char Char Char Char Char Char Char Char Char Char"/>
    <w:basedOn w:val="afff6"/>
    <w:uiPriority w:val="99"/>
    <w:qFormat/>
    <w:pPr>
      <w:adjustRightInd/>
      <w:spacing w:line="240" w:lineRule="auto"/>
      <w:ind w:leftChars="0" w:left="0"/>
      <w:jc w:val="both"/>
    </w:pPr>
    <w:rPr>
      <w:rFonts w:ascii="Tahoma" w:hAnsi="Tahoma"/>
      <w:szCs w:val="20"/>
    </w:rPr>
  </w:style>
  <w:style w:type="paragraph" w:customStyle="1" w:styleId="affffffffffffffffff1">
    <w:name w:val="项目"/>
    <w:qFormat/>
    <w:pPr>
      <w:tabs>
        <w:tab w:val="left" w:pos="927"/>
      </w:tabs>
      <w:ind w:firstLine="567"/>
    </w:pPr>
    <w:rPr>
      <w:rFonts w:ascii="宋体"/>
      <w:sz w:val="28"/>
    </w:rPr>
  </w:style>
  <w:style w:type="paragraph" w:customStyle="1" w:styleId="3h336333Char363Level3Head2">
    <w:name w:val="样式 标题 3第二层条第三层h336标题 3四号字标题3标题 3 Char36标题3Level 3 Head...2"/>
    <w:basedOn w:val="30"/>
    <w:link w:val="3h336333Char363Level3Head2Char"/>
    <w:uiPriority w:val="99"/>
    <w:qFormat/>
    <w:pPr>
      <w:numPr>
        <w:numId w:val="0"/>
      </w:numPr>
      <w:tabs>
        <w:tab w:val="left" w:pos="720"/>
        <w:tab w:val="left" w:pos="910"/>
        <w:tab w:val="left" w:pos="1298"/>
      </w:tabs>
      <w:adjustRightInd/>
      <w:snapToGrid w:val="0"/>
      <w:spacing w:beforeLines="50" w:afterLines="50"/>
      <w:ind w:left="862" w:hanging="862"/>
    </w:pPr>
    <w:rPr>
      <w:rFonts w:ascii="Times New Roman" w:eastAsia="宋体"/>
      <w:b/>
      <w:bCs w:val="0"/>
      <w:snapToGrid w:val="0"/>
      <w:kern w:val="0"/>
      <w:sz w:val="28"/>
      <w:szCs w:val="20"/>
    </w:rPr>
  </w:style>
  <w:style w:type="paragraph" w:customStyle="1" w:styleId="jjALTZ112">
    <w:name w:val="样式 样式 jj正文ALT+Z + 左侧:  1 字符 右侧:  1 字符 + 首行缩进:  2 字符"/>
    <w:basedOn w:val="afff6"/>
    <w:uiPriority w:val="99"/>
    <w:qFormat/>
    <w:pPr>
      <w:adjustRightInd/>
      <w:spacing w:line="360" w:lineRule="auto"/>
      <w:ind w:leftChars="100" w:left="210" w:rightChars="100" w:right="210" w:firstLineChars="200" w:firstLine="480"/>
      <w:jc w:val="both"/>
    </w:pPr>
    <w:rPr>
      <w:rFonts w:cs="宋体"/>
      <w:sz w:val="28"/>
      <w:szCs w:val="28"/>
    </w:rPr>
  </w:style>
  <w:style w:type="character" w:customStyle="1" w:styleId="MTEquationSection">
    <w:name w:val="MTEquationSection"/>
    <w:qFormat/>
    <w:rPr>
      <w:rFonts w:eastAsia="黑体" w:cs="Verdana"/>
      <w:b/>
      <w:vanish/>
      <w:color w:val="FF0000"/>
      <w:sz w:val="32"/>
      <w:szCs w:val="32"/>
      <w:lang w:val="en-US" w:eastAsia="en-US" w:bidi="ar-SA"/>
    </w:rPr>
  </w:style>
  <w:style w:type="paragraph" w:customStyle="1" w:styleId="44Char364Char4H4CharRefH4">
    <w:name w:val="样式 标题 4第三层条第四层标题 4 Char二级节标题36标题 4第四层 Char4H4 CharRef H...4"/>
    <w:basedOn w:val="40"/>
    <w:link w:val="44Char364Char4H4CharRefH4Char"/>
    <w:qFormat/>
    <w:pPr>
      <w:keepNext w:val="0"/>
      <w:keepLines w:val="0"/>
      <w:numPr>
        <w:numId w:val="0"/>
      </w:numPr>
      <w:tabs>
        <w:tab w:val="left" w:pos="1134"/>
      </w:tabs>
      <w:snapToGrid w:val="0"/>
      <w:spacing w:before="280" w:afterLines="0"/>
      <w:ind w:left="1857" w:hanging="864"/>
      <w:jc w:val="both"/>
    </w:pPr>
    <w:rPr>
      <w:rFonts w:ascii="Times New Roman" w:eastAsia="宋体" w:hAnsi="Times New Roman"/>
      <w:b/>
      <w:bCs w:val="0"/>
      <w:snapToGrid w:val="0"/>
      <w:color w:val="000000"/>
      <w:kern w:val="0"/>
      <w:sz w:val="28"/>
      <w:lang w:eastAsia="en-US"/>
    </w:rPr>
  </w:style>
  <w:style w:type="character" w:customStyle="1" w:styleId="44Char364Char4H4CharRefH4Char">
    <w:name w:val="样式 标题 4第三层条第四层标题 4 Char二级节标题36标题 4第四层 Char4H4 CharRef H...4 Char"/>
    <w:link w:val="44Char364Char4H4CharRefH4"/>
    <w:qFormat/>
    <w:rPr>
      <w:rFonts w:cs="宋体"/>
      <w:b/>
      <w:snapToGrid w:val="0"/>
      <w:color w:val="000000"/>
      <w:sz w:val="28"/>
      <w:szCs w:val="24"/>
      <w:lang w:eastAsia="en-US"/>
    </w:rPr>
  </w:style>
  <w:style w:type="paragraph" w:customStyle="1" w:styleId="2fff">
    <w:name w:val="样式  + 首行缩进:  2 字符"/>
    <w:basedOn w:val="afff6"/>
    <w:uiPriority w:val="99"/>
    <w:qFormat/>
    <w:pPr>
      <w:widowControl/>
      <w:snapToGrid w:val="0"/>
      <w:spacing w:before="100" w:beforeAutospacing="1" w:after="100" w:afterAutospacing="1" w:line="360" w:lineRule="auto"/>
      <w:ind w:leftChars="-50" w:left="-105" w:right="-113" w:firstLineChars="200" w:firstLine="200"/>
      <w:jc w:val="both"/>
      <w:textAlignment w:val="baseline"/>
    </w:pPr>
    <w:rPr>
      <w:rFonts w:hAnsi="宋体"/>
      <w:color w:val="000000"/>
      <w:kern w:val="0"/>
      <w:szCs w:val="20"/>
    </w:rPr>
  </w:style>
  <w:style w:type="paragraph" w:customStyle="1" w:styleId="155">
    <w:name w:val="样式 行距: 1.5 倍行距"/>
    <w:basedOn w:val="afff6"/>
    <w:uiPriority w:val="99"/>
    <w:qFormat/>
    <w:pPr>
      <w:adjustRightInd/>
      <w:spacing w:line="240" w:lineRule="auto"/>
      <w:ind w:leftChars="0" w:left="0"/>
      <w:jc w:val="both"/>
    </w:pPr>
    <w:rPr>
      <w:rFonts w:cs="宋体"/>
      <w:color w:val="000000"/>
      <w:sz w:val="21"/>
      <w:szCs w:val="20"/>
    </w:rPr>
  </w:style>
  <w:style w:type="paragraph" w:customStyle="1" w:styleId="40505">
    <w:name w:val="样式 标题 4 + 段前: 0.5 行 段后: 0.5 行"/>
    <w:basedOn w:val="40"/>
    <w:qFormat/>
    <w:pPr>
      <w:numPr>
        <w:numId w:val="0"/>
      </w:numPr>
      <w:tabs>
        <w:tab w:val="left" w:pos="864"/>
      </w:tabs>
      <w:adjustRightInd/>
      <w:snapToGrid w:val="0"/>
      <w:spacing w:before="280"/>
      <w:ind w:left="864" w:hangingChars="308" w:hanging="862"/>
      <w:jc w:val="both"/>
    </w:pPr>
    <w:rPr>
      <w:rFonts w:eastAsia="宋体"/>
      <w:b/>
      <w:bCs w:val="0"/>
      <w:szCs w:val="20"/>
    </w:rPr>
  </w:style>
  <w:style w:type="paragraph" w:customStyle="1" w:styleId="5f2">
    <w:name w:val="样式 标题 5 + 宋体"/>
    <w:basedOn w:val="afff6"/>
    <w:qFormat/>
    <w:pPr>
      <w:adjustRightInd/>
      <w:spacing w:line="240" w:lineRule="auto"/>
      <w:ind w:leftChars="0" w:left="0"/>
      <w:jc w:val="both"/>
    </w:pPr>
    <w:rPr>
      <w:b/>
    </w:rPr>
  </w:style>
  <w:style w:type="paragraph" w:customStyle="1" w:styleId="30505">
    <w:name w:val="样式 标题 3 + 段前: 0.5 行 段后: 0.5 行"/>
    <w:basedOn w:val="30"/>
    <w:qFormat/>
    <w:pPr>
      <w:numPr>
        <w:numId w:val="0"/>
      </w:numPr>
      <w:tabs>
        <w:tab w:val="left" w:pos="720"/>
        <w:tab w:val="left" w:pos="1298"/>
      </w:tabs>
      <w:adjustRightInd/>
      <w:snapToGrid w:val="0"/>
      <w:spacing w:beforeLines="50" w:afterLines="50"/>
      <w:ind w:left="720" w:hanging="720"/>
      <w:jc w:val="both"/>
    </w:pPr>
    <w:rPr>
      <w:rFonts w:ascii="Times New Roman" w:eastAsia="宋体"/>
      <w:b/>
      <w:sz w:val="28"/>
      <w:szCs w:val="20"/>
    </w:rPr>
  </w:style>
  <w:style w:type="paragraph" w:customStyle="1" w:styleId="Z3">
    <w:name w:val="Z标题3"/>
    <w:basedOn w:val="30"/>
    <w:next w:val="affff4"/>
    <w:qFormat/>
    <w:pPr>
      <w:numPr>
        <w:numId w:val="0"/>
      </w:numPr>
      <w:tabs>
        <w:tab w:val="left" w:pos="1298"/>
        <w:tab w:val="left" w:pos="1410"/>
      </w:tabs>
      <w:adjustRightInd/>
      <w:snapToGrid w:val="0"/>
      <w:spacing w:beforeLines="50" w:afterLines="50" w:line="415" w:lineRule="auto"/>
      <w:ind w:left="1410" w:hanging="420"/>
      <w:jc w:val="both"/>
    </w:pPr>
    <w:rPr>
      <w:rFonts w:ascii="Times New Roman" w:eastAsia="宋体" w:cs="Times New Roman"/>
      <w:b/>
      <w:sz w:val="28"/>
      <w:szCs w:val="32"/>
    </w:rPr>
  </w:style>
  <w:style w:type="paragraph" w:customStyle="1" w:styleId="affffffffffffffffff2">
    <w:name w:val="黑体四号"/>
    <w:basedOn w:val="10"/>
    <w:qFormat/>
    <w:pPr>
      <w:keepLines/>
      <w:numPr>
        <w:numId w:val="0"/>
      </w:numPr>
      <w:tabs>
        <w:tab w:val="left" w:pos="377"/>
        <w:tab w:val="left" w:pos="432"/>
      </w:tabs>
      <w:spacing w:beforeLines="100"/>
      <w:ind w:left="1134" w:hanging="594"/>
      <w:jc w:val="both"/>
    </w:pPr>
    <w:rPr>
      <w:rFonts w:ascii="黑体" w:eastAsia="宋体" w:hAnsi="宋体"/>
      <w:b/>
      <w:color w:val="FF0000"/>
      <w:kern w:val="44"/>
      <w:sz w:val="28"/>
      <w:szCs w:val="20"/>
    </w:rPr>
  </w:style>
  <w:style w:type="paragraph" w:customStyle="1" w:styleId="Z1">
    <w:name w:val="Z标题1"/>
    <w:basedOn w:val="10"/>
    <w:next w:val="affff4"/>
    <w:qFormat/>
    <w:pPr>
      <w:keepLines/>
      <w:numPr>
        <w:numId w:val="0"/>
      </w:numPr>
      <w:tabs>
        <w:tab w:val="left" w:pos="432"/>
      </w:tabs>
      <w:spacing w:beforeLines="100"/>
      <w:ind w:left="432" w:hangingChars="180" w:hanging="180"/>
      <w:jc w:val="both"/>
    </w:pPr>
    <w:rPr>
      <w:rFonts w:ascii="宋体" w:eastAsia="宋体" w:hAnsi="宋体"/>
      <w:b/>
      <w:bCs/>
      <w:color w:val="FF0000"/>
      <w:kern w:val="44"/>
      <w:sz w:val="32"/>
      <w:szCs w:val="44"/>
    </w:rPr>
  </w:style>
  <w:style w:type="paragraph" w:customStyle="1" w:styleId="1ffff7">
    <w:name w:val="样式 标题 1第一层条 +"/>
    <w:basedOn w:val="10"/>
    <w:qFormat/>
    <w:pPr>
      <w:keepNext w:val="0"/>
      <w:numPr>
        <w:numId w:val="0"/>
      </w:numPr>
      <w:tabs>
        <w:tab w:val="left" w:pos="377"/>
      </w:tabs>
      <w:spacing w:beforeLines="0" w:afterLines="0"/>
      <w:jc w:val="center"/>
      <w:outlineLvl w:val="9"/>
    </w:pPr>
    <w:rPr>
      <w:rFonts w:ascii="宋体" w:eastAsia="宋体" w:hAnsi="宋体"/>
      <w:b/>
      <w:color w:val="FF0000"/>
      <w:kern w:val="0"/>
      <w:sz w:val="32"/>
      <w:szCs w:val="44"/>
    </w:rPr>
  </w:style>
  <w:style w:type="paragraph" w:customStyle="1" w:styleId="400">
    <w:name w:val="样式 样式4 + 左侧:  0 厘米 首行缩进:  0 厘米"/>
    <w:qFormat/>
    <w:pPr>
      <w:widowControl w:val="0"/>
      <w:tabs>
        <w:tab w:val="left" w:pos="1247"/>
        <w:tab w:val="left" w:pos="1922"/>
      </w:tabs>
      <w:adjustRightInd w:val="0"/>
      <w:spacing w:line="300" w:lineRule="auto"/>
      <w:ind w:left="1247" w:hanging="1134"/>
      <w:jc w:val="both"/>
      <w:textAlignment w:val="baseline"/>
      <w:outlineLvl w:val="3"/>
    </w:pPr>
    <w:rPr>
      <w:rFonts w:ascii="宋体" w:hAnsi="宋体" w:cs="宋体"/>
      <w:kern w:val="44"/>
      <w:sz w:val="28"/>
    </w:rPr>
  </w:style>
  <w:style w:type="paragraph" w:customStyle="1" w:styleId="42">
    <w:name w:val="样式 标题 4第四层条 + 行距: 单倍行距"/>
    <w:basedOn w:val="40"/>
    <w:qFormat/>
    <w:pPr>
      <w:keepNext w:val="0"/>
      <w:keepLines w:val="0"/>
      <w:numPr>
        <w:numId w:val="47"/>
      </w:numPr>
      <w:tabs>
        <w:tab w:val="left" w:pos="360"/>
        <w:tab w:val="left" w:pos="425"/>
        <w:tab w:val="left" w:pos="864"/>
        <w:tab w:val="left" w:pos="1922"/>
      </w:tabs>
      <w:snapToGrid w:val="0"/>
      <w:spacing w:beforeLines="0" w:afterLines="0"/>
      <w:ind w:leftChars="0" w:left="0" w:hangingChars="308" w:hanging="308"/>
      <w:jc w:val="both"/>
      <w:textAlignment w:val="baseline"/>
    </w:pPr>
    <w:rPr>
      <w:rFonts w:eastAsia="宋体"/>
      <w:bCs w:val="0"/>
      <w:kern w:val="44"/>
      <w:sz w:val="28"/>
      <w:szCs w:val="20"/>
    </w:rPr>
  </w:style>
  <w:style w:type="paragraph" w:customStyle="1" w:styleId="99">
    <w:name w:val="样式99"/>
    <w:basedOn w:val="50"/>
    <w:next w:val="afff6"/>
    <w:qFormat/>
    <w:pPr>
      <w:tabs>
        <w:tab w:val="left" w:pos="2100"/>
      </w:tabs>
      <w:snapToGrid w:val="0"/>
      <w:ind w:leftChars="0" w:left="2100" w:hanging="420"/>
      <w:jc w:val="both"/>
    </w:pPr>
    <w:rPr>
      <w:b w:val="0"/>
      <w:bCs w:val="0"/>
      <w:snapToGrid w:val="0"/>
      <w:kern w:val="0"/>
      <w:sz w:val="28"/>
    </w:rPr>
  </w:style>
  <w:style w:type="paragraph" w:customStyle="1" w:styleId="1220">
    <w:name w:val="样式122"/>
    <w:basedOn w:val="50"/>
    <w:next w:val="2f4"/>
    <w:qFormat/>
    <w:pPr>
      <w:tabs>
        <w:tab w:val="left" w:pos="1008"/>
      </w:tabs>
      <w:snapToGrid w:val="0"/>
      <w:ind w:leftChars="0" w:left="992" w:hanging="992"/>
      <w:jc w:val="both"/>
    </w:pPr>
    <w:rPr>
      <w:b w:val="0"/>
      <w:bCs w:val="0"/>
      <w:snapToGrid w:val="0"/>
      <w:kern w:val="0"/>
      <w:sz w:val="28"/>
    </w:rPr>
  </w:style>
  <w:style w:type="paragraph" w:customStyle="1" w:styleId="1231">
    <w:name w:val="样式123"/>
    <w:basedOn w:val="50"/>
    <w:qFormat/>
    <w:pPr>
      <w:tabs>
        <w:tab w:val="left" w:pos="1008"/>
      </w:tabs>
      <w:snapToGrid w:val="0"/>
      <w:ind w:leftChars="0" w:left="1008" w:hanging="1008"/>
      <w:jc w:val="both"/>
    </w:pPr>
    <w:rPr>
      <w:b w:val="0"/>
      <w:bCs w:val="0"/>
      <w:snapToGrid w:val="0"/>
      <w:kern w:val="0"/>
      <w:sz w:val="28"/>
    </w:rPr>
  </w:style>
  <w:style w:type="paragraph" w:customStyle="1" w:styleId="660">
    <w:name w:val="样式66"/>
    <w:basedOn w:val="50"/>
    <w:qFormat/>
    <w:pPr>
      <w:tabs>
        <w:tab w:val="left" w:pos="1008"/>
        <w:tab w:val="left" w:pos="1421"/>
      </w:tabs>
      <w:snapToGrid w:val="0"/>
      <w:ind w:leftChars="0" w:left="992" w:hanging="992"/>
      <w:jc w:val="both"/>
    </w:pPr>
    <w:rPr>
      <w:b w:val="0"/>
      <w:bCs w:val="0"/>
      <w:snapToGrid w:val="0"/>
      <w:kern w:val="0"/>
      <w:sz w:val="28"/>
    </w:rPr>
  </w:style>
  <w:style w:type="paragraph" w:customStyle="1" w:styleId="414">
    <w:name w:val="样式41"/>
    <w:basedOn w:val="660"/>
    <w:qFormat/>
    <w:pPr>
      <w:tabs>
        <w:tab w:val="clear" w:pos="1008"/>
      </w:tabs>
      <w:ind w:left="2100" w:hanging="420"/>
    </w:pPr>
  </w:style>
  <w:style w:type="paragraph" w:customStyle="1" w:styleId="1ffff8">
    <w:name w:val="1级附录"/>
    <w:basedOn w:val="afff6"/>
    <w:next w:val="affff4"/>
    <w:uiPriority w:val="99"/>
    <w:qFormat/>
    <w:pPr>
      <w:tabs>
        <w:tab w:val="left" w:pos="0"/>
      </w:tabs>
      <w:adjustRightInd/>
      <w:spacing w:line="480" w:lineRule="exact"/>
      <w:ind w:leftChars="0" w:left="0" w:hanging="420"/>
      <w:jc w:val="both"/>
    </w:pPr>
    <w:rPr>
      <w:rFonts w:eastAsia="黑体"/>
      <w:kern w:val="24"/>
      <w:szCs w:val="20"/>
    </w:rPr>
  </w:style>
  <w:style w:type="paragraph" w:customStyle="1" w:styleId="2fff0">
    <w:name w:val="2级附录"/>
    <w:basedOn w:val="afff6"/>
    <w:next w:val="affff4"/>
    <w:uiPriority w:val="99"/>
    <w:qFormat/>
    <w:pPr>
      <w:adjustRightInd/>
      <w:ind w:leftChars="0" w:left="-60" w:hanging="420"/>
      <w:jc w:val="both"/>
    </w:pPr>
    <w:rPr>
      <w:kern w:val="24"/>
      <w:szCs w:val="20"/>
    </w:rPr>
  </w:style>
  <w:style w:type="paragraph" w:customStyle="1" w:styleId="3fc">
    <w:name w:val="3级附录"/>
    <w:basedOn w:val="afff6"/>
    <w:next w:val="affff4"/>
    <w:uiPriority w:val="99"/>
    <w:qFormat/>
    <w:pPr>
      <w:adjustRightInd/>
      <w:ind w:leftChars="0" w:left="360" w:hanging="420"/>
      <w:jc w:val="both"/>
    </w:pPr>
    <w:rPr>
      <w:kern w:val="24"/>
      <w:szCs w:val="20"/>
    </w:rPr>
  </w:style>
  <w:style w:type="paragraph" w:customStyle="1" w:styleId="4f2">
    <w:name w:val="4级附录"/>
    <w:basedOn w:val="afff6"/>
    <w:next w:val="affff4"/>
    <w:uiPriority w:val="99"/>
    <w:qFormat/>
    <w:pPr>
      <w:adjustRightInd/>
      <w:ind w:leftChars="0" w:left="780" w:hanging="420"/>
      <w:jc w:val="both"/>
    </w:pPr>
    <w:rPr>
      <w:kern w:val="24"/>
      <w:szCs w:val="20"/>
    </w:rPr>
  </w:style>
  <w:style w:type="paragraph" w:customStyle="1" w:styleId="620">
    <w:name w:val="620封面"/>
    <w:basedOn w:val="afff6"/>
    <w:qFormat/>
    <w:pPr>
      <w:adjustRightInd/>
      <w:spacing w:line="360" w:lineRule="auto"/>
      <w:ind w:leftChars="0" w:left="0" w:firstLine="480"/>
      <w:jc w:val="both"/>
    </w:pPr>
    <w:rPr>
      <w:rFonts w:ascii="黑体" w:eastAsia="黑体"/>
      <w:kern w:val="44"/>
      <w:sz w:val="28"/>
    </w:rPr>
  </w:style>
  <w:style w:type="paragraph" w:customStyle="1" w:styleId="105051">
    <w:name w:val="样式 标题 1 + 段前: 0.5 行 段后: 0.5 行1"/>
    <w:basedOn w:val="10"/>
    <w:qFormat/>
    <w:pPr>
      <w:keepNext w:val="0"/>
      <w:numPr>
        <w:numId w:val="0"/>
      </w:numPr>
      <w:tabs>
        <w:tab w:val="left" w:pos="377"/>
        <w:tab w:val="left" w:pos="432"/>
      </w:tabs>
      <w:spacing w:beforeLines="0" w:line="400" w:lineRule="exact"/>
      <w:ind w:left="1134" w:hanging="594"/>
      <w:jc w:val="both"/>
    </w:pPr>
    <w:rPr>
      <w:rFonts w:ascii="黑体" w:eastAsia="宋体" w:hAnsi="宋体"/>
      <w:bCs/>
      <w:color w:val="FF0000"/>
      <w:szCs w:val="20"/>
    </w:rPr>
  </w:style>
  <w:style w:type="paragraph" w:customStyle="1" w:styleId="WWW2">
    <w:name w:val="样式 WWW + 首行缩进:  2 字符"/>
    <w:basedOn w:val="afff6"/>
    <w:qFormat/>
    <w:pPr>
      <w:adjustRightInd/>
      <w:spacing w:line="400" w:lineRule="atLeast"/>
      <w:ind w:leftChars="0" w:left="0" w:firstLineChars="200" w:firstLine="200"/>
      <w:jc w:val="both"/>
    </w:pPr>
    <w:rPr>
      <w:rFonts w:ascii="宋体" w:cs="宋体"/>
      <w:kern w:val="44"/>
      <w:szCs w:val="20"/>
    </w:rPr>
  </w:style>
  <w:style w:type="paragraph" w:customStyle="1" w:styleId="affffffffffffffffff3">
    <w:name w:val="封面文件标识"/>
    <w:basedOn w:val="afff6"/>
    <w:next w:val="afff6"/>
    <w:qFormat/>
    <w:pPr>
      <w:adjustRightInd/>
      <w:spacing w:line="360" w:lineRule="auto"/>
      <w:ind w:leftChars="0" w:left="0" w:firstLine="480"/>
      <w:jc w:val="center"/>
    </w:pPr>
    <w:rPr>
      <w:rFonts w:eastAsia="黑体"/>
      <w:kern w:val="24"/>
      <w:sz w:val="36"/>
      <w:szCs w:val="20"/>
    </w:rPr>
  </w:style>
  <w:style w:type="paragraph" w:customStyle="1" w:styleId="affffffffffffffffff4">
    <w:name w:val="页眉系统名称"/>
    <w:basedOn w:val="afffff7"/>
    <w:qFormat/>
    <w:pPr>
      <w:pBdr>
        <w:bottom w:val="none" w:sz="0" w:space="0" w:color="auto"/>
      </w:pBdr>
      <w:adjustRightInd/>
      <w:ind w:leftChars="0" w:left="0" w:firstLine="480"/>
    </w:pPr>
    <w:rPr>
      <w:rFonts w:ascii="黑体" w:eastAsia="黑体"/>
      <w:bCs/>
      <w:kern w:val="24"/>
      <w:sz w:val="28"/>
      <w:szCs w:val="20"/>
    </w:rPr>
  </w:style>
  <w:style w:type="paragraph" w:customStyle="1" w:styleId="233">
    <w:name w:val="样式 首行缩进:  2 字符3"/>
    <w:basedOn w:val="afff6"/>
    <w:qFormat/>
    <w:pPr>
      <w:adjustRightInd/>
      <w:spacing w:line="360" w:lineRule="auto"/>
      <w:ind w:leftChars="0" w:left="0" w:firstLineChars="200" w:firstLine="200"/>
      <w:jc w:val="both"/>
    </w:pPr>
    <w:rPr>
      <w:rFonts w:cs="宋体"/>
      <w:kern w:val="44"/>
      <w:szCs w:val="20"/>
    </w:rPr>
  </w:style>
  <w:style w:type="paragraph" w:customStyle="1" w:styleId="affffffffffffffffff5">
    <w:name w:val="封面文档名称"/>
    <w:next w:val="afff6"/>
    <w:qFormat/>
    <w:pPr>
      <w:spacing w:line="360" w:lineRule="auto"/>
      <w:jc w:val="center"/>
      <w:outlineLvl w:val="0"/>
    </w:pPr>
    <w:rPr>
      <w:rFonts w:eastAsia="黑体"/>
      <w:sz w:val="52"/>
    </w:rPr>
  </w:style>
  <w:style w:type="paragraph" w:customStyle="1" w:styleId="Style44">
    <w:name w:val="_Style 44"/>
    <w:basedOn w:val="afff6"/>
    <w:next w:val="affff4"/>
    <w:qFormat/>
    <w:pPr>
      <w:adjustRightInd/>
      <w:spacing w:after="120" w:line="480" w:lineRule="exact"/>
      <w:ind w:leftChars="0" w:left="0" w:firstLine="420"/>
      <w:jc w:val="both"/>
    </w:pPr>
    <w:rPr>
      <w:kern w:val="24"/>
      <w:szCs w:val="20"/>
    </w:rPr>
  </w:style>
  <w:style w:type="paragraph" w:customStyle="1" w:styleId="3TimesNewRoman042">
    <w:name w:val="样式 标题3 + Times New Roman 首行缩进:  0.42 厘米"/>
    <w:basedOn w:val="30"/>
    <w:qFormat/>
    <w:pPr>
      <w:keepNext w:val="0"/>
      <w:pageBreakBefore/>
      <w:numPr>
        <w:numId w:val="0"/>
      </w:numPr>
      <w:tabs>
        <w:tab w:val="left" w:pos="1298"/>
      </w:tabs>
      <w:adjustRightInd/>
      <w:snapToGrid w:val="0"/>
      <w:spacing w:line="400" w:lineRule="atLeast"/>
      <w:ind w:left="1298" w:firstLine="480"/>
      <w:jc w:val="both"/>
    </w:pPr>
    <w:rPr>
      <w:rFonts w:ascii="Times New Roman" w:hAnsi="Times New Roman"/>
      <w:kern w:val="44"/>
      <w:szCs w:val="20"/>
    </w:rPr>
  </w:style>
  <w:style w:type="paragraph" w:customStyle="1" w:styleId="401">
    <w:name w:val="样式 4级附录 + (中文) 黑体 左侧:  0 厘米"/>
    <w:basedOn w:val="4f2"/>
    <w:qFormat/>
    <w:pPr>
      <w:tabs>
        <w:tab w:val="left" w:pos="851"/>
      </w:tabs>
      <w:ind w:firstLineChars="100" w:firstLine="240"/>
    </w:pPr>
    <w:rPr>
      <w:rFonts w:eastAsia="黑体" w:cs="宋体"/>
      <w:kern w:val="2"/>
    </w:rPr>
  </w:style>
  <w:style w:type="paragraph" w:customStyle="1" w:styleId="1ALTZChar1CharCharCh">
    <w:name w:val="样式 正文缩进正文1ALT+Z表正文正文非缩进四号正文缩进 Char1正文缩进 Char Char正文缩进 Ch..."/>
    <w:basedOn w:val="affff4"/>
    <w:qFormat/>
    <w:pPr>
      <w:adjustRightInd/>
      <w:spacing w:line="400" w:lineRule="atLeast"/>
      <w:ind w:leftChars="229" w:left="229" w:firstLineChars="200" w:firstLine="200"/>
    </w:pPr>
    <w:rPr>
      <w:rFonts w:cs="宋体"/>
      <w:bCs/>
    </w:rPr>
  </w:style>
  <w:style w:type="paragraph" w:customStyle="1" w:styleId="2---11H2Heading2HiddenHeading2CCBSheading2">
    <w:name w:val="样式 标题 2---1.1H2Heading 2 HiddenHeading 2 CCBS第一层条heading 2..."/>
    <w:basedOn w:val="2"/>
    <w:link w:val="2---11H2Heading2HiddenHeading2CCBSheading2Char"/>
    <w:qFormat/>
    <w:pPr>
      <w:numPr>
        <w:ilvl w:val="0"/>
        <w:numId w:val="0"/>
      </w:numPr>
      <w:tabs>
        <w:tab w:val="left" w:pos="576"/>
        <w:tab w:val="left" w:pos="624"/>
      </w:tabs>
      <w:spacing w:beforeLines="0" w:afterLines="0" w:line="400" w:lineRule="atLeast"/>
      <w:ind w:left="578" w:hanging="578"/>
      <w:jc w:val="both"/>
    </w:pPr>
    <w:rPr>
      <w:rFonts w:ascii="宋体" w:eastAsia="宋体" w:hAnsi="宋体"/>
      <w:b/>
      <w:sz w:val="28"/>
      <w:szCs w:val="28"/>
    </w:rPr>
  </w:style>
  <w:style w:type="character" w:customStyle="1" w:styleId="2---11H2Heading2HiddenHeading2CCBSheading2Char">
    <w:name w:val="样式 标题 2---1.1H2Heading 2 HiddenHeading 2 CCBS第一层条heading 2... Char"/>
    <w:link w:val="2---11H2Heading2HiddenHeading2CCBSheading2"/>
    <w:qFormat/>
    <w:rPr>
      <w:rFonts w:ascii="宋体" w:hAnsi="宋体"/>
      <w:b/>
      <w:bCs/>
      <w:kern w:val="2"/>
      <w:sz w:val="28"/>
      <w:szCs w:val="28"/>
    </w:rPr>
  </w:style>
  <w:style w:type="paragraph" w:customStyle="1" w:styleId="3TimesNewRoman">
    <w:name w:val="样式 标题3 + Times New Roman"/>
    <w:basedOn w:val="30"/>
    <w:qFormat/>
    <w:pPr>
      <w:keepNext w:val="0"/>
      <w:numPr>
        <w:numId w:val="0"/>
      </w:numPr>
      <w:tabs>
        <w:tab w:val="left" w:pos="1298"/>
      </w:tabs>
      <w:adjustRightInd/>
      <w:snapToGrid w:val="0"/>
      <w:spacing w:line="400" w:lineRule="atLeast"/>
      <w:ind w:left="1298" w:firstLine="480"/>
      <w:jc w:val="both"/>
    </w:pPr>
    <w:rPr>
      <w:rFonts w:ascii="Times New Roman" w:hAnsi="Times New Roman" w:cs="Times New Roman"/>
      <w:kern w:val="44"/>
    </w:rPr>
  </w:style>
  <w:style w:type="paragraph" w:customStyle="1" w:styleId="1ALTZChar1CharCharCh1">
    <w:name w:val="样式 正文缩进正文1ALT+Z表正文正文非缩进四号正文缩进 Char1正文缩进 Char Char正文缩进 Ch...1"/>
    <w:basedOn w:val="affff4"/>
    <w:qFormat/>
    <w:pPr>
      <w:adjustRightInd/>
      <w:spacing w:line="400" w:lineRule="atLeast"/>
      <w:ind w:leftChars="0" w:left="0" w:firstLineChars="200" w:firstLine="200"/>
    </w:pPr>
    <w:rPr>
      <w:rFonts w:cs="宋体"/>
      <w:bCs/>
    </w:rPr>
  </w:style>
  <w:style w:type="paragraph" w:customStyle="1" w:styleId="085085">
    <w:name w:val="样式 左侧:  0.85 厘米 首行缩进:  0.85 厘米"/>
    <w:basedOn w:val="afff6"/>
    <w:qFormat/>
    <w:pPr>
      <w:snapToGrid w:val="0"/>
      <w:spacing w:line="360" w:lineRule="auto"/>
      <w:ind w:leftChars="0" w:left="0"/>
      <w:jc w:val="both"/>
    </w:pPr>
    <w:rPr>
      <w:rFonts w:cs="宋体"/>
      <w:szCs w:val="20"/>
    </w:rPr>
  </w:style>
  <w:style w:type="paragraph" w:customStyle="1" w:styleId="affffffffffffffffff6">
    <w:name w:val="双下划线加粗"/>
    <w:basedOn w:val="afff6"/>
    <w:qFormat/>
    <w:pPr>
      <w:snapToGrid w:val="0"/>
      <w:spacing w:line="360" w:lineRule="auto"/>
      <w:ind w:leftChars="0" w:left="0"/>
      <w:jc w:val="both"/>
    </w:pPr>
    <w:rPr>
      <w:b/>
      <w:u w:val="double"/>
    </w:rPr>
  </w:style>
  <w:style w:type="paragraph" w:customStyle="1" w:styleId="ZJZ1">
    <w:name w:val="ZJZ标题1"/>
    <w:basedOn w:val="10"/>
    <w:qFormat/>
    <w:pPr>
      <w:keepLines/>
      <w:numPr>
        <w:numId w:val="0"/>
      </w:numPr>
      <w:tabs>
        <w:tab w:val="left" w:pos="377"/>
        <w:tab w:val="left" w:pos="432"/>
      </w:tabs>
      <w:spacing w:beforeLines="100"/>
      <w:ind w:left="431" w:hanging="431"/>
      <w:jc w:val="both"/>
    </w:pPr>
    <w:rPr>
      <w:rFonts w:eastAsia="宋体"/>
      <w:b/>
      <w:bCs/>
      <w:color w:val="FF0000"/>
      <w:kern w:val="44"/>
      <w:sz w:val="32"/>
      <w:szCs w:val="44"/>
    </w:rPr>
  </w:style>
  <w:style w:type="paragraph" w:customStyle="1" w:styleId="305052">
    <w:name w:val="样式 标题 3 + 段前: 0.5 行 段后: 0.5 行 行距: 2 倍行距"/>
    <w:basedOn w:val="30"/>
    <w:qFormat/>
    <w:pPr>
      <w:numPr>
        <w:numId w:val="0"/>
      </w:numPr>
      <w:tabs>
        <w:tab w:val="left" w:pos="720"/>
        <w:tab w:val="left" w:pos="1298"/>
      </w:tabs>
      <w:adjustRightInd/>
      <w:snapToGrid w:val="0"/>
      <w:spacing w:beforeLines="50" w:afterLines="50" w:line="480" w:lineRule="auto"/>
      <w:ind w:left="720" w:hanging="720"/>
      <w:jc w:val="both"/>
    </w:pPr>
    <w:rPr>
      <w:rFonts w:ascii="Times New Roman" w:eastAsia="宋体" w:hAnsi="Times New Roman"/>
      <w:b/>
      <w:sz w:val="28"/>
      <w:szCs w:val="20"/>
    </w:rPr>
  </w:style>
  <w:style w:type="paragraph" w:customStyle="1" w:styleId="1105">
    <w:name w:val="样式 标题 1 + 段前: 1 行 段后: 0.5 行"/>
    <w:basedOn w:val="10"/>
    <w:qFormat/>
    <w:pPr>
      <w:keepLines/>
      <w:numPr>
        <w:numId w:val="0"/>
      </w:numPr>
      <w:tabs>
        <w:tab w:val="left" w:pos="377"/>
        <w:tab w:val="left" w:pos="432"/>
      </w:tabs>
      <w:spacing w:beforeLines="100"/>
      <w:ind w:left="431" w:hanging="431"/>
      <w:jc w:val="both"/>
    </w:pPr>
    <w:rPr>
      <w:rFonts w:eastAsia="宋体" w:cs="宋体"/>
      <w:b/>
      <w:bCs/>
      <w:color w:val="FF0000"/>
      <w:kern w:val="44"/>
      <w:sz w:val="32"/>
      <w:szCs w:val="20"/>
    </w:rPr>
  </w:style>
  <w:style w:type="paragraph" w:customStyle="1" w:styleId="205">
    <w:name w:val="样式 标题 2 + 段前: 0.5 行"/>
    <w:basedOn w:val="2"/>
    <w:qFormat/>
    <w:pPr>
      <w:numPr>
        <w:ilvl w:val="0"/>
        <w:numId w:val="0"/>
      </w:numPr>
      <w:tabs>
        <w:tab w:val="left" w:pos="576"/>
      </w:tabs>
      <w:spacing w:beforeLines="100" w:afterLines="100" w:line="480" w:lineRule="auto"/>
      <w:ind w:left="576" w:hanging="576"/>
      <w:jc w:val="both"/>
    </w:pPr>
    <w:rPr>
      <w:rFonts w:ascii="Times New Roman" w:eastAsia="宋体" w:hAnsi="Times New Roman" w:cs="宋体"/>
      <w:b/>
      <w:kern w:val="0"/>
      <w:sz w:val="30"/>
      <w:szCs w:val="20"/>
      <w:lang w:val="zh-CN"/>
    </w:rPr>
  </w:style>
  <w:style w:type="paragraph" w:customStyle="1" w:styleId="305051">
    <w:name w:val="样式 标题 3 + 段前: 0.5 行 段后: 0.5 行1"/>
    <w:basedOn w:val="30"/>
    <w:qFormat/>
    <w:pPr>
      <w:numPr>
        <w:numId w:val="0"/>
      </w:numPr>
      <w:tabs>
        <w:tab w:val="left" w:pos="720"/>
        <w:tab w:val="left" w:pos="1298"/>
      </w:tabs>
      <w:adjustRightInd/>
      <w:snapToGrid w:val="0"/>
      <w:spacing w:beforeLines="50" w:afterLines="50" w:line="415" w:lineRule="auto"/>
      <w:ind w:left="720" w:hanging="720"/>
      <w:jc w:val="both"/>
    </w:pPr>
    <w:rPr>
      <w:rFonts w:ascii="Times New Roman" w:eastAsia="宋体" w:hAnsi="Times New Roman"/>
      <w:b/>
      <w:sz w:val="28"/>
      <w:szCs w:val="20"/>
    </w:rPr>
  </w:style>
  <w:style w:type="paragraph" w:customStyle="1" w:styleId="02">
    <w:name w:val="样式 首行缩进: 0 厘米 行距: 单倍行距"/>
    <w:basedOn w:val="afff6"/>
    <w:qFormat/>
    <w:pPr>
      <w:snapToGrid w:val="0"/>
      <w:spacing w:line="240" w:lineRule="auto"/>
      <w:ind w:leftChars="0" w:left="0" w:firstLine="480"/>
      <w:jc w:val="both"/>
    </w:pPr>
    <w:rPr>
      <w:rFonts w:cs="宋体"/>
      <w:szCs w:val="20"/>
    </w:rPr>
  </w:style>
  <w:style w:type="paragraph" w:customStyle="1" w:styleId="3050520505">
    <w:name w:val="样式 样式 标题 3 + 段前: 0.5 行 段后: 0.5 行 行距: 2 倍行距 + 段前: 0.5 行 段后: 0.5 行"/>
    <w:basedOn w:val="305052"/>
    <w:qFormat/>
  </w:style>
  <w:style w:type="paragraph" w:customStyle="1" w:styleId="085074">
    <w:name w:val="样式 题注 + 左侧:  0.85 厘米 首行缩进:  0.74 厘米"/>
    <w:basedOn w:val="affff5"/>
    <w:qFormat/>
    <w:pPr>
      <w:snapToGrid w:val="0"/>
      <w:spacing w:beforeLines="0" w:afterLines="0" w:line="360" w:lineRule="auto"/>
      <w:ind w:leftChars="0" w:left="482"/>
      <w:jc w:val="center"/>
    </w:pPr>
    <w:rPr>
      <w:rFonts w:cs="宋体"/>
      <w:sz w:val="21"/>
      <w:szCs w:val="20"/>
    </w:rPr>
  </w:style>
  <w:style w:type="paragraph" w:customStyle="1" w:styleId="04">
    <w:name w:val="样式 表格文字 + 左侧:  0 厘米"/>
    <w:basedOn w:val="affffffffffffc"/>
    <w:qFormat/>
    <w:pPr>
      <w:adjustRightInd w:val="0"/>
      <w:spacing w:line="240" w:lineRule="auto"/>
    </w:pPr>
    <w:rPr>
      <w:rFonts w:cs="宋体"/>
      <w:kern w:val="24"/>
      <w:sz w:val="24"/>
      <w:szCs w:val="20"/>
    </w:rPr>
  </w:style>
  <w:style w:type="paragraph" w:customStyle="1" w:styleId="3050521">
    <w:name w:val="样式 标题 3 + 段前: 0.5 行 段后: 0.5 行 行距: 2 倍行距1"/>
    <w:basedOn w:val="30"/>
    <w:qFormat/>
    <w:pPr>
      <w:numPr>
        <w:numId w:val="0"/>
      </w:numPr>
      <w:tabs>
        <w:tab w:val="left" w:pos="720"/>
        <w:tab w:val="left" w:pos="1298"/>
      </w:tabs>
      <w:adjustRightInd/>
      <w:snapToGrid w:val="0"/>
      <w:spacing w:beforeLines="50" w:afterLines="50" w:line="480" w:lineRule="auto"/>
      <w:ind w:left="720" w:hanging="720"/>
      <w:jc w:val="both"/>
    </w:pPr>
    <w:rPr>
      <w:rFonts w:ascii="Times New Roman" w:eastAsia="宋体" w:hAnsi="Times New Roman"/>
      <w:b/>
      <w:sz w:val="28"/>
      <w:szCs w:val="20"/>
    </w:rPr>
  </w:style>
  <w:style w:type="character" w:customStyle="1" w:styleId="affffffffffffffffff7">
    <w:name w:val="样式 加粗"/>
    <w:qFormat/>
    <w:rPr>
      <w:rFonts w:eastAsia="宋体" w:cs="Verdana"/>
      <w:b/>
      <w:sz w:val="24"/>
      <w:szCs w:val="24"/>
      <w:lang w:val="en-US" w:eastAsia="en-US" w:bidi="ar-SA"/>
    </w:rPr>
  </w:style>
  <w:style w:type="paragraph" w:customStyle="1" w:styleId="afff5">
    <w:name w:val="样式 题注 + (西文) 宋体"/>
    <w:basedOn w:val="affff5"/>
    <w:link w:val="Charffff2"/>
    <w:qFormat/>
    <w:pPr>
      <w:numPr>
        <w:numId w:val="48"/>
      </w:numPr>
      <w:tabs>
        <w:tab w:val="clear" w:pos="425"/>
      </w:tabs>
      <w:snapToGrid w:val="0"/>
      <w:spacing w:beforeLines="0" w:afterLines="0" w:line="360" w:lineRule="auto"/>
      <w:ind w:leftChars="0" w:left="0" w:firstLine="0"/>
      <w:jc w:val="center"/>
    </w:pPr>
    <w:rPr>
      <w:rFonts w:ascii="宋体" w:hAnsi="宋体" w:cs="Arial"/>
      <w:sz w:val="21"/>
      <w:szCs w:val="20"/>
    </w:rPr>
  </w:style>
  <w:style w:type="character" w:customStyle="1" w:styleId="Charffff2">
    <w:name w:val="样式 题注 + (西文) 宋体 Char"/>
    <w:link w:val="afff5"/>
    <w:qFormat/>
    <w:rPr>
      <w:rFonts w:ascii="宋体" w:eastAsia="黑体" w:hAnsi="宋体" w:cs="Arial"/>
      <w:kern w:val="2"/>
      <w:sz w:val="21"/>
    </w:rPr>
  </w:style>
  <w:style w:type="paragraph" w:customStyle="1" w:styleId="affffffffffffffffff8">
    <w:name w:val="流程图中文字"/>
    <w:basedOn w:val="afff6"/>
    <w:qFormat/>
    <w:pPr>
      <w:adjustRightInd/>
      <w:spacing w:line="240" w:lineRule="auto"/>
      <w:ind w:leftChars="0" w:left="0"/>
      <w:jc w:val="both"/>
    </w:pPr>
    <w:rPr>
      <w:sz w:val="18"/>
    </w:rPr>
  </w:style>
  <w:style w:type="paragraph" w:customStyle="1" w:styleId="223">
    <w:name w:val="样式 标题 2 + 首行缩进:  2 字符"/>
    <w:basedOn w:val="afff6"/>
    <w:qFormat/>
    <w:pPr>
      <w:tabs>
        <w:tab w:val="left" w:pos="900"/>
      </w:tabs>
      <w:adjustRightInd/>
      <w:spacing w:line="240" w:lineRule="auto"/>
      <w:ind w:leftChars="0" w:left="900" w:hanging="420"/>
      <w:jc w:val="both"/>
    </w:pPr>
  </w:style>
  <w:style w:type="paragraph" w:customStyle="1" w:styleId="4f3">
    <w:name w:val="样式 标题 4第四层条 + (符号) 宋体"/>
    <w:basedOn w:val="40"/>
    <w:link w:val="4Char0"/>
    <w:qFormat/>
    <w:pPr>
      <w:numPr>
        <w:numId w:val="0"/>
      </w:numPr>
      <w:tabs>
        <w:tab w:val="left" w:pos="864"/>
      </w:tabs>
      <w:snapToGrid w:val="0"/>
      <w:spacing w:before="280" w:afterLines="100" w:line="377" w:lineRule="auto"/>
      <w:ind w:left="864" w:hangingChars="308" w:hanging="862"/>
      <w:jc w:val="both"/>
    </w:pPr>
    <w:rPr>
      <w:rFonts w:ascii="Arial" w:hAnsi="Arial" w:cs="Times New Roman"/>
      <w:bCs w:val="0"/>
      <w:color w:val="000000"/>
      <w:sz w:val="30"/>
      <w:szCs w:val="28"/>
    </w:rPr>
  </w:style>
  <w:style w:type="character" w:customStyle="1" w:styleId="4Char0">
    <w:name w:val="样式 标题 4第四层条 + (符号) 宋体 Char"/>
    <w:link w:val="4f3"/>
    <w:qFormat/>
    <w:rPr>
      <w:rFonts w:ascii="Arial" w:eastAsia="黑体" w:hAnsi="Arial"/>
      <w:color w:val="000000"/>
      <w:kern w:val="2"/>
      <w:sz w:val="30"/>
      <w:szCs w:val="28"/>
    </w:rPr>
  </w:style>
  <w:style w:type="paragraph" w:customStyle="1" w:styleId="affffffffffffffffff9">
    <w:name w:val="附录标题"/>
    <w:basedOn w:val="afff6"/>
    <w:next w:val="afff6"/>
    <w:qFormat/>
    <w:pPr>
      <w:adjustRightInd/>
      <w:spacing w:before="240" w:after="240"/>
      <w:ind w:leftChars="0" w:left="0"/>
      <w:jc w:val="center"/>
    </w:pPr>
    <w:rPr>
      <w:rFonts w:eastAsia="黑体"/>
      <w:kern w:val="24"/>
      <w:sz w:val="28"/>
      <w:szCs w:val="20"/>
    </w:rPr>
  </w:style>
  <w:style w:type="paragraph" w:customStyle="1" w:styleId="affffffffffffffffffa">
    <w:name w:val="封面系统名称"/>
    <w:next w:val="afffff1"/>
    <w:uiPriority w:val="99"/>
    <w:qFormat/>
    <w:pPr>
      <w:spacing w:line="360" w:lineRule="auto"/>
      <w:jc w:val="center"/>
      <w:outlineLvl w:val="0"/>
    </w:pPr>
    <w:rPr>
      <w:rFonts w:eastAsia="黑体"/>
      <w:sz w:val="36"/>
    </w:rPr>
  </w:style>
  <w:style w:type="paragraph" w:customStyle="1" w:styleId="affffffffffffffffffb">
    <w:name w:val="封面正文"/>
    <w:basedOn w:val="afff6"/>
    <w:qFormat/>
    <w:pPr>
      <w:adjustRightInd/>
      <w:ind w:leftChars="0" w:left="0"/>
      <w:jc w:val="center"/>
      <w:outlineLvl w:val="0"/>
    </w:pPr>
    <w:rPr>
      <w:kern w:val="24"/>
      <w:sz w:val="36"/>
      <w:szCs w:val="20"/>
    </w:rPr>
  </w:style>
  <w:style w:type="paragraph" w:customStyle="1" w:styleId="affffffffffffffffffc">
    <w:name w:val="页眉文档名称"/>
    <w:basedOn w:val="afffff7"/>
    <w:qFormat/>
    <w:pPr>
      <w:pBdr>
        <w:bottom w:val="none" w:sz="0" w:space="0" w:color="auto"/>
      </w:pBdr>
      <w:adjustRightInd/>
      <w:ind w:leftChars="0" w:left="0"/>
    </w:pPr>
    <w:rPr>
      <w:rFonts w:ascii="黑体" w:eastAsia="黑体"/>
      <w:kern w:val="24"/>
      <w:sz w:val="36"/>
      <w:szCs w:val="20"/>
    </w:rPr>
  </w:style>
  <w:style w:type="paragraph" w:customStyle="1" w:styleId="affffffffffffffffffd">
    <w:name w:val="页眉首页文件标识"/>
    <w:basedOn w:val="afffff7"/>
    <w:qFormat/>
    <w:pPr>
      <w:adjustRightInd/>
      <w:ind w:leftChars="0" w:left="0"/>
      <w:jc w:val="right"/>
    </w:pPr>
    <w:rPr>
      <w:rFonts w:ascii="黑体" w:eastAsia="黑体"/>
      <w:kern w:val="24"/>
      <w:sz w:val="24"/>
      <w:szCs w:val="20"/>
    </w:rPr>
  </w:style>
  <w:style w:type="paragraph" w:customStyle="1" w:styleId="affffffffffffffffffe">
    <w:name w:val="页眉文件标识"/>
    <w:basedOn w:val="afffff7"/>
    <w:qFormat/>
    <w:pPr>
      <w:adjustRightInd/>
      <w:ind w:leftChars="0" w:left="0"/>
    </w:pPr>
    <w:rPr>
      <w:rFonts w:ascii="黑体" w:eastAsia="黑体"/>
      <w:kern w:val="24"/>
      <w:sz w:val="21"/>
      <w:szCs w:val="20"/>
    </w:rPr>
  </w:style>
  <w:style w:type="paragraph" w:customStyle="1" w:styleId="afffffffffffffffffff">
    <w:name w:val="封面版次正文"/>
    <w:basedOn w:val="afff6"/>
    <w:qFormat/>
    <w:pPr>
      <w:adjustRightInd/>
      <w:ind w:leftChars="0" w:left="6360"/>
      <w:jc w:val="both"/>
    </w:pPr>
    <w:rPr>
      <w:rFonts w:ascii="黑体" w:eastAsia="黑体"/>
      <w:kern w:val="24"/>
      <w:sz w:val="28"/>
      <w:szCs w:val="20"/>
    </w:rPr>
  </w:style>
  <w:style w:type="paragraph" w:customStyle="1" w:styleId="2---11H2Heading2HiddenHeading2CCBSheading20">
    <w:name w:val="样式 标题 2第二层条---1.1H2Heading 2 HiddenHeading 2 CCBSheading 2..."/>
    <w:basedOn w:val="2"/>
    <w:qFormat/>
    <w:pPr>
      <w:numPr>
        <w:ilvl w:val="0"/>
        <w:numId w:val="0"/>
      </w:numPr>
      <w:tabs>
        <w:tab w:val="left" w:pos="576"/>
      </w:tabs>
      <w:spacing w:beforeLines="100" w:afterLines="100"/>
      <w:ind w:left="578" w:hanging="578"/>
      <w:jc w:val="both"/>
    </w:pPr>
    <w:rPr>
      <w:rFonts w:ascii="黑体" w:hAnsi="Times New Roman" w:cs="宋体"/>
      <w:bCs w:val="0"/>
      <w:kern w:val="44"/>
      <w:sz w:val="36"/>
      <w:szCs w:val="20"/>
    </w:rPr>
  </w:style>
  <w:style w:type="paragraph" w:customStyle="1" w:styleId="3---111h3Level3HeadH3Heading3-oldlevel3">
    <w:name w:val="样式 标题 3第三层条---1.1.1h3Level 3 HeadH3Heading 3 - oldlevel_3..."/>
    <w:basedOn w:val="30"/>
    <w:qFormat/>
    <w:pPr>
      <w:numPr>
        <w:numId w:val="0"/>
      </w:numPr>
      <w:tabs>
        <w:tab w:val="left" w:pos="720"/>
        <w:tab w:val="left" w:pos="1298"/>
      </w:tabs>
      <w:adjustRightInd/>
      <w:snapToGrid w:val="0"/>
      <w:spacing w:beforeLines="100" w:afterLines="100" w:line="415" w:lineRule="auto"/>
      <w:ind w:left="720" w:hanging="720"/>
      <w:jc w:val="both"/>
    </w:pPr>
    <w:rPr>
      <w:rFonts w:ascii="黑体" w:hAnsi="Times New Roman"/>
      <w:bCs w:val="0"/>
      <w:kern w:val="44"/>
      <w:sz w:val="32"/>
      <w:szCs w:val="20"/>
    </w:rPr>
  </w:style>
  <w:style w:type="character" w:customStyle="1" w:styleId="Charffff3">
    <w:name w:val="协议正文 Char"/>
    <w:qFormat/>
    <w:rPr>
      <w:rFonts w:eastAsia="宋体" w:cs="Verdana"/>
      <w:kern w:val="44"/>
      <w:sz w:val="21"/>
      <w:szCs w:val="21"/>
      <w:lang w:val="en-US" w:eastAsia="en-US" w:bidi="ar-SA"/>
    </w:rPr>
  </w:style>
  <w:style w:type="paragraph" w:customStyle="1" w:styleId="afffffffffffffffffff0">
    <w:name w:val="字体大小格式"/>
    <w:basedOn w:val="affff5"/>
    <w:link w:val="Charffff4"/>
    <w:qFormat/>
    <w:pPr>
      <w:adjustRightInd/>
      <w:snapToGrid w:val="0"/>
      <w:spacing w:beforeLines="0" w:afterLines="0" w:line="360" w:lineRule="auto"/>
      <w:ind w:leftChars="0" w:left="0" w:firstLineChars="200" w:firstLine="200"/>
    </w:pPr>
    <w:rPr>
      <w:rFonts w:ascii="宋体" w:hAnsi="宋体"/>
      <w:spacing w:val="6"/>
      <w:sz w:val="21"/>
      <w:szCs w:val="28"/>
    </w:rPr>
  </w:style>
  <w:style w:type="character" w:customStyle="1" w:styleId="Charffff4">
    <w:name w:val="字体大小格式 Char"/>
    <w:link w:val="afffffffffffffffffff0"/>
    <w:qFormat/>
    <w:rPr>
      <w:rFonts w:ascii="宋体" w:eastAsia="黑体" w:hAnsi="宋体"/>
      <w:spacing w:val="6"/>
      <w:kern w:val="2"/>
      <w:sz w:val="21"/>
      <w:szCs w:val="28"/>
    </w:rPr>
  </w:style>
  <w:style w:type="character" w:customStyle="1" w:styleId="afffffffffffffffffff1">
    <w:name w:val="样式 (西文) 宋体 黑色"/>
    <w:qFormat/>
    <w:rPr>
      <w:rFonts w:ascii="宋体" w:hAnsi="宋体"/>
      <w:color w:val="000000"/>
      <w:spacing w:val="12"/>
    </w:rPr>
  </w:style>
  <w:style w:type="paragraph" w:customStyle="1" w:styleId="afffffffffffffffffff2">
    <w:name w:val="张熙题注"/>
    <w:basedOn w:val="afffffff9"/>
    <w:link w:val="Charffff5"/>
    <w:qFormat/>
    <w:pPr>
      <w:widowControl w:val="0"/>
      <w:jc w:val="center"/>
    </w:pPr>
    <w:rPr>
      <w:rFonts w:eastAsia="黑体"/>
      <w:spacing w:val="6"/>
      <w:kern w:val="2"/>
      <w:sz w:val="21"/>
      <w:szCs w:val="22"/>
    </w:rPr>
  </w:style>
  <w:style w:type="character" w:customStyle="1" w:styleId="Charffff5">
    <w:name w:val="张熙题注 Char"/>
    <w:link w:val="afffffffffffffffffff2"/>
    <w:qFormat/>
    <w:rPr>
      <w:rFonts w:eastAsia="黑体"/>
      <w:spacing w:val="6"/>
      <w:kern w:val="2"/>
      <w:sz w:val="21"/>
      <w:szCs w:val="22"/>
    </w:rPr>
  </w:style>
  <w:style w:type="paragraph" w:customStyle="1" w:styleId="Style63">
    <w:name w:val="_Style 63"/>
    <w:basedOn w:val="afff6"/>
    <w:qFormat/>
    <w:pPr>
      <w:widowControl/>
      <w:adjustRightInd/>
      <w:spacing w:after="160" w:line="240" w:lineRule="exact"/>
      <w:ind w:leftChars="0" w:left="0"/>
    </w:pPr>
    <w:rPr>
      <w:kern w:val="0"/>
      <w:szCs w:val="20"/>
    </w:rPr>
  </w:style>
  <w:style w:type="paragraph" w:customStyle="1" w:styleId="afffffffffffffffffff3">
    <w:name w:val="水印"/>
    <w:basedOn w:val="afff6"/>
    <w:qFormat/>
    <w:pPr>
      <w:spacing w:line="240" w:lineRule="atLeast"/>
      <w:ind w:leftChars="0" w:left="0"/>
      <w:jc w:val="both"/>
      <w:textAlignment w:val="baseline"/>
    </w:pPr>
    <w:rPr>
      <w:kern w:val="0"/>
      <w:sz w:val="21"/>
      <w:szCs w:val="20"/>
    </w:rPr>
  </w:style>
  <w:style w:type="paragraph" w:customStyle="1" w:styleId="CharCharCharChar4">
    <w:name w:val="Char Char Char Char4"/>
    <w:basedOn w:val="afff6"/>
    <w:uiPriority w:val="99"/>
    <w:qFormat/>
    <w:pPr>
      <w:adjustRightInd/>
      <w:spacing w:line="360" w:lineRule="auto"/>
      <w:ind w:leftChars="0" w:left="0"/>
      <w:jc w:val="both"/>
    </w:pPr>
  </w:style>
  <w:style w:type="paragraph" w:customStyle="1" w:styleId="4---11111H4ITTt4PAMicroSectionTE">
    <w:name w:val="样式 标题 4第三层条第四层---1.1.1.1（1)小标题H4ITT t4PA Micro SectionTE..."/>
    <w:basedOn w:val="40"/>
    <w:qFormat/>
    <w:pPr>
      <w:keepNext w:val="0"/>
      <w:keepLines w:val="0"/>
      <w:numPr>
        <w:numId w:val="0"/>
      </w:numPr>
      <w:snapToGrid w:val="0"/>
      <w:spacing w:beforeLines="0" w:afterLines="0" w:line="400" w:lineRule="atLeast"/>
      <w:textAlignment w:val="baseline"/>
    </w:pPr>
    <w:rPr>
      <w:rFonts w:ascii="Times New Roman" w:hAnsi="Times New Roman"/>
      <w:bCs w:val="0"/>
      <w:snapToGrid w:val="0"/>
      <w:sz w:val="28"/>
      <w:szCs w:val="20"/>
    </w:rPr>
  </w:style>
  <w:style w:type="paragraph" w:customStyle="1" w:styleId="4---11111H4ITTt4PAMicroSectionTE1">
    <w:name w:val="样式 标题 4第三层条第四层---1.1.1.1（1)小标题H4ITT t4PA Micro SectionTE...1"/>
    <w:basedOn w:val="40"/>
    <w:qFormat/>
    <w:pPr>
      <w:keepNext w:val="0"/>
      <w:keepLines w:val="0"/>
      <w:numPr>
        <w:numId w:val="0"/>
      </w:numPr>
      <w:snapToGrid w:val="0"/>
      <w:spacing w:beforeLines="0" w:afterLines="0" w:line="400" w:lineRule="atLeast"/>
      <w:textAlignment w:val="baseline"/>
    </w:pPr>
    <w:rPr>
      <w:rFonts w:ascii="Times New Roman" w:hAnsi="Times New Roman"/>
      <w:bCs w:val="0"/>
      <w:snapToGrid w:val="0"/>
      <w:sz w:val="28"/>
      <w:szCs w:val="20"/>
    </w:rPr>
  </w:style>
  <w:style w:type="paragraph" w:customStyle="1" w:styleId="afffffffffffffffffff4">
    <w:name w:val="样式 表格文字 +"/>
    <w:next w:val="affffffffffffc"/>
    <w:link w:val="Charffff6"/>
    <w:qFormat/>
    <w:rPr>
      <w:rFonts w:cs="Verdana"/>
      <w:sz w:val="21"/>
      <w:szCs w:val="24"/>
      <w:lang w:eastAsia="en-US"/>
    </w:rPr>
  </w:style>
  <w:style w:type="character" w:customStyle="1" w:styleId="Charffff6">
    <w:name w:val="样式 表格文字 + Char"/>
    <w:link w:val="afffffffffffffffffff4"/>
    <w:qFormat/>
    <w:rPr>
      <w:rFonts w:cs="Verdana"/>
      <w:sz w:val="21"/>
      <w:szCs w:val="24"/>
      <w:lang w:eastAsia="en-US"/>
    </w:rPr>
  </w:style>
  <w:style w:type="paragraph" w:customStyle="1" w:styleId="22---11H2Heading2HiddenHeading2CCBS">
    <w:name w:val="样式 样式 样式 标题 2投标样式标题 2---1.1H2Heading 2 HiddenHeading 2 CCBS第一层条...."/>
    <w:basedOn w:val="afff6"/>
    <w:qFormat/>
    <w:pPr>
      <w:adjustRightInd/>
      <w:spacing w:line="360" w:lineRule="auto"/>
      <w:ind w:leftChars="0" w:left="0"/>
      <w:jc w:val="both"/>
    </w:pPr>
  </w:style>
  <w:style w:type="paragraph" w:customStyle="1" w:styleId="3TimesNewRoman1815815">
    <w:name w:val="样式 标题 3 + Times New Roman1 + 小四 段前: 8.15 磅 段后: 8.15 磅 行距: 最小值..."/>
    <w:basedOn w:val="afff6"/>
    <w:qFormat/>
    <w:pPr>
      <w:adjustRightInd/>
      <w:spacing w:line="360" w:lineRule="auto"/>
      <w:ind w:leftChars="0" w:left="0"/>
      <w:jc w:val="both"/>
    </w:pPr>
  </w:style>
  <w:style w:type="paragraph" w:customStyle="1" w:styleId="5TimesNewRoman">
    <w:name w:val="标题 5 + Times New Roman"/>
    <w:basedOn w:val="afff6"/>
    <w:qFormat/>
    <w:pPr>
      <w:adjustRightInd/>
      <w:spacing w:line="360" w:lineRule="auto"/>
      <w:ind w:leftChars="0" w:left="0"/>
      <w:jc w:val="both"/>
    </w:pPr>
  </w:style>
  <w:style w:type="paragraph" w:customStyle="1" w:styleId="CharCharCharChar3">
    <w:name w:val="Char Char Char Char3"/>
    <w:basedOn w:val="afff6"/>
    <w:uiPriority w:val="99"/>
    <w:qFormat/>
    <w:pPr>
      <w:widowControl/>
      <w:snapToGrid w:val="0"/>
      <w:spacing w:line="360" w:lineRule="auto"/>
      <w:ind w:leftChars="0" w:left="0" w:firstLineChars="200" w:firstLine="480"/>
      <w:jc w:val="both"/>
      <w:textAlignment w:val="baseline"/>
    </w:pPr>
    <w:rPr>
      <w:kern w:val="0"/>
    </w:rPr>
  </w:style>
  <w:style w:type="paragraph" w:customStyle="1" w:styleId="afffffffffffffffffff5">
    <w:name w:val="封面"/>
    <w:basedOn w:val="afff6"/>
    <w:uiPriority w:val="99"/>
    <w:qFormat/>
    <w:pPr>
      <w:adjustRightInd/>
      <w:spacing w:line="360" w:lineRule="auto"/>
      <w:ind w:leftChars="0" w:left="0"/>
      <w:jc w:val="both"/>
    </w:pPr>
    <w:rPr>
      <w:rFonts w:ascii="黑体" w:eastAsia="黑体"/>
      <w:sz w:val="28"/>
    </w:rPr>
  </w:style>
  <w:style w:type="paragraph" w:customStyle="1" w:styleId="200">
    <w:name w:val="样式 宋体 小四 行距: 最小值 20 磅"/>
    <w:basedOn w:val="afff6"/>
    <w:qFormat/>
    <w:pPr>
      <w:adjustRightInd/>
      <w:spacing w:line="400" w:lineRule="atLeast"/>
      <w:ind w:leftChars="0" w:left="0" w:firstLineChars="200" w:firstLine="480"/>
      <w:jc w:val="both"/>
    </w:pPr>
    <w:rPr>
      <w:rFonts w:ascii="宋体" w:hAnsi="宋体" w:cs="宋体"/>
    </w:rPr>
  </w:style>
  <w:style w:type="paragraph" w:customStyle="1" w:styleId="WW">
    <w:name w:val="正文WW"/>
    <w:basedOn w:val="afff6"/>
    <w:qFormat/>
    <w:pPr>
      <w:adjustRightInd/>
      <w:spacing w:line="400" w:lineRule="atLeast"/>
      <w:ind w:leftChars="0" w:left="0" w:firstLineChars="200" w:firstLine="200"/>
      <w:jc w:val="both"/>
    </w:pPr>
    <w:rPr>
      <w:rFonts w:ascii="宋体" w:cs="宋体"/>
    </w:rPr>
  </w:style>
  <w:style w:type="paragraph" w:customStyle="1" w:styleId="CharCharCharCharCharChar1CharCharCharChar">
    <w:name w:val="Char Char Char Char Char Char1 Char Char Char Char"/>
    <w:basedOn w:val="afff6"/>
    <w:qFormat/>
    <w:pPr>
      <w:widowControl/>
      <w:adjustRightInd/>
      <w:spacing w:after="160" w:line="240" w:lineRule="exact"/>
      <w:ind w:leftChars="0" w:left="0"/>
    </w:pPr>
    <w:rPr>
      <w:rFonts w:ascii="Arial" w:eastAsia="Times New Roman" w:hAnsi="Arial" w:cs="Verdana"/>
      <w:b/>
      <w:kern w:val="0"/>
      <w:lang w:eastAsia="en-US"/>
    </w:rPr>
  </w:style>
  <w:style w:type="paragraph" w:customStyle="1" w:styleId="1ALTZ4Char1Char">
    <w:name w:val="样式 正文缩进正文1ALT+Z表正文正文非缩进四号正文题目表格标题4正文缩进 Char1正文缩进 Char ..."/>
    <w:basedOn w:val="affff4"/>
    <w:link w:val="1ALTZ4Char1CharChar"/>
    <w:qFormat/>
    <w:pPr>
      <w:widowControl w:val="0"/>
      <w:adjustRightInd/>
      <w:spacing w:line="400" w:lineRule="atLeast"/>
      <w:ind w:leftChars="0" w:left="0"/>
      <w:jc w:val="both"/>
    </w:pPr>
    <w:rPr>
      <w:rFonts w:cs="Verdana"/>
      <w:kern w:val="2"/>
      <w:szCs w:val="24"/>
      <w:lang w:eastAsia="en-US"/>
    </w:rPr>
  </w:style>
  <w:style w:type="character" w:customStyle="1" w:styleId="1ALTZ4Char1CharChar">
    <w:name w:val="样式 正文缩进正文1ALT+Z表正文正文非缩进四号正文题目表格标题4正文缩进 Char1正文缩进 Char ... Char"/>
    <w:link w:val="1ALTZ4Char1Char"/>
    <w:qFormat/>
    <w:rPr>
      <w:rFonts w:cs="Verdana"/>
      <w:kern w:val="2"/>
      <w:sz w:val="24"/>
      <w:szCs w:val="24"/>
      <w:lang w:eastAsia="en-US"/>
    </w:rPr>
  </w:style>
  <w:style w:type="paragraph" w:customStyle="1" w:styleId="ww0">
    <w:name w:val="ww正文"/>
    <w:basedOn w:val="affffe"/>
    <w:qFormat/>
    <w:pPr>
      <w:snapToGrid w:val="0"/>
      <w:spacing w:line="400" w:lineRule="atLeast"/>
      <w:ind w:leftChars="0" w:left="0" w:firstLineChars="200" w:firstLine="200"/>
      <w:jc w:val="both"/>
    </w:pPr>
    <w:rPr>
      <w:rFonts w:cs="宋体"/>
      <w:szCs w:val="20"/>
    </w:rPr>
  </w:style>
  <w:style w:type="paragraph" w:customStyle="1" w:styleId="afffffffffffffffffff6">
    <w:name w:val="正文图标题"/>
    <w:basedOn w:val="afff6"/>
    <w:link w:val="Charffff7"/>
    <w:qFormat/>
    <w:pPr>
      <w:adjustRightInd/>
      <w:ind w:leftChars="0" w:left="0"/>
      <w:jc w:val="center"/>
    </w:pPr>
  </w:style>
  <w:style w:type="character" w:customStyle="1" w:styleId="CharChar40">
    <w:name w:val="Char Char4"/>
    <w:qFormat/>
    <w:rPr>
      <w:rFonts w:ascii="Cambria" w:eastAsia="宋体" w:hAnsi="Cambria" w:cs="Times New Roman"/>
      <w:b/>
      <w:sz w:val="32"/>
      <w:szCs w:val="32"/>
      <w:lang w:val="en-US" w:eastAsia="en-US" w:bidi="ar-SA"/>
    </w:rPr>
  </w:style>
  <w:style w:type="paragraph" w:customStyle="1" w:styleId="3fd">
    <w:name w:val="正文首行缩进3"/>
    <w:basedOn w:val="afffd"/>
    <w:qFormat/>
    <w:pPr>
      <w:spacing w:after="0" w:line="360" w:lineRule="auto"/>
      <w:ind w:leftChars="0" w:left="0" w:firstLine="567"/>
      <w:jc w:val="both"/>
      <w:textAlignment w:val="baseline"/>
    </w:pPr>
    <w:rPr>
      <w:rFonts w:ascii="KaiTi_GB2312" w:eastAsia="@FangSong_GB2312"/>
      <w:sz w:val="28"/>
      <w:szCs w:val="20"/>
    </w:rPr>
  </w:style>
  <w:style w:type="paragraph" w:customStyle="1" w:styleId="CM6">
    <w:name w:val="CM6"/>
    <w:basedOn w:val="afff6"/>
    <w:next w:val="afff6"/>
    <w:qFormat/>
    <w:pPr>
      <w:autoSpaceDE w:val="0"/>
      <w:autoSpaceDN w:val="0"/>
      <w:spacing w:line="440" w:lineRule="atLeast"/>
      <w:ind w:leftChars="0" w:left="0"/>
    </w:pPr>
    <w:rPr>
      <w:rFonts w:ascii="新宋体....." w:eastAsia="新宋体....." w:cs="新宋体....."/>
      <w:kern w:val="0"/>
    </w:rPr>
  </w:style>
  <w:style w:type="paragraph" w:customStyle="1" w:styleId="05GF">
    <w:name w:val="05.GF报告表文"/>
    <w:basedOn w:val="afff6"/>
    <w:link w:val="05GFChar"/>
    <w:uiPriority w:val="99"/>
    <w:qFormat/>
    <w:pPr>
      <w:widowControl/>
      <w:adjustRightInd/>
      <w:spacing w:line="0" w:lineRule="atLeast"/>
      <w:ind w:leftChars="0" w:left="0"/>
      <w:jc w:val="center"/>
      <w:textAlignment w:val="baseline"/>
    </w:pPr>
    <w:rPr>
      <w:rFonts w:ascii="宋体"/>
      <w:color w:val="000000"/>
      <w:kern w:val="18"/>
      <w:sz w:val="21"/>
      <w:szCs w:val="21"/>
    </w:rPr>
  </w:style>
  <w:style w:type="character" w:customStyle="1" w:styleId="05GFChar">
    <w:name w:val="05.GF报告表文 Char"/>
    <w:link w:val="05GF"/>
    <w:qFormat/>
    <w:rPr>
      <w:rFonts w:ascii="宋体"/>
      <w:color w:val="000000"/>
      <w:kern w:val="18"/>
      <w:sz w:val="21"/>
      <w:szCs w:val="21"/>
    </w:rPr>
  </w:style>
  <w:style w:type="paragraph" w:customStyle="1" w:styleId="11a">
    <w:name w:val="11"/>
    <w:basedOn w:val="afff6"/>
    <w:next w:val="affff4"/>
    <w:qFormat/>
    <w:pPr>
      <w:keepNext/>
      <w:snapToGrid w:val="0"/>
      <w:spacing w:line="360" w:lineRule="auto"/>
      <w:ind w:leftChars="0" w:left="0" w:firstLine="567"/>
      <w:jc w:val="both"/>
    </w:pPr>
    <w:rPr>
      <w:rFonts w:ascii="宋体"/>
      <w:sz w:val="28"/>
      <w:szCs w:val="20"/>
    </w:rPr>
  </w:style>
  <w:style w:type="paragraph" w:customStyle="1" w:styleId="100">
    <w:name w:val="10"/>
    <w:basedOn w:val="afff6"/>
    <w:next w:val="29"/>
    <w:qFormat/>
    <w:pPr>
      <w:keepNext/>
      <w:snapToGrid w:val="0"/>
      <w:spacing w:line="360" w:lineRule="auto"/>
      <w:ind w:leftChars="0" w:left="0" w:firstLine="578"/>
      <w:jc w:val="both"/>
    </w:pPr>
    <w:rPr>
      <w:sz w:val="28"/>
      <w:szCs w:val="20"/>
    </w:rPr>
  </w:style>
  <w:style w:type="paragraph" w:customStyle="1" w:styleId="afffffffffffffffffff7">
    <w:name w:val="目录"/>
    <w:basedOn w:val="afff6"/>
    <w:link w:val="Charffff8"/>
    <w:qFormat/>
    <w:pPr>
      <w:keepNext/>
      <w:adjustRightInd/>
      <w:spacing w:line="240" w:lineRule="auto"/>
      <w:ind w:leftChars="0" w:left="0" w:firstLineChars="1100" w:firstLine="1100"/>
      <w:jc w:val="both"/>
    </w:pPr>
    <w:rPr>
      <w:rFonts w:ascii="宋体"/>
      <w:sz w:val="32"/>
    </w:rPr>
  </w:style>
  <w:style w:type="paragraph" w:customStyle="1" w:styleId="afffffffffffffffffff8">
    <w:name w:val="奇数页篇眉"/>
    <w:basedOn w:val="afffff7"/>
    <w:qFormat/>
    <w:pPr>
      <w:keepNext/>
      <w:tabs>
        <w:tab w:val="clear" w:pos="4153"/>
        <w:tab w:val="clear" w:pos="8306"/>
      </w:tabs>
      <w:snapToGrid/>
      <w:spacing w:line="360" w:lineRule="atLeast"/>
      <w:ind w:leftChars="0" w:left="0" w:firstLine="510"/>
      <w:textAlignment w:val="baseline"/>
    </w:pPr>
    <w:rPr>
      <w:rFonts w:ascii="宋体"/>
      <w:spacing w:val="10"/>
      <w:kern w:val="0"/>
      <w:szCs w:val="20"/>
    </w:rPr>
  </w:style>
  <w:style w:type="paragraph" w:customStyle="1" w:styleId="afffffffffffffffffff9">
    <w:name w:val="正文文本 + 四号"/>
    <w:basedOn w:val="afffd"/>
    <w:qFormat/>
    <w:pPr>
      <w:adjustRightInd/>
      <w:spacing w:after="0" w:line="360" w:lineRule="auto"/>
      <w:ind w:leftChars="0" w:left="0" w:firstLineChars="150" w:firstLine="420"/>
      <w:jc w:val="both"/>
    </w:pPr>
    <w:rPr>
      <w:sz w:val="28"/>
      <w:szCs w:val="28"/>
    </w:rPr>
  </w:style>
  <w:style w:type="paragraph" w:customStyle="1" w:styleId="afffffffffffffffffffa">
    <w:name w:val="图题"/>
    <w:basedOn w:val="affff5"/>
    <w:next w:val="JD-"/>
    <w:link w:val="Char1f4"/>
    <w:uiPriority w:val="99"/>
    <w:qFormat/>
    <w:pPr>
      <w:adjustRightInd/>
      <w:snapToGrid w:val="0"/>
      <w:spacing w:beforeLines="0" w:beforeAutospacing="1" w:afterLines="0" w:afterAutospacing="1" w:line="360" w:lineRule="auto"/>
      <w:ind w:leftChars="0" w:left="0"/>
      <w:jc w:val="center"/>
    </w:pPr>
    <w:rPr>
      <w:rFonts w:ascii="KaiTi_GB2312" w:eastAsia="KaiTi_GB2312" w:cs="宋体"/>
      <w:sz w:val="21"/>
      <w:szCs w:val="20"/>
    </w:rPr>
  </w:style>
  <w:style w:type="character" w:customStyle="1" w:styleId="Char1f4">
    <w:name w:val="图题 Char1"/>
    <w:basedOn w:val="afff7"/>
    <w:link w:val="afffffffffffffffffffa"/>
    <w:qFormat/>
    <w:rPr>
      <w:rFonts w:ascii="KaiTi_GB2312" w:eastAsia="KaiTi_GB2312" w:hAnsi="Arial" w:cs="宋体"/>
      <w:kern w:val="2"/>
      <w:sz w:val="21"/>
    </w:rPr>
  </w:style>
  <w:style w:type="paragraph" w:customStyle="1" w:styleId="1ffff9">
    <w:name w:val="我的标题—1"/>
    <w:basedOn w:val="10"/>
    <w:next w:val="afff6"/>
    <w:qFormat/>
    <w:pPr>
      <w:keepLines/>
      <w:numPr>
        <w:numId w:val="0"/>
      </w:numPr>
      <w:tabs>
        <w:tab w:val="left" w:pos="377"/>
        <w:tab w:val="left" w:pos="454"/>
      </w:tabs>
      <w:spacing w:beforeLines="0" w:afterLines="0"/>
      <w:ind w:left="1134" w:hanging="594"/>
      <w:jc w:val="both"/>
    </w:pPr>
    <w:rPr>
      <w:rFonts w:eastAsia="华文中宋"/>
      <w:b/>
      <w:color w:val="FF0000"/>
      <w:kern w:val="44"/>
      <w:sz w:val="44"/>
      <w:szCs w:val="24"/>
    </w:rPr>
  </w:style>
  <w:style w:type="paragraph" w:customStyle="1" w:styleId="2fff1">
    <w:name w:val="我的标题—2"/>
    <w:basedOn w:val="2"/>
    <w:next w:val="afff6"/>
    <w:qFormat/>
    <w:pPr>
      <w:numPr>
        <w:ilvl w:val="0"/>
        <w:numId w:val="0"/>
      </w:numPr>
      <w:tabs>
        <w:tab w:val="left" w:pos="567"/>
      </w:tabs>
      <w:spacing w:beforeLines="0" w:afterLines="0"/>
      <w:ind w:left="576" w:hanging="576"/>
      <w:jc w:val="both"/>
    </w:pPr>
    <w:rPr>
      <w:rFonts w:ascii="Times New Roman" w:eastAsia="华文中宋" w:hAnsi="Times New Roman"/>
      <w:sz w:val="36"/>
      <w:szCs w:val="20"/>
    </w:rPr>
  </w:style>
  <w:style w:type="paragraph" w:customStyle="1" w:styleId="3fe">
    <w:name w:val="我的标题—3"/>
    <w:basedOn w:val="30"/>
    <w:next w:val="afff6"/>
    <w:qFormat/>
    <w:pPr>
      <w:numPr>
        <w:ilvl w:val="0"/>
        <w:numId w:val="0"/>
      </w:numPr>
      <w:adjustRightInd/>
      <w:snapToGrid w:val="0"/>
      <w:ind w:left="720" w:hanging="720"/>
      <w:jc w:val="both"/>
    </w:pPr>
    <w:rPr>
      <w:rFonts w:ascii="Times New Roman" w:eastAsia="华文中宋" w:hAnsi="Times New Roman" w:cs="Times New Roman"/>
      <w:bCs w:val="0"/>
      <w:sz w:val="32"/>
      <w:szCs w:val="28"/>
    </w:rPr>
  </w:style>
  <w:style w:type="paragraph" w:customStyle="1" w:styleId="4f4">
    <w:name w:val="我的标题—4"/>
    <w:basedOn w:val="40"/>
    <w:next w:val="afff6"/>
    <w:qFormat/>
    <w:pPr>
      <w:numPr>
        <w:ilvl w:val="0"/>
        <w:numId w:val="0"/>
      </w:numPr>
      <w:adjustRightInd/>
      <w:snapToGrid w:val="0"/>
      <w:spacing w:beforeLines="0" w:afterLines="0"/>
      <w:ind w:left="864" w:hanging="864"/>
      <w:jc w:val="both"/>
    </w:pPr>
    <w:rPr>
      <w:rFonts w:ascii="Times New Roman" w:eastAsia="华文中宋" w:hAnsi="Times New Roman" w:cs="Times New Roman"/>
      <w:bCs w:val="0"/>
      <w:szCs w:val="20"/>
    </w:rPr>
  </w:style>
  <w:style w:type="paragraph" w:customStyle="1" w:styleId="afffffffffffffffffffb">
    <w:name w:val="我的正文"/>
    <w:basedOn w:val="afff6"/>
    <w:uiPriority w:val="99"/>
    <w:qFormat/>
    <w:pPr>
      <w:adjustRightInd/>
      <w:spacing w:line="360" w:lineRule="auto"/>
      <w:ind w:leftChars="0" w:left="0"/>
      <w:jc w:val="both"/>
    </w:pPr>
    <w:rPr>
      <w:rFonts w:eastAsia="华文中宋"/>
      <w:sz w:val="28"/>
      <w:szCs w:val="20"/>
    </w:rPr>
  </w:style>
  <w:style w:type="paragraph" w:customStyle="1" w:styleId="Z2">
    <w:name w:val="Z标题2"/>
    <w:basedOn w:val="2"/>
    <w:next w:val="affff4"/>
    <w:qFormat/>
    <w:pPr>
      <w:numPr>
        <w:ilvl w:val="0"/>
        <w:numId w:val="0"/>
      </w:numPr>
      <w:tabs>
        <w:tab w:val="left" w:pos="567"/>
        <w:tab w:val="left" w:pos="1984"/>
      </w:tabs>
      <w:spacing w:beforeLines="0" w:afterLines="0" w:line="480" w:lineRule="auto"/>
      <w:ind w:left="1984" w:hanging="420"/>
      <w:jc w:val="both"/>
    </w:pPr>
    <w:rPr>
      <w:rFonts w:ascii="Times New Roman" w:eastAsia="宋体" w:hAnsi="Times New Roman"/>
      <w:sz w:val="36"/>
      <w:szCs w:val="24"/>
    </w:rPr>
  </w:style>
  <w:style w:type="paragraph" w:customStyle="1" w:styleId="44Char364CharChar">
    <w:name w:val="样式 标题 4第三层条标题 4 Char第四层二级节标题36标题 4第四层 Char第三层条 Char注入站标题..."/>
    <w:basedOn w:val="40"/>
    <w:qFormat/>
    <w:pPr>
      <w:keepNext w:val="0"/>
      <w:keepLines w:val="0"/>
      <w:widowControl/>
      <w:numPr>
        <w:numId w:val="0"/>
      </w:numPr>
      <w:tabs>
        <w:tab w:val="left" w:pos="709"/>
      </w:tabs>
      <w:snapToGrid w:val="0"/>
      <w:spacing w:beforeLines="0" w:afterLines="0"/>
      <w:jc w:val="both"/>
      <w:textAlignment w:val="baseline"/>
    </w:pPr>
    <w:rPr>
      <w:rFonts w:eastAsia="宋体"/>
      <w:b/>
      <w:bCs w:val="0"/>
      <w:kern w:val="0"/>
      <w:szCs w:val="20"/>
    </w:rPr>
  </w:style>
  <w:style w:type="paragraph" w:customStyle="1" w:styleId="3h336333Char363Level3Head20">
    <w:name w:val="样式 样式 标题 3第二层条第三层h336标题 3四号字标题3标题 3 Char36标题3Level 3 Head...2 + ..."/>
    <w:basedOn w:val="afff6"/>
    <w:link w:val="3h336333Char363Level3Head2Char0"/>
    <w:qFormat/>
    <w:pPr>
      <w:keepNext/>
      <w:tabs>
        <w:tab w:val="left" w:pos="910"/>
      </w:tabs>
      <w:snapToGrid w:val="0"/>
      <w:spacing w:line="360" w:lineRule="auto"/>
      <w:ind w:leftChars="0" w:left="0"/>
      <w:jc w:val="both"/>
      <w:outlineLvl w:val="2"/>
    </w:pPr>
    <w:rPr>
      <w:snapToGrid w:val="0"/>
      <w:color w:val="000000"/>
      <w:kern w:val="0"/>
      <w:szCs w:val="20"/>
    </w:rPr>
  </w:style>
  <w:style w:type="character" w:customStyle="1" w:styleId="3h336333Char363Level3Head2Char0">
    <w:name w:val="样式 样式 标题 3第二层条第三层h336标题 3四号字标题3标题 3 Char36标题3Level 3 Head...2 + ... Char"/>
    <w:basedOn w:val="afff7"/>
    <w:link w:val="3h336333Char363Level3Head20"/>
    <w:qFormat/>
    <w:rPr>
      <w:snapToGrid w:val="0"/>
      <w:color w:val="000000"/>
      <w:sz w:val="24"/>
    </w:rPr>
  </w:style>
  <w:style w:type="paragraph" w:customStyle="1" w:styleId="3h336333Char363Level3Head">
    <w:name w:val="样式 标题 3第二层条h3第三层36标题 3四号字标题3标题 3 Char36标题3Level 3 Head..."/>
    <w:basedOn w:val="30"/>
    <w:link w:val="3h336333Char363Level3HeadChar"/>
    <w:qFormat/>
    <w:pPr>
      <w:keepLines w:val="0"/>
      <w:numPr>
        <w:ilvl w:val="0"/>
        <w:numId w:val="0"/>
      </w:numPr>
      <w:tabs>
        <w:tab w:val="left" w:pos="720"/>
        <w:tab w:val="left" w:pos="868"/>
        <w:tab w:val="left" w:pos="964"/>
      </w:tabs>
      <w:snapToGrid w:val="0"/>
      <w:ind w:left="720" w:hanging="720"/>
      <w:jc w:val="both"/>
    </w:pPr>
    <w:rPr>
      <w:rFonts w:ascii="Times New Roman" w:eastAsia="宋体" w:hAnsi="Times New Roman" w:cs="Times New Roman"/>
      <w:b/>
      <w:bCs w:val="0"/>
      <w:color w:val="000000"/>
      <w:kern w:val="0"/>
      <w:szCs w:val="28"/>
    </w:rPr>
  </w:style>
  <w:style w:type="character" w:customStyle="1" w:styleId="3h336333Char363Level3HeadChar">
    <w:name w:val="样式 标题 3第二层条h3第三层36标题 3四号字标题3标题 3 Char36标题3Level 3 Head... Char"/>
    <w:basedOn w:val="afff7"/>
    <w:link w:val="3h336333Char363Level3Head"/>
    <w:qFormat/>
    <w:rPr>
      <w:b/>
      <w:color w:val="000000"/>
      <w:sz w:val="24"/>
      <w:szCs w:val="28"/>
    </w:rPr>
  </w:style>
  <w:style w:type="paragraph" w:customStyle="1" w:styleId="GB23122">
    <w:name w:val="样式 样式 (中文) 仿宋_GB2312 四号 + 首行缩进:  2 字符"/>
    <w:basedOn w:val="afff6"/>
    <w:qFormat/>
    <w:pPr>
      <w:adjustRightInd/>
      <w:spacing w:line="480" w:lineRule="exact"/>
      <w:ind w:leftChars="0" w:left="0" w:firstLineChars="200" w:firstLine="200"/>
      <w:jc w:val="both"/>
    </w:pPr>
    <w:rPr>
      <w:rFonts w:eastAsia="FangSong_GB2312" w:cs="宋体"/>
      <w:szCs w:val="20"/>
    </w:rPr>
  </w:style>
  <w:style w:type="paragraph" w:customStyle="1" w:styleId="3h336333Char363Level3Head0">
    <w:name w:val="样式 标题 3第二层条第三层h336标题 3四号字标题3标题 3 Char36标题3Level 3 Head..."/>
    <w:basedOn w:val="30"/>
    <w:qFormat/>
    <w:pPr>
      <w:keepNext w:val="0"/>
      <w:keepLines w:val="0"/>
      <w:numPr>
        <w:ilvl w:val="0"/>
        <w:numId w:val="0"/>
      </w:numPr>
      <w:tabs>
        <w:tab w:val="left" w:pos="720"/>
        <w:tab w:val="left" w:pos="910"/>
      </w:tabs>
      <w:snapToGrid w:val="0"/>
      <w:ind w:left="113" w:hanging="720"/>
      <w:jc w:val="both"/>
    </w:pPr>
    <w:rPr>
      <w:rFonts w:ascii="Times New Roman" w:eastAsia="宋体" w:hAnsi="Times New Roman"/>
      <w:bCs w:val="0"/>
      <w:snapToGrid w:val="0"/>
      <w:kern w:val="0"/>
      <w:szCs w:val="20"/>
    </w:rPr>
  </w:style>
  <w:style w:type="paragraph" w:customStyle="1" w:styleId="44Char364Char4H4CharRefH1">
    <w:name w:val="样式 标题 4第三层条第四层标题 4 Char二级节标题36标题 4第四层 Char4H4 CharRef H...1"/>
    <w:basedOn w:val="40"/>
    <w:qFormat/>
    <w:pPr>
      <w:keepNext w:val="0"/>
      <w:numPr>
        <w:ilvl w:val="0"/>
        <w:numId w:val="0"/>
      </w:numPr>
      <w:tabs>
        <w:tab w:val="left" w:pos="864"/>
        <w:tab w:val="left" w:pos="1088"/>
        <w:tab w:val="left" w:pos="1368"/>
      </w:tabs>
      <w:snapToGrid w:val="0"/>
      <w:spacing w:beforeLines="0" w:afterLines="0"/>
      <w:ind w:leftChars="50" w:left="120" w:hanging="1340"/>
      <w:jc w:val="both"/>
    </w:pPr>
    <w:rPr>
      <w:rFonts w:ascii="Times New Roman" w:eastAsia="宋体" w:cs="Times New Roman"/>
      <w:bCs w:val="0"/>
      <w:snapToGrid w:val="0"/>
      <w:color w:val="000000"/>
      <w:kern w:val="0"/>
    </w:rPr>
  </w:style>
  <w:style w:type="character" w:customStyle="1" w:styleId="MTConvertedEquation">
    <w:name w:val="MTConvertedEquation"/>
    <w:basedOn w:val="afff7"/>
    <w:qFormat/>
    <w:rPr>
      <w:rFonts w:ascii="Times New Roman" w:eastAsia="宋体" w:hAnsi="Times New Roman" w:cs="Times New Roman"/>
      <w:sz w:val="28"/>
      <w:szCs w:val="28"/>
    </w:rPr>
  </w:style>
  <w:style w:type="paragraph" w:customStyle="1" w:styleId="-075">
    <w:name w:val="样式 图表编号 + 右侧:  -0.75 字符"/>
    <w:basedOn w:val="afff6"/>
    <w:qFormat/>
    <w:pPr>
      <w:keepNext/>
      <w:tabs>
        <w:tab w:val="left" w:pos="432"/>
        <w:tab w:val="left" w:pos="947"/>
      </w:tabs>
      <w:adjustRightInd/>
      <w:spacing w:line="240" w:lineRule="auto"/>
      <w:ind w:leftChars="0" w:left="360" w:rightChars="-75" w:right="-210" w:hanging="72"/>
      <w:jc w:val="center"/>
    </w:pPr>
    <w:rPr>
      <w:sz w:val="28"/>
      <w:szCs w:val="28"/>
    </w:rPr>
  </w:style>
  <w:style w:type="paragraph" w:customStyle="1" w:styleId="TimesNewRoman">
    <w:name w:val="样式 样式 列表编号 + 宋体 左 + Times New Roman"/>
    <w:basedOn w:val="afff6"/>
    <w:link w:val="TimesNewRomanCharChar"/>
    <w:qFormat/>
    <w:pPr>
      <w:keepNext/>
      <w:numPr>
        <w:numId w:val="49"/>
      </w:numPr>
      <w:adjustRightInd/>
      <w:spacing w:line="240" w:lineRule="auto"/>
      <w:ind w:leftChars="0"/>
      <w:jc w:val="center"/>
    </w:pPr>
    <w:rPr>
      <w:rFonts w:cs="宋体"/>
      <w:sz w:val="28"/>
      <w:szCs w:val="28"/>
    </w:rPr>
  </w:style>
  <w:style w:type="character" w:customStyle="1" w:styleId="TimesNewRomanCharChar">
    <w:name w:val="样式 样式 列表编号 + 宋体 左 + Times New Roman Char Char"/>
    <w:basedOn w:val="afff7"/>
    <w:link w:val="TimesNewRoman"/>
    <w:qFormat/>
    <w:rPr>
      <w:rFonts w:cs="宋体"/>
      <w:kern w:val="2"/>
      <w:sz w:val="28"/>
      <w:szCs w:val="28"/>
    </w:rPr>
  </w:style>
  <w:style w:type="character" w:customStyle="1" w:styleId="3h336333Char363Level3Head2Char">
    <w:name w:val="样式 标题 3第二层条第三层h336标题 3四号字标题3标题 3 Char36标题3Level 3 Head...2 Char"/>
    <w:basedOn w:val="afff7"/>
    <w:link w:val="3h336333Char363Level3Head2"/>
    <w:qFormat/>
    <w:rPr>
      <w:rFonts w:hAnsi="宋体" w:cs="宋体"/>
      <w:b/>
      <w:snapToGrid w:val="0"/>
      <w:sz w:val="28"/>
    </w:rPr>
  </w:style>
  <w:style w:type="paragraph" w:customStyle="1" w:styleId="3h336333Char363Level3Head4">
    <w:name w:val="样式 样式 标题 3第二层条第三层h336标题 3四号字标题3标题 3 Char36标题3Level 3 Head... + 黑色"/>
    <w:basedOn w:val="3h336333Char363Level3Head0"/>
    <w:qFormat/>
    <w:rPr>
      <w:color w:val="000000"/>
    </w:rPr>
  </w:style>
  <w:style w:type="paragraph" w:customStyle="1" w:styleId="3h336333Char363Level3Head30">
    <w:name w:val="样式 样式 标题 3第二层条第三层h336标题 3四号字标题3标题 3 Char36标题3Level 3 Head...3 + ..."/>
    <w:basedOn w:val="3h336333Char363Level3Head3"/>
    <w:qFormat/>
    <w:pPr>
      <w:keepLines w:val="0"/>
      <w:numPr>
        <w:ilvl w:val="0"/>
      </w:numPr>
      <w:tabs>
        <w:tab w:val="left" w:pos="720"/>
        <w:tab w:val="left" w:pos="910"/>
      </w:tabs>
      <w:adjustRightInd w:val="0"/>
      <w:spacing w:line="360" w:lineRule="auto"/>
      <w:ind w:left="720" w:hanging="720"/>
      <w:jc w:val="both"/>
    </w:pPr>
    <w:rPr>
      <w:rFonts w:hAnsi="Times New Roman"/>
      <w:b w:val="0"/>
      <w:color w:val="000000"/>
      <w:sz w:val="24"/>
    </w:rPr>
  </w:style>
  <w:style w:type="paragraph" w:customStyle="1" w:styleId="afffffffffffffffffffc">
    <w:name w:val="文档 正文"/>
    <w:qFormat/>
    <w:pPr>
      <w:spacing w:line="360" w:lineRule="auto"/>
      <w:ind w:firstLineChars="200" w:firstLine="200"/>
      <w:textAlignment w:val="center"/>
    </w:pPr>
    <w:rPr>
      <w:kern w:val="2"/>
      <w:sz w:val="24"/>
      <w:szCs w:val="21"/>
    </w:rPr>
  </w:style>
  <w:style w:type="paragraph" w:customStyle="1" w:styleId="-2-">
    <w:name w:val="所标准-2-级"/>
    <w:basedOn w:val="afff6"/>
    <w:qFormat/>
    <w:pPr>
      <w:keepNext/>
      <w:keepLines/>
      <w:tabs>
        <w:tab w:val="left" w:pos="525"/>
      </w:tabs>
      <w:adjustRightInd/>
      <w:spacing w:line="360" w:lineRule="auto"/>
      <w:ind w:leftChars="0" w:left="0"/>
      <w:outlineLvl w:val="1"/>
    </w:pPr>
    <w:rPr>
      <w:rFonts w:eastAsiaTheme="minorEastAsia" w:hAnsiTheme="minorEastAsia"/>
      <w:kern w:val="44"/>
      <w:sz w:val="28"/>
      <w:szCs w:val="28"/>
    </w:rPr>
  </w:style>
  <w:style w:type="paragraph" w:customStyle="1" w:styleId="afffffffffffffffffffd">
    <w:name w:val="文档 图"/>
    <w:next w:val="afff6"/>
    <w:qFormat/>
    <w:pPr>
      <w:keepNext/>
      <w:adjustRightInd w:val="0"/>
      <w:snapToGrid w:val="0"/>
      <w:jc w:val="center"/>
    </w:pPr>
    <w:rPr>
      <w:kern w:val="2"/>
      <w:sz w:val="24"/>
      <w:szCs w:val="21"/>
    </w:rPr>
  </w:style>
  <w:style w:type="paragraph" w:customStyle="1" w:styleId="69">
    <w:name w:val="正文首行缩进6"/>
    <w:basedOn w:val="afffd"/>
    <w:qFormat/>
    <w:pPr>
      <w:spacing w:after="0" w:line="360" w:lineRule="auto"/>
      <w:ind w:leftChars="0" w:left="0" w:firstLine="567"/>
      <w:jc w:val="both"/>
      <w:textAlignment w:val="baseline"/>
    </w:pPr>
    <w:rPr>
      <w:rFonts w:ascii="KaiTi_GB2312" w:eastAsia="@FangSong_GB2312"/>
      <w:sz w:val="28"/>
      <w:szCs w:val="20"/>
    </w:rPr>
  </w:style>
  <w:style w:type="paragraph" w:customStyle="1" w:styleId="5f3">
    <w:name w:val="正文首行缩进5"/>
    <w:basedOn w:val="afffd"/>
    <w:qFormat/>
    <w:pPr>
      <w:spacing w:after="0" w:line="360" w:lineRule="auto"/>
      <w:ind w:leftChars="0" w:left="0" w:firstLine="567"/>
      <w:jc w:val="both"/>
      <w:textAlignment w:val="baseline"/>
    </w:pPr>
    <w:rPr>
      <w:rFonts w:ascii="KaiTi_GB2312" w:eastAsia="@FangSong_GB2312"/>
      <w:sz w:val="28"/>
      <w:szCs w:val="20"/>
    </w:rPr>
  </w:style>
  <w:style w:type="paragraph" w:customStyle="1" w:styleId="156">
    <w:name w:val="样式 (符号) 宋体 小四 行距: 1.5 倍行距"/>
    <w:basedOn w:val="afff6"/>
    <w:qFormat/>
    <w:pPr>
      <w:adjustRightInd/>
      <w:spacing w:line="360" w:lineRule="auto"/>
      <w:ind w:leftChars="0" w:left="0" w:firstLineChars="200" w:firstLine="480"/>
      <w:jc w:val="both"/>
    </w:pPr>
    <w:rPr>
      <w:rFonts w:hAnsi="宋体" w:cs="宋体"/>
      <w:sz w:val="28"/>
      <w:szCs w:val="20"/>
    </w:rPr>
  </w:style>
  <w:style w:type="character" w:customStyle="1" w:styleId="44Char364Char4TimesNewRChar">
    <w:name w:val="样式 标题 4第三层条第四层标题 4 Char二级节标题36标题 4第四层 Char4 + Times New R... Char"/>
    <w:basedOn w:val="afff7"/>
    <w:link w:val="44Char364Char4TimesNewR"/>
    <w:qFormat/>
    <w:rPr>
      <w:snapToGrid w:val="0"/>
      <w:spacing w:val="6"/>
      <w:sz w:val="24"/>
      <w:szCs w:val="28"/>
    </w:rPr>
  </w:style>
  <w:style w:type="paragraph" w:customStyle="1" w:styleId="afffffffffffffffffffe">
    <w:name w:val="图片位置"/>
    <w:basedOn w:val="afff6"/>
    <w:unhideWhenUsed/>
    <w:qFormat/>
    <w:pPr>
      <w:adjustRightInd/>
      <w:spacing w:line="240" w:lineRule="auto"/>
      <w:ind w:leftChars="0" w:left="0"/>
      <w:jc w:val="center"/>
    </w:pPr>
    <w:rPr>
      <w:sz w:val="28"/>
      <w:szCs w:val="22"/>
    </w:rPr>
  </w:style>
  <w:style w:type="paragraph" w:customStyle="1" w:styleId="2TimesNewRoman">
    <w:name w:val="样式 标题 2 + (西文) Times New Roman (中文) 宋体"/>
    <w:basedOn w:val="2"/>
    <w:qFormat/>
    <w:pPr>
      <w:numPr>
        <w:ilvl w:val="0"/>
        <w:numId w:val="0"/>
      </w:numPr>
      <w:tabs>
        <w:tab w:val="left" w:pos="567"/>
      </w:tabs>
      <w:spacing w:beforeLines="0" w:afterLines="0" w:line="360" w:lineRule="auto"/>
      <w:jc w:val="both"/>
    </w:pPr>
    <w:rPr>
      <w:rFonts w:ascii="Times New Roman" w:eastAsia="宋体" w:hAnsi="Times New Roman"/>
      <w:sz w:val="32"/>
      <w:szCs w:val="24"/>
    </w:rPr>
  </w:style>
  <w:style w:type="paragraph" w:customStyle="1" w:styleId="p0">
    <w:name w:val="p0"/>
    <w:basedOn w:val="afff6"/>
    <w:qFormat/>
    <w:pPr>
      <w:widowControl/>
      <w:snapToGrid w:val="0"/>
      <w:spacing w:line="360" w:lineRule="auto"/>
      <w:ind w:leftChars="0" w:left="0"/>
      <w:jc w:val="both"/>
    </w:pPr>
    <w:rPr>
      <w:snapToGrid w:val="0"/>
      <w:kern w:val="0"/>
      <w:szCs w:val="28"/>
    </w:rPr>
  </w:style>
  <w:style w:type="paragraph" w:customStyle="1" w:styleId="11b">
    <w:name w:val="样式 题注 + 段前: 1 行 段后: 1 行"/>
    <w:basedOn w:val="affff5"/>
    <w:qFormat/>
    <w:pPr>
      <w:adjustRightInd/>
      <w:snapToGrid w:val="0"/>
      <w:spacing w:beforeLines="100" w:afterLines="100"/>
      <w:ind w:leftChars="0" w:left="0"/>
      <w:jc w:val="center"/>
    </w:pPr>
    <w:rPr>
      <w:rFonts w:ascii="Cambria" w:hAnsi="Cambria" w:cs="宋体"/>
      <w:sz w:val="21"/>
      <w:szCs w:val="20"/>
    </w:rPr>
  </w:style>
  <w:style w:type="paragraph" w:customStyle="1" w:styleId="jjALTZ11">
    <w:name w:val="样式 jj正文ALT+Z + 左侧:  1 字符 右侧:  1 字符"/>
    <w:basedOn w:val="afff6"/>
    <w:qFormat/>
    <w:pPr>
      <w:adjustRightInd/>
      <w:spacing w:line="360" w:lineRule="auto"/>
      <w:ind w:leftChars="100" w:left="210" w:rightChars="100" w:right="100" w:firstLineChars="200" w:firstLine="560"/>
      <w:jc w:val="both"/>
    </w:pPr>
    <w:rPr>
      <w:kern w:val="0"/>
      <w:sz w:val="28"/>
      <w:szCs w:val="28"/>
    </w:rPr>
  </w:style>
  <w:style w:type="paragraph" w:customStyle="1" w:styleId="1ffffa">
    <w:name w:val="表格1级"/>
    <w:basedOn w:val="afff6"/>
    <w:next w:val="afff6"/>
    <w:qFormat/>
    <w:pPr>
      <w:widowControl/>
      <w:snapToGrid w:val="0"/>
      <w:spacing w:line="240" w:lineRule="auto"/>
      <w:ind w:leftChars="0" w:left="0"/>
      <w:jc w:val="center"/>
    </w:pPr>
    <w:rPr>
      <w:snapToGrid w:val="0"/>
      <w:szCs w:val="28"/>
    </w:rPr>
  </w:style>
  <w:style w:type="paragraph" w:customStyle="1" w:styleId="2fff2">
    <w:name w:val="表格2级"/>
    <w:basedOn w:val="afff6"/>
    <w:next w:val="afff6"/>
    <w:qFormat/>
    <w:pPr>
      <w:widowControl/>
      <w:adjustRightInd/>
      <w:spacing w:line="360" w:lineRule="auto"/>
      <w:ind w:leftChars="0" w:left="0"/>
      <w:jc w:val="center"/>
    </w:pPr>
    <w:rPr>
      <w:kern w:val="0"/>
      <w:szCs w:val="21"/>
    </w:rPr>
  </w:style>
  <w:style w:type="paragraph" w:customStyle="1" w:styleId="3ff">
    <w:name w:val="表格3级"/>
    <w:basedOn w:val="afff6"/>
    <w:next w:val="afff6"/>
    <w:qFormat/>
    <w:pPr>
      <w:adjustRightInd/>
      <w:spacing w:line="360" w:lineRule="auto"/>
      <w:ind w:leftChars="0" w:left="0"/>
      <w:jc w:val="center"/>
    </w:pPr>
  </w:style>
  <w:style w:type="paragraph" w:customStyle="1" w:styleId="4f5">
    <w:name w:val="表格4级"/>
    <w:basedOn w:val="afff6"/>
    <w:qFormat/>
    <w:pPr>
      <w:adjustRightInd/>
      <w:spacing w:line="360" w:lineRule="auto"/>
      <w:ind w:leftChars="0" w:left="0"/>
      <w:jc w:val="center"/>
    </w:pPr>
    <w:rPr>
      <w:szCs w:val="28"/>
    </w:rPr>
  </w:style>
  <w:style w:type="table" w:customStyle="1" w:styleId="1ffffb">
    <w:name w:val="表格主题1"/>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网格型 51"/>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1b">
    <w:name w:val="彩色型 21"/>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paragraph" w:customStyle="1" w:styleId="font0">
    <w:name w:val="font0"/>
    <w:basedOn w:val="afff6"/>
    <w:qFormat/>
    <w:pPr>
      <w:widowControl/>
      <w:adjustRightInd/>
      <w:spacing w:before="100" w:beforeAutospacing="1" w:after="100" w:afterAutospacing="1" w:line="240" w:lineRule="auto"/>
      <w:ind w:leftChars="0" w:left="0"/>
    </w:pPr>
    <w:rPr>
      <w:rFonts w:ascii="宋体" w:hAnsi="宋体" w:hint="eastAsia"/>
      <w:kern w:val="0"/>
    </w:rPr>
  </w:style>
  <w:style w:type="character" w:customStyle="1" w:styleId="Char41">
    <w:name w:val="引用 Char4"/>
    <w:basedOn w:val="afff7"/>
    <w:qFormat/>
    <w:rPr>
      <w:rFonts w:ascii="Calibri" w:eastAsia="宋体" w:hAnsi="Calibri" w:cs="Times New Roman"/>
      <w:iCs/>
      <w:color w:val="000000"/>
      <w:kern w:val="2"/>
      <w:sz w:val="28"/>
      <w:szCs w:val="22"/>
    </w:rPr>
  </w:style>
  <w:style w:type="paragraph" w:customStyle="1" w:styleId="1ffffc">
    <w:name w:val="方案标题1"/>
    <w:next w:val="afff6"/>
    <w:qFormat/>
    <w:pPr>
      <w:tabs>
        <w:tab w:val="left" w:pos="397"/>
      </w:tabs>
      <w:adjustRightInd w:val="0"/>
      <w:snapToGrid w:val="0"/>
      <w:spacing w:line="480" w:lineRule="exact"/>
      <w:ind w:left="397" w:hanging="397"/>
      <w:outlineLvl w:val="0"/>
    </w:pPr>
    <w:rPr>
      <w:rFonts w:ascii="黑体" w:eastAsia="黑体"/>
      <w:color w:val="000000"/>
      <w:kern w:val="32"/>
      <w:sz w:val="28"/>
      <w:szCs w:val="32"/>
    </w:rPr>
  </w:style>
  <w:style w:type="paragraph" w:customStyle="1" w:styleId="2fff3">
    <w:name w:val="方案标题2"/>
    <w:basedOn w:val="1ffffc"/>
    <w:next w:val="afff6"/>
    <w:qFormat/>
    <w:pPr>
      <w:tabs>
        <w:tab w:val="clear" w:pos="397"/>
        <w:tab w:val="left" w:pos="720"/>
      </w:tabs>
      <w:ind w:left="0" w:firstLine="0"/>
      <w:outlineLvl w:val="1"/>
    </w:pPr>
    <w:rPr>
      <w:color w:val="auto"/>
    </w:rPr>
  </w:style>
  <w:style w:type="paragraph" w:customStyle="1" w:styleId="4f6">
    <w:name w:val="方案标题4"/>
    <w:basedOn w:val="afff6"/>
    <w:next w:val="afff6"/>
    <w:qFormat/>
    <w:pPr>
      <w:widowControl/>
      <w:tabs>
        <w:tab w:val="left" w:pos="1080"/>
      </w:tabs>
      <w:snapToGrid w:val="0"/>
      <w:spacing w:line="480" w:lineRule="exact"/>
      <w:ind w:leftChars="0" w:left="420" w:hanging="420"/>
      <w:outlineLvl w:val="3"/>
    </w:pPr>
    <w:rPr>
      <w:rFonts w:eastAsia="黑体"/>
      <w:kern w:val="28"/>
      <w:sz w:val="28"/>
      <w:szCs w:val="28"/>
    </w:rPr>
  </w:style>
  <w:style w:type="paragraph" w:customStyle="1" w:styleId="6a">
    <w:name w:val="方案标题6"/>
    <w:basedOn w:val="afff6"/>
    <w:next w:val="afff6"/>
    <w:qFormat/>
    <w:pPr>
      <w:widowControl/>
      <w:tabs>
        <w:tab w:val="left" w:pos="851"/>
      </w:tabs>
      <w:snapToGrid w:val="0"/>
      <w:spacing w:before="120" w:line="360" w:lineRule="auto"/>
      <w:ind w:leftChars="0" w:left="851" w:hanging="851"/>
      <w:outlineLvl w:val="5"/>
    </w:pPr>
    <w:rPr>
      <w:rFonts w:eastAsia="黑体"/>
      <w:color w:val="000000"/>
      <w:kern w:val="28"/>
      <w:szCs w:val="28"/>
    </w:rPr>
  </w:style>
  <w:style w:type="paragraph" w:customStyle="1" w:styleId="79">
    <w:name w:val="方案标题7"/>
    <w:basedOn w:val="6a"/>
    <w:next w:val="afff6"/>
    <w:qFormat/>
    <w:pPr>
      <w:tabs>
        <w:tab w:val="clear" w:pos="851"/>
        <w:tab w:val="left" w:pos="907"/>
      </w:tabs>
      <w:ind w:left="907" w:hanging="907"/>
      <w:outlineLvl w:val="6"/>
    </w:pPr>
  </w:style>
  <w:style w:type="paragraph" w:customStyle="1" w:styleId="83">
    <w:name w:val="方案标题8"/>
    <w:basedOn w:val="79"/>
    <w:next w:val="afff6"/>
    <w:qFormat/>
    <w:pPr>
      <w:tabs>
        <w:tab w:val="clear" w:pos="907"/>
        <w:tab w:val="left" w:pos="964"/>
      </w:tabs>
      <w:ind w:left="964" w:hanging="964"/>
      <w:outlineLvl w:val="7"/>
    </w:pPr>
  </w:style>
  <w:style w:type="table" w:customStyle="1" w:styleId="2fff4">
    <w:name w:val="典雅型2"/>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paragraph" w:customStyle="1" w:styleId="224">
    <w:name w:val="正文文本缩进 22"/>
    <w:basedOn w:val="afff6"/>
    <w:uiPriority w:val="99"/>
    <w:qFormat/>
    <w:pPr>
      <w:spacing w:line="360" w:lineRule="auto"/>
      <w:ind w:leftChars="0" w:left="0" w:firstLine="482"/>
      <w:textAlignment w:val="baseline"/>
    </w:pPr>
    <w:rPr>
      <w:rFonts w:eastAsia="New York"/>
      <w:szCs w:val="20"/>
    </w:rPr>
  </w:style>
  <w:style w:type="paragraph" w:customStyle="1" w:styleId="2fff5">
    <w:name w:val="日期2"/>
    <w:basedOn w:val="afff6"/>
    <w:next w:val="afff6"/>
    <w:uiPriority w:val="99"/>
    <w:qFormat/>
    <w:pPr>
      <w:spacing w:line="360" w:lineRule="atLeast"/>
      <w:ind w:leftChars="0" w:left="0"/>
      <w:jc w:val="both"/>
      <w:textAlignment w:val="baseline"/>
    </w:pPr>
    <w:rPr>
      <w:kern w:val="0"/>
      <w:sz w:val="28"/>
      <w:szCs w:val="20"/>
    </w:rPr>
  </w:style>
  <w:style w:type="paragraph" w:customStyle="1" w:styleId="320">
    <w:name w:val="正文文本缩进 32"/>
    <w:basedOn w:val="afff6"/>
    <w:qFormat/>
    <w:pPr>
      <w:spacing w:line="360" w:lineRule="auto"/>
      <w:ind w:leftChars="0" w:left="0" w:firstLine="564"/>
      <w:jc w:val="both"/>
      <w:textAlignment w:val="baseline"/>
    </w:pPr>
    <w:rPr>
      <w:rFonts w:ascii="KaiTi_GB2312" w:eastAsia="KaiTi_GB2312"/>
      <w:b/>
      <w:sz w:val="28"/>
      <w:szCs w:val="20"/>
    </w:rPr>
  </w:style>
  <w:style w:type="table" w:customStyle="1" w:styleId="2fff6">
    <w:name w:val="专业型2"/>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paragraph" w:customStyle="1" w:styleId="GB231233">
    <w:name w:val="样式 (中文) 楷体_GB2312 左 段前: 3 磅 段后: 3 磅"/>
    <w:basedOn w:val="afff6"/>
    <w:qFormat/>
    <w:pPr>
      <w:adjustRightInd/>
      <w:spacing w:line="240" w:lineRule="auto"/>
      <w:ind w:leftChars="0" w:left="0" w:firstLineChars="200" w:firstLine="420"/>
    </w:pPr>
    <w:rPr>
      <w:rFonts w:eastAsia="KaiTi_GB2312"/>
      <w:kern w:val="44"/>
      <w:sz w:val="21"/>
      <w:szCs w:val="20"/>
    </w:rPr>
  </w:style>
  <w:style w:type="paragraph" w:customStyle="1" w:styleId="i">
    <w:name w:val="i层"/>
    <w:basedOn w:val="afff6"/>
    <w:qFormat/>
    <w:pPr>
      <w:adjustRightInd/>
      <w:spacing w:line="240" w:lineRule="auto"/>
      <w:ind w:leftChars="0" w:left="0" w:firstLineChars="400" w:firstLine="840"/>
      <w:jc w:val="both"/>
    </w:pPr>
    <w:rPr>
      <w:sz w:val="21"/>
      <w:szCs w:val="21"/>
    </w:rPr>
  </w:style>
  <w:style w:type="character" w:customStyle="1" w:styleId="Charffff9">
    <w:name w:val="报告书正文 Char"/>
    <w:basedOn w:val="afff7"/>
    <w:link w:val="affffffffffffffffffff"/>
    <w:qFormat/>
    <w:locked/>
    <w:rPr>
      <w:rFonts w:ascii="宋体" w:hAnsi="宋体"/>
      <w:snapToGrid w:val="0"/>
      <w:kern w:val="28"/>
    </w:rPr>
  </w:style>
  <w:style w:type="paragraph" w:customStyle="1" w:styleId="affffffffffffffffffff">
    <w:name w:val="报告书正文"/>
    <w:link w:val="Charffff9"/>
    <w:qFormat/>
    <w:pPr>
      <w:snapToGrid w:val="0"/>
      <w:spacing w:line="460" w:lineRule="exact"/>
      <w:ind w:firstLineChars="200" w:firstLine="480"/>
    </w:pPr>
    <w:rPr>
      <w:rFonts w:ascii="宋体" w:hAnsi="宋体"/>
      <w:snapToGrid w:val="0"/>
      <w:kern w:val="28"/>
    </w:rPr>
  </w:style>
  <w:style w:type="table" w:customStyle="1" w:styleId="-11">
    <w:name w:val="浅色网格 - 强调文字颜色 11"/>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2Char5">
    <w:name w:val="正文2 Char"/>
    <w:basedOn w:val="afff7"/>
    <w:link w:val="2ffb"/>
    <w:qFormat/>
    <w:rPr>
      <w:rFonts w:ascii="宋体"/>
      <w:sz w:val="21"/>
    </w:rPr>
  </w:style>
  <w:style w:type="paragraph" w:customStyle="1" w:styleId="3ff0">
    <w:name w:val="说明书标题3"/>
    <w:basedOn w:val="afff6"/>
    <w:semiHidden/>
    <w:qFormat/>
    <w:pPr>
      <w:adjustRightInd/>
      <w:spacing w:before="120" w:line="440" w:lineRule="exact"/>
      <w:ind w:leftChars="0" w:left="420"/>
      <w:jc w:val="both"/>
    </w:pPr>
    <w:rPr>
      <w:rFonts w:ascii="宋体" w:hAnsi="宋体"/>
      <w:szCs w:val="20"/>
    </w:rPr>
  </w:style>
  <w:style w:type="paragraph" w:customStyle="1" w:styleId="4f7">
    <w:name w:val="说明书标题4"/>
    <w:basedOn w:val="afff6"/>
    <w:semiHidden/>
    <w:qFormat/>
    <w:pPr>
      <w:adjustRightInd/>
      <w:spacing w:before="120" w:line="440" w:lineRule="exact"/>
      <w:ind w:leftChars="0" w:left="0"/>
      <w:jc w:val="both"/>
    </w:pPr>
    <w:rPr>
      <w:rFonts w:ascii="宋体" w:hAnsi="宋体"/>
      <w:szCs w:val="20"/>
    </w:rPr>
  </w:style>
  <w:style w:type="paragraph" w:customStyle="1" w:styleId="5f4">
    <w:name w:val="说明书标题5"/>
    <w:basedOn w:val="afff6"/>
    <w:semiHidden/>
    <w:qFormat/>
    <w:pPr>
      <w:adjustRightInd/>
      <w:spacing w:before="120" w:line="440" w:lineRule="exact"/>
      <w:ind w:leftChars="0" w:left="0"/>
      <w:jc w:val="both"/>
    </w:pPr>
    <w:rPr>
      <w:rFonts w:ascii="宋体" w:hAnsi="宋体"/>
      <w:szCs w:val="20"/>
    </w:rPr>
  </w:style>
  <w:style w:type="paragraph" w:customStyle="1" w:styleId="2fff7">
    <w:name w:val="说明书标题2"/>
    <w:basedOn w:val="afff6"/>
    <w:semiHidden/>
    <w:qFormat/>
    <w:pPr>
      <w:adjustRightInd/>
      <w:spacing w:before="120" w:line="440" w:lineRule="exact"/>
      <w:ind w:leftChars="0" w:left="0"/>
      <w:jc w:val="both"/>
    </w:pPr>
    <w:rPr>
      <w:rFonts w:ascii="宋体" w:hAnsi="宋体"/>
      <w:szCs w:val="20"/>
    </w:rPr>
  </w:style>
  <w:style w:type="paragraph" w:customStyle="1" w:styleId="2220">
    <w:name w:val="样式 样式 样式  宋体 小四 首行缩进:  2 字符 + 首行缩进:  2 字符 + 首行缩进:  2 字符"/>
    <w:basedOn w:val="afff6"/>
    <w:qFormat/>
    <w:pPr>
      <w:adjustRightInd/>
      <w:spacing w:line="240" w:lineRule="auto"/>
      <w:ind w:leftChars="0" w:left="0"/>
      <w:jc w:val="both"/>
    </w:pPr>
    <w:rPr>
      <w:sz w:val="21"/>
    </w:rPr>
  </w:style>
  <w:style w:type="paragraph" w:customStyle="1" w:styleId="2fff8">
    <w:name w:val="呀2"/>
    <w:basedOn w:val="2"/>
    <w:qFormat/>
    <w:pPr>
      <w:keepNext w:val="0"/>
      <w:keepLines w:val="0"/>
      <w:widowControl/>
      <w:numPr>
        <w:ilvl w:val="0"/>
        <w:numId w:val="0"/>
      </w:numPr>
      <w:tabs>
        <w:tab w:val="left" w:pos="0"/>
      </w:tabs>
      <w:spacing w:beforeLines="0" w:afterLines="0"/>
      <w:ind w:left="375" w:hanging="375"/>
    </w:pPr>
    <w:rPr>
      <w:rFonts w:ascii="Times New Roman" w:eastAsia="宋体" w:hAnsi="Times New Roman"/>
      <w:bCs w:val="0"/>
      <w:kern w:val="44"/>
      <w:sz w:val="28"/>
    </w:rPr>
  </w:style>
  <w:style w:type="paragraph" w:customStyle="1" w:styleId="3ff1">
    <w:name w:val="呀3"/>
    <w:basedOn w:val="30"/>
    <w:qFormat/>
    <w:pPr>
      <w:keepNext w:val="0"/>
      <w:keepLines w:val="0"/>
      <w:numPr>
        <w:ilvl w:val="0"/>
        <w:numId w:val="0"/>
      </w:numPr>
      <w:snapToGrid w:val="0"/>
      <w:ind w:left="720" w:hanging="720"/>
    </w:pPr>
    <w:rPr>
      <w:rFonts w:ascii="Times New Roman" w:eastAsia="宋体" w:hAnsi="Times New Roman" w:cs="Times New Roman"/>
      <w:b/>
      <w:snapToGrid w:val="0"/>
      <w:kern w:val="0"/>
      <w:sz w:val="28"/>
      <w:szCs w:val="28"/>
    </w:rPr>
  </w:style>
  <w:style w:type="paragraph" w:customStyle="1" w:styleId="--1">
    <w:name w:val="图表题注--【居中】"/>
    <w:basedOn w:val="afff6"/>
    <w:qFormat/>
    <w:locked/>
    <w:pPr>
      <w:adjustRightInd/>
      <w:spacing w:line="240" w:lineRule="auto"/>
      <w:ind w:leftChars="0" w:left="0"/>
      <w:jc w:val="center"/>
    </w:pPr>
    <w:rPr>
      <w:rFonts w:eastAsiaTheme="minorEastAsia" w:cstheme="majorBidi"/>
      <w:sz w:val="28"/>
      <w:szCs w:val="18"/>
    </w:rPr>
  </w:style>
  <w:style w:type="paragraph" w:customStyle="1" w:styleId="2fff9">
    <w:name w:val="样式 报告题注 + 首行缩进:  2 字符"/>
    <w:basedOn w:val="affffffffffffff2"/>
    <w:qFormat/>
    <w:pPr>
      <w:adjustRightInd w:val="0"/>
      <w:spacing w:line="300" w:lineRule="auto"/>
    </w:pPr>
    <w:rPr>
      <w:rFonts w:cs="宋体"/>
      <w:sz w:val="24"/>
    </w:rPr>
  </w:style>
  <w:style w:type="character" w:customStyle="1" w:styleId="yqlink">
    <w:name w:val="yqlink"/>
    <w:basedOn w:val="afff7"/>
    <w:qFormat/>
  </w:style>
  <w:style w:type="paragraph" w:customStyle="1" w:styleId="z-1">
    <w:name w:val="z-窗体顶端1"/>
    <w:basedOn w:val="afff6"/>
    <w:next w:val="afff6"/>
    <w:link w:val="z-"/>
    <w:qFormat/>
    <w:pPr>
      <w:widowControl/>
      <w:pBdr>
        <w:bottom w:val="single" w:sz="6" w:space="1" w:color="auto"/>
      </w:pBdr>
      <w:adjustRightInd/>
      <w:spacing w:line="240" w:lineRule="auto"/>
      <w:ind w:leftChars="0" w:left="0"/>
      <w:jc w:val="center"/>
    </w:pPr>
    <w:rPr>
      <w:rFonts w:ascii="Arial" w:hAnsi="Arial" w:cs="Arial"/>
      <w:vanish/>
      <w:kern w:val="0"/>
      <w:sz w:val="16"/>
      <w:szCs w:val="16"/>
    </w:rPr>
  </w:style>
  <w:style w:type="character" w:customStyle="1" w:styleId="z-">
    <w:name w:val="z-窗体顶端 字符"/>
    <w:basedOn w:val="afff7"/>
    <w:link w:val="z-1"/>
    <w:qFormat/>
    <w:rPr>
      <w:rFonts w:ascii="Arial" w:hAnsi="Arial" w:cs="Arial"/>
      <w:vanish/>
      <w:sz w:val="16"/>
      <w:szCs w:val="16"/>
    </w:rPr>
  </w:style>
  <w:style w:type="paragraph" w:customStyle="1" w:styleId="z-10">
    <w:name w:val="z-窗体底端1"/>
    <w:basedOn w:val="afff6"/>
    <w:next w:val="afff6"/>
    <w:link w:val="z-0"/>
    <w:qFormat/>
    <w:pPr>
      <w:widowControl/>
      <w:pBdr>
        <w:top w:val="single" w:sz="6" w:space="1" w:color="auto"/>
      </w:pBdr>
      <w:adjustRightInd/>
      <w:spacing w:line="240" w:lineRule="auto"/>
      <w:ind w:leftChars="0" w:left="0"/>
      <w:jc w:val="center"/>
    </w:pPr>
    <w:rPr>
      <w:rFonts w:ascii="Arial" w:hAnsi="Arial" w:cs="Arial"/>
      <w:vanish/>
      <w:kern w:val="0"/>
      <w:sz w:val="16"/>
      <w:szCs w:val="16"/>
    </w:rPr>
  </w:style>
  <w:style w:type="character" w:customStyle="1" w:styleId="z-0">
    <w:name w:val="z-窗体底端 字符"/>
    <w:basedOn w:val="afff7"/>
    <w:link w:val="z-10"/>
    <w:qFormat/>
    <w:rPr>
      <w:rFonts w:ascii="Arial" w:hAnsi="Arial" w:cs="Arial"/>
      <w:vanish/>
      <w:sz w:val="16"/>
      <w:szCs w:val="16"/>
    </w:rPr>
  </w:style>
  <w:style w:type="paragraph" w:customStyle="1" w:styleId="1cjm">
    <w:name w:val="正文1cjm"/>
    <w:basedOn w:val="afff6"/>
    <w:qFormat/>
    <w:pPr>
      <w:adjustRightInd/>
      <w:spacing w:line="360" w:lineRule="auto"/>
      <w:ind w:leftChars="0" w:left="0" w:firstLineChars="200" w:firstLine="200"/>
      <w:jc w:val="both"/>
    </w:pPr>
    <w:rPr>
      <w:kern w:val="44"/>
    </w:rPr>
  </w:style>
  <w:style w:type="character" w:customStyle="1" w:styleId="Charffffa">
    <w:name w:val="图题 Char"/>
    <w:qFormat/>
    <w:rPr>
      <w:kern w:val="2"/>
      <w:sz w:val="21"/>
      <w:szCs w:val="21"/>
    </w:rPr>
  </w:style>
  <w:style w:type="paragraph" w:customStyle="1" w:styleId="2fffa">
    <w:name w:val="图例2"/>
    <w:basedOn w:val="afff6"/>
    <w:link w:val="2Char7"/>
    <w:qFormat/>
    <w:pPr>
      <w:adjustRightInd/>
      <w:spacing w:after="120" w:line="400" w:lineRule="exact"/>
      <w:ind w:leftChars="0" w:left="0"/>
      <w:jc w:val="center"/>
    </w:pPr>
    <w:rPr>
      <w:sz w:val="21"/>
      <w:szCs w:val="20"/>
    </w:rPr>
  </w:style>
  <w:style w:type="character" w:customStyle="1" w:styleId="2Char7">
    <w:name w:val="图例2 Char"/>
    <w:link w:val="2fffa"/>
    <w:qFormat/>
    <w:locked/>
    <w:rPr>
      <w:kern w:val="2"/>
      <w:sz w:val="21"/>
    </w:rPr>
  </w:style>
  <w:style w:type="paragraph" w:customStyle="1" w:styleId="affffffffffffffffffff0">
    <w:name w:val="图示"/>
    <w:basedOn w:val="afff6"/>
    <w:qFormat/>
    <w:pPr>
      <w:adjustRightInd/>
      <w:spacing w:after="120" w:line="400" w:lineRule="exact"/>
      <w:ind w:leftChars="0" w:left="0"/>
      <w:jc w:val="center"/>
    </w:pPr>
    <w:rPr>
      <w:sz w:val="21"/>
      <w:szCs w:val="20"/>
    </w:rPr>
  </w:style>
  <w:style w:type="paragraph" w:customStyle="1" w:styleId="affffffffffffffffffff1">
    <w:name w:val="图片标注"/>
    <w:basedOn w:val="affff9"/>
    <w:next w:val="afff6"/>
    <w:link w:val="Charffffb"/>
    <w:qFormat/>
    <w:pPr>
      <w:adjustRightInd/>
      <w:spacing w:after="120" w:line="400" w:lineRule="exact"/>
      <w:ind w:leftChars="0" w:left="0"/>
      <w:jc w:val="center"/>
    </w:pPr>
    <w:rPr>
      <w:rFonts w:eastAsia="华文楷体"/>
      <w:sz w:val="21"/>
      <w:szCs w:val="22"/>
    </w:rPr>
  </w:style>
  <w:style w:type="character" w:customStyle="1" w:styleId="Charffffb">
    <w:name w:val="图片标注 Char"/>
    <w:link w:val="affffffffffffffffffff1"/>
    <w:qFormat/>
    <w:rPr>
      <w:rFonts w:eastAsia="华文楷体"/>
      <w:kern w:val="2"/>
      <w:sz w:val="21"/>
      <w:szCs w:val="22"/>
    </w:rPr>
  </w:style>
  <w:style w:type="paragraph" w:customStyle="1" w:styleId="-JD-4">
    <w:name w:val="样式 -JD-图表标题 + +中文正文 (宋体)"/>
    <w:basedOn w:val="-8-"/>
    <w:qFormat/>
    <w:rPr>
      <w:rFonts w:asciiTheme="minorEastAsia" w:hAnsiTheme="minorEastAsia"/>
    </w:rPr>
  </w:style>
  <w:style w:type="paragraph" w:customStyle="1" w:styleId="1171">
    <w:name w:val="样式 样式 正文首行缩进 + 首行缩进:  1 字符 + 首行缩进:  1.71 字符"/>
    <w:basedOn w:val="afff6"/>
    <w:qFormat/>
    <w:pPr>
      <w:adjustRightInd/>
      <w:spacing w:line="360" w:lineRule="auto"/>
      <w:ind w:leftChars="0" w:left="0" w:firstLineChars="200" w:firstLine="200"/>
      <w:jc w:val="both"/>
    </w:pPr>
    <w:rPr>
      <w:rFonts w:cs="宋体"/>
      <w:sz w:val="28"/>
      <w:szCs w:val="20"/>
    </w:rPr>
  </w:style>
  <w:style w:type="paragraph" w:customStyle="1" w:styleId="affffffffffffffffffff2">
    <w:name w:val="稳定内容格式"/>
    <w:qFormat/>
    <w:pPr>
      <w:spacing w:line="300" w:lineRule="auto"/>
    </w:pPr>
    <w:rPr>
      <w:kern w:val="2"/>
      <w:sz w:val="24"/>
      <w:szCs w:val="24"/>
    </w:rPr>
  </w:style>
  <w:style w:type="paragraph" w:customStyle="1" w:styleId="affffffffffffffffffff3">
    <w:name w:val="表格标注"/>
    <w:basedOn w:val="affffff3"/>
    <w:link w:val="Charffffc"/>
    <w:qFormat/>
    <w:pPr>
      <w:adjustRightInd/>
      <w:spacing w:before="120" w:line="400" w:lineRule="exact"/>
      <w:ind w:leftChars="0" w:left="0"/>
      <w:jc w:val="center"/>
    </w:pPr>
    <w:rPr>
      <w:b w:val="0"/>
      <w:sz w:val="28"/>
      <w:szCs w:val="28"/>
    </w:rPr>
  </w:style>
  <w:style w:type="character" w:customStyle="1" w:styleId="Charffffc">
    <w:name w:val="表格标注 Char"/>
    <w:link w:val="affffffffffffffffffff3"/>
    <w:qFormat/>
    <w:rPr>
      <w:bCs/>
      <w:kern w:val="2"/>
      <w:sz w:val="28"/>
      <w:szCs w:val="28"/>
    </w:rPr>
  </w:style>
  <w:style w:type="paragraph" w:customStyle="1" w:styleId="-JD-6">
    <w:name w:val="-JD-表格文字【左对齐】"/>
    <w:basedOn w:val="-JD-0"/>
    <w:link w:val="-JD-Char2"/>
    <w:qFormat/>
    <w:pPr>
      <w:jc w:val="left"/>
    </w:pPr>
  </w:style>
  <w:style w:type="character" w:customStyle="1" w:styleId="-JD-Char2">
    <w:name w:val="-JD-表格文字【左对齐】 Char"/>
    <w:link w:val="-JD-6"/>
    <w:qFormat/>
    <w:rPr>
      <w:kern w:val="2"/>
      <w:sz w:val="21"/>
      <w:szCs w:val="24"/>
    </w:rPr>
  </w:style>
  <w:style w:type="paragraph" w:customStyle="1" w:styleId="84">
    <w:name w:val="正文首行缩进8"/>
    <w:basedOn w:val="afffd"/>
    <w:qFormat/>
    <w:pPr>
      <w:spacing w:after="0" w:line="360" w:lineRule="auto"/>
      <w:ind w:leftChars="0" w:left="0" w:firstLine="567"/>
      <w:jc w:val="both"/>
      <w:textAlignment w:val="baseline"/>
    </w:pPr>
    <w:rPr>
      <w:rFonts w:ascii="KaiTi_GB2312" w:eastAsia="@FangSong_GB2312" w:cs="Verdana"/>
      <w:b/>
      <w:sz w:val="28"/>
      <w:szCs w:val="20"/>
    </w:rPr>
  </w:style>
  <w:style w:type="paragraph" w:customStyle="1" w:styleId="240">
    <w:name w:val="正文文本 24"/>
    <w:basedOn w:val="afff6"/>
    <w:uiPriority w:val="99"/>
    <w:qFormat/>
    <w:pPr>
      <w:spacing w:line="360" w:lineRule="auto"/>
      <w:ind w:leftChars="0" w:left="0" w:firstLine="515"/>
      <w:textAlignment w:val="baseline"/>
    </w:pPr>
    <w:rPr>
      <w:rFonts w:eastAsia="Wingdings"/>
      <w:szCs w:val="20"/>
    </w:rPr>
  </w:style>
  <w:style w:type="paragraph" w:customStyle="1" w:styleId="5f5">
    <w:name w:val="正文5"/>
    <w:uiPriority w:val="99"/>
    <w:qFormat/>
    <w:pPr>
      <w:widowControl w:val="0"/>
      <w:adjustRightInd w:val="0"/>
      <w:spacing w:line="315" w:lineRule="atLeast"/>
      <w:jc w:val="both"/>
      <w:textAlignment w:val="baseline"/>
    </w:pPr>
    <w:rPr>
      <w:rFonts w:ascii="宋体"/>
      <w:sz w:val="21"/>
    </w:rPr>
  </w:style>
  <w:style w:type="paragraph" w:customStyle="1" w:styleId="3ff2">
    <w:name w:val="纯文本3"/>
    <w:basedOn w:val="afff6"/>
    <w:uiPriority w:val="99"/>
    <w:qFormat/>
    <w:pPr>
      <w:keepNext/>
      <w:overflowPunct w:val="0"/>
      <w:autoSpaceDE w:val="0"/>
      <w:autoSpaceDN w:val="0"/>
      <w:spacing w:line="360" w:lineRule="auto"/>
      <w:ind w:leftChars="0" w:left="0" w:firstLine="510"/>
      <w:textAlignment w:val="baseline"/>
    </w:pPr>
    <w:rPr>
      <w:rFonts w:ascii="宋体" w:eastAsia="Wingdings" w:hAnsi="Courier New"/>
      <w:kern w:val="0"/>
      <w:szCs w:val="20"/>
    </w:rPr>
  </w:style>
  <w:style w:type="paragraph" w:customStyle="1" w:styleId="234">
    <w:name w:val="正文文本缩进 23"/>
    <w:basedOn w:val="afff6"/>
    <w:uiPriority w:val="99"/>
    <w:qFormat/>
    <w:pPr>
      <w:spacing w:line="360" w:lineRule="auto"/>
      <w:ind w:leftChars="0" w:left="0" w:firstLine="482"/>
      <w:textAlignment w:val="baseline"/>
    </w:pPr>
    <w:rPr>
      <w:rFonts w:eastAsia="New York"/>
      <w:szCs w:val="20"/>
    </w:rPr>
  </w:style>
  <w:style w:type="paragraph" w:customStyle="1" w:styleId="3ff3">
    <w:name w:val="日期3"/>
    <w:basedOn w:val="afff6"/>
    <w:next w:val="afff6"/>
    <w:uiPriority w:val="99"/>
    <w:qFormat/>
    <w:pPr>
      <w:spacing w:line="360" w:lineRule="atLeast"/>
      <w:ind w:leftChars="0" w:left="0"/>
      <w:jc w:val="both"/>
      <w:textAlignment w:val="baseline"/>
    </w:pPr>
    <w:rPr>
      <w:kern w:val="0"/>
      <w:sz w:val="28"/>
      <w:szCs w:val="20"/>
    </w:rPr>
  </w:style>
  <w:style w:type="paragraph" w:customStyle="1" w:styleId="330">
    <w:name w:val="正文文本缩进 33"/>
    <w:basedOn w:val="afff6"/>
    <w:uiPriority w:val="99"/>
    <w:qFormat/>
    <w:pPr>
      <w:spacing w:line="360" w:lineRule="auto"/>
      <w:ind w:leftChars="0" w:left="0" w:firstLine="564"/>
      <w:jc w:val="both"/>
      <w:textAlignment w:val="baseline"/>
    </w:pPr>
    <w:rPr>
      <w:rFonts w:ascii="KaiTi_GB2312" w:eastAsia="KaiTi_GB2312"/>
      <w:b/>
      <w:sz w:val="28"/>
      <w:szCs w:val="20"/>
    </w:rPr>
  </w:style>
  <w:style w:type="character" w:customStyle="1" w:styleId="2Char6">
    <w:name w:val="正文首行缩进2 Char"/>
    <w:link w:val="2ffc"/>
    <w:qFormat/>
    <w:rPr>
      <w:rFonts w:ascii="KaiTi_GB2312" w:eastAsia="@FangSong_GB2312"/>
      <w:kern w:val="2"/>
      <w:sz w:val="28"/>
    </w:rPr>
  </w:style>
  <w:style w:type="paragraph" w:customStyle="1" w:styleId="3ff4">
    <w:name w:val="开题报告标题3"/>
    <w:basedOn w:val="30"/>
    <w:next w:val="afff6"/>
    <w:qFormat/>
    <w:pPr>
      <w:numPr>
        <w:ilvl w:val="0"/>
        <w:numId w:val="0"/>
      </w:numPr>
      <w:tabs>
        <w:tab w:val="left" w:pos="709"/>
      </w:tabs>
      <w:adjustRightInd/>
      <w:snapToGrid w:val="0"/>
      <w:ind w:left="709" w:hanging="709"/>
      <w:jc w:val="both"/>
    </w:pPr>
    <w:rPr>
      <w:rFonts w:ascii="华文中宋" w:eastAsia="华文中宋" w:hAnsi="华文中宋" w:cs="Times New Roman"/>
      <w:sz w:val="28"/>
      <w:szCs w:val="28"/>
    </w:rPr>
  </w:style>
  <w:style w:type="paragraph" w:customStyle="1" w:styleId="1ffffd">
    <w:name w:val="开题报告标题1"/>
    <w:basedOn w:val="10"/>
    <w:next w:val="afff6"/>
    <w:qFormat/>
    <w:pPr>
      <w:keepLines/>
      <w:numPr>
        <w:numId w:val="0"/>
      </w:numPr>
      <w:tabs>
        <w:tab w:val="left" w:pos="425"/>
      </w:tabs>
      <w:spacing w:beforeLines="0" w:afterLines="0"/>
      <w:ind w:leftChars="-1" w:left="-1" w:hangingChars="180" w:hanging="180"/>
      <w:jc w:val="both"/>
    </w:pPr>
    <w:rPr>
      <w:rFonts w:ascii="黑体"/>
      <w:b/>
      <w:color w:val="FF0000"/>
      <w:kern w:val="44"/>
      <w:sz w:val="28"/>
      <w:szCs w:val="28"/>
    </w:rPr>
  </w:style>
  <w:style w:type="paragraph" w:customStyle="1" w:styleId="2fffb">
    <w:name w:val="开题报告标题2"/>
    <w:basedOn w:val="2"/>
    <w:next w:val="afff6"/>
    <w:qFormat/>
    <w:pPr>
      <w:numPr>
        <w:ilvl w:val="0"/>
        <w:numId w:val="0"/>
      </w:numPr>
      <w:tabs>
        <w:tab w:val="left" w:pos="567"/>
      </w:tabs>
      <w:spacing w:beforeLines="0" w:afterLines="0" w:line="360" w:lineRule="auto"/>
      <w:ind w:left="567" w:hanging="567"/>
      <w:jc w:val="both"/>
    </w:pPr>
    <w:rPr>
      <w:rFonts w:ascii="宋体" w:eastAsia="宋体" w:hAnsi="宋体"/>
      <w:b/>
      <w:sz w:val="28"/>
      <w:szCs w:val="28"/>
    </w:rPr>
  </w:style>
  <w:style w:type="paragraph" w:customStyle="1" w:styleId="4f8">
    <w:name w:val="开题报告标题4"/>
    <w:basedOn w:val="40"/>
    <w:next w:val="afff6"/>
    <w:qFormat/>
    <w:pPr>
      <w:keepNext w:val="0"/>
      <w:keepLines w:val="0"/>
      <w:numPr>
        <w:ilvl w:val="0"/>
        <w:numId w:val="0"/>
      </w:numPr>
      <w:tabs>
        <w:tab w:val="left" w:pos="851"/>
      </w:tabs>
      <w:snapToGrid w:val="0"/>
      <w:spacing w:before="280" w:afterLines="0"/>
      <w:ind w:left="851" w:hanging="851"/>
      <w:jc w:val="both"/>
    </w:pPr>
    <w:rPr>
      <w:rFonts w:ascii="Times New Roman" w:eastAsia="宋体" w:hAnsi="Times New Roman" w:cs="Times New Roman"/>
      <w:b/>
      <w:bCs w:val="0"/>
      <w:sz w:val="28"/>
      <w:szCs w:val="28"/>
    </w:rPr>
  </w:style>
  <w:style w:type="character" w:customStyle="1" w:styleId="MathematicaFormatStandardForm">
    <w:name w:val="MathematicaFormatStandardForm"/>
    <w:qFormat/>
    <w:rPr>
      <w:rFonts w:ascii="Courier" w:hAnsi="Courier" w:cs="Courier"/>
    </w:rPr>
  </w:style>
  <w:style w:type="paragraph" w:customStyle="1" w:styleId="5013">
    <w:name w:val="501标题3级"/>
    <w:basedOn w:val="30"/>
    <w:next w:val="afff6"/>
    <w:link w:val="5013CharChar"/>
    <w:uiPriority w:val="99"/>
    <w:qFormat/>
    <w:pPr>
      <w:numPr>
        <w:ilvl w:val="0"/>
        <w:numId w:val="0"/>
      </w:numPr>
      <w:adjustRightInd/>
      <w:snapToGrid w:val="0"/>
      <w:ind w:left="756" w:hanging="758"/>
    </w:pPr>
    <w:rPr>
      <w:rFonts w:ascii="幼圆" w:hAnsi="Times New Roman" w:cs="Times New Roman"/>
      <w:sz w:val="28"/>
      <w:szCs w:val="32"/>
    </w:rPr>
  </w:style>
  <w:style w:type="character" w:customStyle="1" w:styleId="501Char1">
    <w:name w:val="501正文 Char"/>
    <w:link w:val="5011"/>
    <w:qFormat/>
    <w:rPr>
      <w:rFonts w:ascii="宋体" w:eastAsia="FangSong_GB2312" w:hAnsi="宋体"/>
      <w:bCs/>
      <w:kern w:val="2"/>
      <w:sz w:val="24"/>
      <w:szCs w:val="28"/>
    </w:rPr>
  </w:style>
  <w:style w:type="paragraph" w:customStyle="1" w:styleId="1wl-8">
    <w:name w:val="1wl-8正文"/>
    <w:basedOn w:val="afff6"/>
    <w:qFormat/>
    <w:pPr>
      <w:adjustRightInd/>
      <w:spacing w:beforeLines="30" w:afterLines="30" w:line="360" w:lineRule="auto"/>
      <w:ind w:leftChars="0" w:left="0" w:firstLineChars="200" w:firstLine="200"/>
      <w:jc w:val="both"/>
      <w:textAlignment w:val="center"/>
    </w:pPr>
  </w:style>
  <w:style w:type="paragraph" w:customStyle="1" w:styleId="SLM">
    <w:name w:val="SLM正文"/>
    <w:basedOn w:val="afff6"/>
    <w:link w:val="SLMChar"/>
    <w:qFormat/>
    <w:pPr>
      <w:snapToGrid w:val="0"/>
      <w:spacing w:line="360" w:lineRule="auto"/>
      <w:ind w:leftChars="0" w:left="0" w:firstLineChars="200" w:firstLine="480"/>
      <w:jc w:val="both"/>
    </w:pPr>
    <w:rPr>
      <w:lang w:val="ru-RU"/>
    </w:rPr>
  </w:style>
  <w:style w:type="character" w:customStyle="1" w:styleId="SLMChar">
    <w:name w:val="SLM正文 Char"/>
    <w:link w:val="SLM"/>
    <w:qFormat/>
    <w:rPr>
      <w:kern w:val="2"/>
      <w:sz w:val="24"/>
      <w:szCs w:val="24"/>
      <w:lang w:val="ru-RU"/>
    </w:rPr>
  </w:style>
  <w:style w:type="paragraph" w:customStyle="1" w:styleId="affffffffffffffffffff4">
    <w:name w:val="样式 报告正文 +"/>
    <w:basedOn w:val="afff6"/>
    <w:link w:val="Charffffd"/>
    <w:qFormat/>
    <w:pPr>
      <w:widowControl/>
      <w:snapToGrid w:val="0"/>
      <w:spacing w:line="360" w:lineRule="auto"/>
      <w:ind w:leftChars="0" w:left="0" w:firstLine="560"/>
    </w:pPr>
    <w:rPr>
      <w:snapToGrid w:val="0"/>
      <w:kern w:val="0"/>
      <w:sz w:val="28"/>
      <w:szCs w:val="20"/>
    </w:rPr>
  </w:style>
  <w:style w:type="character" w:customStyle="1" w:styleId="Charffffd">
    <w:name w:val="样式 报告正文 + Char"/>
    <w:link w:val="affffffffffffffffffff4"/>
    <w:qFormat/>
    <w:rPr>
      <w:snapToGrid w:val="0"/>
      <w:sz w:val="28"/>
    </w:rPr>
  </w:style>
  <w:style w:type="character" w:customStyle="1" w:styleId="Charffffe">
    <w:name w:val="图标 Char"/>
    <w:link w:val="affffffffffffffffffff5"/>
    <w:qFormat/>
    <w:locked/>
    <w:rPr>
      <w:rFonts w:ascii="宋体" w:hAnsi="宋体"/>
    </w:rPr>
  </w:style>
  <w:style w:type="paragraph" w:customStyle="1" w:styleId="affffffffffffffffffff5">
    <w:name w:val="图标"/>
    <w:basedOn w:val="affff5"/>
    <w:link w:val="Charffffe"/>
    <w:qFormat/>
    <w:pPr>
      <w:tabs>
        <w:tab w:val="center" w:pos="2127"/>
        <w:tab w:val="center" w:pos="6237"/>
      </w:tabs>
      <w:adjustRightInd/>
      <w:snapToGrid w:val="0"/>
      <w:spacing w:beforeLines="0" w:afterLines="0" w:line="360" w:lineRule="auto"/>
      <w:ind w:leftChars="0" w:left="0"/>
      <w:jc w:val="center"/>
    </w:pPr>
    <w:rPr>
      <w:rFonts w:ascii="宋体" w:eastAsia="宋体" w:hAnsi="宋体"/>
      <w:kern w:val="0"/>
      <w:sz w:val="20"/>
      <w:szCs w:val="20"/>
    </w:rPr>
  </w:style>
  <w:style w:type="paragraph" w:customStyle="1" w:styleId="92">
    <w:name w:val="样式9"/>
    <w:basedOn w:val="afff6"/>
    <w:link w:val="9Char"/>
    <w:qFormat/>
    <w:pPr>
      <w:adjustRightInd/>
      <w:spacing w:line="360" w:lineRule="auto"/>
      <w:ind w:leftChars="0" w:left="0"/>
      <w:jc w:val="both"/>
    </w:pPr>
  </w:style>
  <w:style w:type="character" w:customStyle="1" w:styleId="9Char">
    <w:name w:val="样式9 Char"/>
    <w:link w:val="92"/>
    <w:qFormat/>
    <w:rPr>
      <w:kern w:val="2"/>
      <w:sz w:val="24"/>
      <w:szCs w:val="24"/>
    </w:rPr>
  </w:style>
  <w:style w:type="character" w:customStyle="1" w:styleId="501Char0">
    <w:name w:val="501表内图内字体 Char"/>
    <w:link w:val="5010"/>
    <w:qFormat/>
    <w:locked/>
    <w:rPr>
      <w:rFonts w:eastAsia="黑体"/>
      <w:kern w:val="2"/>
      <w:sz w:val="24"/>
      <w:szCs w:val="21"/>
    </w:rPr>
  </w:style>
  <w:style w:type="paragraph" w:customStyle="1" w:styleId="affffffffffffffffffff6">
    <w:name w:val="图题注"/>
    <w:basedOn w:val="affff5"/>
    <w:link w:val="Charfffff"/>
    <w:qFormat/>
    <w:pPr>
      <w:adjustRightInd/>
      <w:snapToGrid w:val="0"/>
      <w:spacing w:beforeLines="0" w:afterLines="0"/>
      <w:ind w:leftChars="0" w:left="0"/>
      <w:jc w:val="center"/>
    </w:pPr>
    <w:rPr>
      <w:rFonts w:ascii="宋体" w:eastAsia="宋体" w:hAnsi="宋体"/>
      <w:sz w:val="28"/>
      <w:szCs w:val="28"/>
    </w:rPr>
  </w:style>
  <w:style w:type="character" w:customStyle="1" w:styleId="Charfffff">
    <w:name w:val="图题注 Char"/>
    <w:link w:val="affffffffffffffffffff6"/>
    <w:qFormat/>
    <w:rPr>
      <w:rFonts w:ascii="宋体" w:hAnsi="宋体"/>
      <w:kern w:val="2"/>
      <w:sz w:val="28"/>
      <w:szCs w:val="28"/>
    </w:rPr>
  </w:style>
  <w:style w:type="paragraph" w:customStyle="1" w:styleId="affffffffffffffffffff7">
    <w:name w:val="字母小括号"/>
    <w:basedOn w:val="afffffff4"/>
    <w:link w:val="Charfffff0"/>
    <w:qFormat/>
    <w:pPr>
      <w:tabs>
        <w:tab w:val="left" w:pos="0"/>
      </w:tabs>
      <w:snapToGrid w:val="0"/>
      <w:spacing w:line="360" w:lineRule="auto"/>
      <w:ind w:leftChars="0" w:left="680" w:firstLineChars="0" w:hanging="113"/>
      <w:jc w:val="both"/>
    </w:pPr>
    <w:rPr>
      <w:rFonts w:ascii="宋体"/>
      <w:snapToGrid w:val="0"/>
      <w:kern w:val="0"/>
      <w:sz w:val="28"/>
      <w:szCs w:val="28"/>
    </w:rPr>
  </w:style>
  <w:style w:type="character" w:customStyle="1" w:styleId="Charfffff0">
    <w:name w:val="字母小括号 Char"/>
    <w:link w:val="affffffffffffffffffff7"/>
    <w:qFormat/>
    <w:rPr>
      <w:rFonts w:ascii="宋体"/>
      <w:snapToGrid w:val="0"/>
      <w:sz w:val="28"/>
      <w:szCs w:val="28"/>
    </w:rPr>
  </w:style>
  <w:style w:type="paragraph" w:customStyle="1" w:styleId="CharChar6">
    <w:name w:val="报告正文 Char Char"/>
    <w:link w:val="CharCharChar0"/>
    <w:qFormat/>
    <w:pPr>
      <w:spacing w:line="540" w:lineRule="exact"/>
      <w:ind w:firstLineChars="200" w:firstLine="200"/>
    </w:pPr>
    <w:rPr>
      <w:rFonts w:ascii="宋体"/>
      <w:kern w:val="2"/>
      <w:sz w:val="28"/>
      <w:szCs w:val="28"/>
      <w:lang w:val="zh-CN"/>
    </w:rPr>
  </w:style>
  <w:style w:type="character" w:customStyle="1" w:styleId="CharCharChar0">
    <w:name w:val="报告正文 Char Char Char"/>
    <w:link w:val="CharChar6"/>
    <w:qFormat/>
    <w:rPr>
      <w:rFonts w:ascii="宋体"/>
      <w:kern w:val="2"/>
      <w:sz w:val="28"/>
      <w:szCs w:val="28"/>
      <w:lang w:val="zh-CN"/>
    </w:rPr>
  </w:style>
  <w:style w:type="paragraph" w:customStyle="1" w:styleId="7---1Alt7SWIEEPIM71L7Enum27Titl">
    <w:name w:val="样式 标题 7---1)第六层条[Alt+7][SWIEE]图表标题PIM 7（1）L7Enum27Titl..."/>
    <w:basedOn w:val="7"/>
    <w:qFormat/>
    <w:pPr>
      <w:tabs>
        <w:tab w:val="left" w:pos="280"/>
      </w:tabs>
      <w:snapToGrid w:val="0"/>
      <w:spacing w:before="0" w:after="0" w:line="360" w:lineRule="auto"/>
      <w:ind w:leftChars="0" w:left="0" w:firstLine="0"/>
    </w:pPr>
    <w:rPr>
      <w:rFonts w:ascii="Times New Roman" w:eastAsia="宋体" w:hAnsi="Times New Roman" w:cs="宋体"/>
      <w:b w:val="0"/>
      <w:bCs w:val="0"/>
      <w:snapToGrid w:val="0"/>
      <w:kern w:val="0"/>
      <w:sz w:val="28"/>
      <w:szCs w:val="20"/>
    </w:rPr>
  </w:style>
  <w:style w:type="paragraph" w:customStyle="1" w:styleId="93">
    <w:name w:val="正文首行缩进9"/>
    <w:basedOn w:val="afffd"/>
    <w:qFormat/>
    <w:pPr>
      <w:spacing w:after="0" w:line="360" w:lineRule="auto"/>
      <w:ind w:leftChars="0" w:left="0" w:firstLine="567"/>
      <w:jc w:val="both"/>
      <w:textAlignment w:val="baseline"/>
    </w:pPr>
    <w:rPr>
      <w:rFonts w:ascii="KaiTi_GB2312" w:eastAsia="@FangSong_GB2312" w:cs="Verdana"/>
      <w:b/>
      <w:sz w:val="28"/>
      <w:szCs w:val="20"/>
    </w:rPr>
  </w:style>
  <w:style w:type="paragraph" w:customStyle="1" w:styleId="250">
    <w:name w:val="正文文本 25"/>
    <w:basedOn w:val="afff6"/>
    <w:uiPriority w:val="99"/>
    <w:qFormat/>
    <w:pPr>
      <w:spacing w:line="360" w:lineRule="auto"/>
      <w:ind w:leftChars="0" w:left="0" w:firstLine="515"/>
      <w:textAlignment w:val="baseline"/>
    </w:pPr>
    <w:rPr>
      <w:rFonts w:eastAsia="Wingdings"/>
      <w:szCs w:val="20"/>
    </w:rPr>
  </w:style>
  <w:style w:type="paragraph" w:customStyle="1" w:styleId="6b">
    <w:name w:val="正文6"/>
    <w:uiPriority w:val="99"/>
    <w:qFormat/>
    <w:pPr>
      <w:widowControl w:val="0"/>
      <w:adjustRightInd w:val="0"/>
      <w:spacing w:line="315" w:lineRule="atLeast"/>
      <w:jc w:val="both"/>
      <w:textAlignment w:val="baseline"/>
    </w:pPr>
    <w:rPr>
      <w:rFonts w:ascii="宋体"/>
      <w:sz w:val="21"/>
    </w:rPr>
  </w:style>
  <w:style w:type="paragraph" w:customStyle="1" w:styleId="4f9">
    <w:name w:val="纯文本4"/>
    <w:basedOn w:val="afff6"/>
    <w:uiPriority w:val="99"/>
    <w:qFormat/>
    <w:pPr>
      <w:keepNext/>
      <w:overflowPunct w:val="0"/>
      <w:autoSpaceDE w:val="0"/>
      <w:autoSpaceDN w:val="0"/>
      <w:spacing w:line="360" w:lineRule="auto"/>
      <w:ind w:leftChars="0" w:left="0" w:firstLine="510"/>
      <w:textAlignment w:val="baseline"/>
    </w:pPr>
    <w:rPr>
      <w:rFonts w:ascii="宋体" w:eastAsia="Wingdings" w:hAnsi="Courier New"/>
      <w:kern w:val="0"/>
      <w:szCs w:val="20"/>
    </w:rPr>
  </w:style>
  <w:style w:type="paragraph" w:customStyle="1" w:styleId="241">
    <w:name w:val="正文文本缩进 24"/>
    <w:basedOn w:val="afff6"/>
    <w:uiPriority w:val="99"/>
    <w:qFormat/>
    <w:pPr>
      <w:spacing w:line="360" w:lineRule="auto"/>
      <w:ind w:leftChars="0" w:left="0" w:firstLine="482"/>
      <w:textAlignment w:val="baseline"/>
    </w:pPr>
    <w:rPr>
      <w:rFonts w:eastAsia="New York"/>
      <w:szCs w:val="20"/>
    </w:rPr>
  </w:style>
  <w:style w:type="paragraph" w:customStyle="1" w:styleId="4fa">
    <w:name w:val="日期4"/>
    <w:basedOn w:val="afff6"/>
    <w:next w:val="afff6"/>
    <w:uiPriority w:val="99"/>
    <w:qFormat/>
    <w:pPr>
      <w:spacing w:line="360" w:lineRule="atLeast"/>
      <w:ind w:leftChars="0" w:left="0"/>
      <w:jc w:val="both"/>
      <w:textAlignment w:val="baseline"/>
    </w:pPr>
    <w:rPr>
      <w:kern w:val="0"/>
      <w:sz w:val="28"/>
      <w:szCs w:val="20"/>
    </w:rPr>
  </w:style>
  <w:style w:type="paragraph" w:customStyle="1" w:styleId="340">
    <w:name w:val="正文文本缩进 34"/>
    <w:basedOn w:val="afff6"/>
    <w:uiPriority w:val="99"/>
    <w:qFormat/>
    <w:pPr>
      <w:spacing w:line="360" w:lineRule="auto"/>
      <w:ind w:leftChars="0" w:left="0" w:firstLine="564"/>
      <w:jc w:val="both"/>
      <w:textAlignment w:val="baseline"/>
    </w:pPr>
    <w:rPr>
      <w:rFonts w:ascii="KaiTi_GB2312" w:eastAsia="KaiTi_GB2312"/>
      <w:b/>
      <w:sz w:val="28"/>
      <w:szCs w:val="20"/>
    </w:rPr>
  </w:style>
  <w:style w:type="paragraph" w:customStyle="1" w:styleId="-JD--">
    <w:name w:val="-JD--字母）"/>
    <w:basedOn w:val="afff6"/>
    <w:link w:val="-JD--Char"/>
    <w:qFormat/>
    <w:pPr>
      <w:tabs>
        <w:tab w:val="left" w:pos="980"/>
      </w:tabs>
      <w:snapToGrid w:val="0"/>
      <w:spacing w:line="360" w:lineRule="auto"/>
      <w:ind w:leftChars="0" w:left="0" w:firstLineChars="200" w:firstLine="200"/>
      <w:jc w:val="both"/>
    </w:pPr>
    <w:rPr>
      <w:snapToGrid w:val="0"/>
      <w:kern w:val="0"/>
      <w:sz w:val="28"/>
      <w:szCs w:val="28"/>
    </w:rPr>
  </w:style>
  <w:style w:type="paragraph" w:customStyle="1" w:styleId="-JD-7">
    <w:name w:val="-JD-正文"/>
    <w:basedOn w:val="afff6"/>
    <w:link w:val="-JD-Char3"/>
    <w:qFormat/>
    <w:pPr>
      <w:adjustRightInd/>
      <w:spacing w:line="360" w:lineRule="auto"/>
      <w:ind w:leftChars="0" w:left="0" w:firstLineChars="200" w:firstLine="200"/>
      <w:jc w:val="both"/>
    </w:pPr>
    <w:rPr>
      <w:snapToGrid w:val="0"/>
      <w:kern w:val="0"/>
      <w:sz w:val="28"/>
      <w:szCs w:val="28"/>
    </w:rPr>
  </w:style>
  <w:style w:type="character" w:customStyle="1" w:styleId="-JD--Char">
    <w:name w:val="-JD--字母） Char"/>
    <w:link w:val="-JD--"/>
    <w:qFormat/>
    <w:rPr>
      <w:snapToGrid w:val="0"/>
      <w:sz w:val="28"/>
      <w:szCs w:val="28"/>
    </w:rPr>
  </w:style>
  <w:style w:type="character" w:customStyle="1" w:styleId="-JD-Char3">
    <w:name w:val="-JD-正文 Char"/>
    <w:link w:val="-JD-7"/>
    <w:qFormat/>
    <w:rPr>
      <w:snapToGrid w:val="0"/>
      <w:sz w:val="28"/>
      <w:szCs w:val="28"/>
    </w:rPr>
  </w:style>
  <w:style w:type="paragraph" w:customStyle="1" w:styleId="2fffc">
    <w:name w:val="样式 报告正文 + 首行缩进:  2 字符"/>
    <w:basedOn w:val="--8--"/>
    <w:qFormat/>
    <w:rPr>
      <w:rFonts w:cs="宋体"/>
    </w:rPr>
  </w:style>
  <w:style w:type="table" w:customStyle="1" w:styleId="1114">
    <w:name w:val="简明型 111"/>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11">
    <w:name w:val="浅色网格 - 强调文字颜色 111"/>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24">
    <w:name w:val="简明型 12"/>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31">
    <w:name w:val="简明型 13"/>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41">
    <w:name w:val="简明型 14"/>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57">
    <w:name w:val="简明型 15"/>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60">
    <w:name w:val="简明型 16"/>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paragraph" w:customStyle="1" w:styleId="-a">
    <w:name w:val="建议书-正文"/>
    <w:basedOn w:val="afff6"/>
    <w:link w:val="-Char2"/>
    <w:qFormat/>
    <w:pPr>
      <w:adjustRightInd/>
      <w:spacing w:beforeLines="50" w:afterLines="50" w:line="480" w:lineRule="atLeast"/>
      <w:ind w:leftChars="0" w:left="0" w:firstLine="420"/>
      <w:jc w:val="both"/>
    </w:pPr>
    <w:rPr>
      <w:rFonts w:ascii="FangSong_GB2312" w:eastAsia="FangSong_GB2312"/>
      <w:sz w:val="28"/>
      <w:szCs w:val="28"/>
    </w:rPr>
  </w:style>
  <w:style w:type="character" w:customStyle="1" w:styleId="-Char2">
    <w:name w:val="建议书-正文 Char"/>
    <w:link w:val="-a"/>
    <w:qFormat/>
    <w:rPr>
      <w:rFonts w:ascii="FangSong_GB2312" w:eastAsia="FangSong_GB2312"/>
      <w:kern w:val="2"/>
      <w:sz w:val="28"/>
      <w:szCs w:val="28"/>
    </w:rPr>
  </w:style>
  <w:style w:type="paragraph" w:customStyle="1" w:styleId="affffffffffffffffffff8">
    <w:name w:val="标准文件_封面标准分类号"/>
    <w:basedOn w:val="afff6"/>
    <w:qFormat/>
    <w:pPr>
      <w:spacing w:line="310" w:lineRule="exact"/>
      <w:ind w:leftChars="0" w:left="0"/>
      <w:jc w:val="both"/>
    </w:pPr>
    <w:rPr>
      <w:rFonts w:ascii="黑体" w:eastAsia="黑体"/>
      <w:b/>
      <w:sz w:val="28"/>
      <w:szCs w:val="20"/>
    </w:rPr>
  </w:style>
  <w:style w:type="paragraph" w:customStyle="1" w:styleId="alt1">
    <w:name w:val="地基多波束alt+1"/>
    <w:basedOn w:val="2"/>
    <w:next w:val="afffd"/>
    <w:qFormat/>
    <w:pPr>
      <w:numPr>
        <w:ilvl w:val="0"/>
        <w:numId w:val="0"/>
      </w:numPr>
      <w:spacing w:beforeLines="0" w:afterLines="0" w:line="500" w:lineRule="exact"/>
      <w:ind w:firstLine="624"/>
      <w:jc w:val="both"/>
      <w:outlineLvl w:val="0"/>
    </w:pPr>
    <w:rPr>
      <w:rFonts w:ascii="黑体"/>
      <w:sz w:val="32"/>
    </w:rPr>
  </w:style>
  <w:style w:type="paragraph" w:customStyle="1" w:styleId="alt2">
    <w:name w:val="地基多波束alt+2"/>
    <w:basedOn w:val="2"/>
    <w:next w:val="afffd"/>
    <w:qFormat/>
    <w:pPr>
      <w:numPr>
        <w:ilvl w:val="0"/>
        <w:numId w:val="0"/>
      </w:numPr>
      <w:spacing w:beforeLines="0" w:afterLines="0" w:line="500" w:lineRule="exact"/>
      <w:ind w:left="369" w:firstLine="624"/>
      <w:jc w:val="both"/>
    </w:pPr>
    <w:rPr>
      <w:rFonts w:ascii="KaiTi_GB2312" w:eastAsia="KaiTi_GB2312"/>
      <w:b/>
      <w:sz w:val="32"/>
    </w:rPr>
  </w:style>
  <w:style w:type="paragraph" w:customStyle="1" w:styleId="alt3">
    <w:name w:val="地基多波束alt+3"/>
    <w:basedOn w:val="afff6"/>
    <w:next w:val="afffd"/>
    <w:qFormat/>
    <w:pPr>
      <w:snapToGrid w:val="0"/>
      <w:spacing w:line="500" w:lineRule="exact"/>
      <w:ind w:leftChars="0" w:left="340" w:firstLine="567"/>
      <w:outlineLvl w:val="2"/>
    </w:pPr>
    <w:rPr>
      <w:rFonts w:ascii="FangSong_GB2312" w:eastAsia="FangSong_GB2312"/>
      <w:b/>
      <w:sz w:val="28"/>
      <w:szCs w:val="28"/>
    </w:rPr>
  </w:style>
  <w:style w:type="paragraph" w:customStyle="1" w:styleId="alt4">
    <w:name w:val="地基多波束alt+4"/>
    <w:basedOn w:val="alt3"/>
    <w:next w:val="afffd"/>
    <w:qFormat/>
    <w:pPr>
      <w:ind w:left="567" w:firstLine="0"/>
      <w:outlineLvl w:val="3"/>
    </w:pPr>
  </w:style>
  <w:style w:type="paragraph" w:customStyle="1" w:styleId="alt5">
    <w:name w:val="地基多波束alt+5"/>
    <w:basedOn w:val="afff6"/>
    <w:next w:val="afff6"/>
    <w:qFormat/>
    <w:pPr>
      <w:snapToGrid w:val="0"/>
      <w:spacing w:line="500" w:lineRule="exact"/>
      <w:ind w:leftChars="0" w:left="228" w:firstLine="679"/>
      <w:jc w:val="both"/>
      <w:outlineLvl w:val="4"/>
    </w:pPr>
    <w:rPr>
      <w:rFonts w:eastAsia="FangSong_GB2312"/>
      <w:sz w:val="28"/>
      <w:szCs w:val="28"/>
    </w:rPr>
  </w:style>
  <w:style w:type="paragraph" w:customStyle="1" w:styleId="affffffffffffffffffff9">
    <w:name w:val="表字体格式"/>
    <w:qFormat/>
    <w:pPr>
      <w:snapToGrid w:val="0"/>
      <w:jc w:val="center"/>
    </w:pPr>
    <w:rPr>
      <w:rFonts w:ascii="Calibri" w:eastAsia="黑体" w:hAnsi="Calibri"/>
      <w:sz w:val="24"/>
    </w:rPr>
  </w:style>
  <w:style w:type="paragraph" w:customStyle="1" w:styleId="-JD-20">
    <w:name w:val="样式 -JD-正文 + 首行缩进:  2 字符"/>
    <w:basedOn w:val="-JD-7"/>
    <w:qFormat/>
    <w:pPr>
      <w:snapToGrid w:val="0"/>
    </w:pPr>
    <w:rPr>
      <w:rFonts w:cs="宋体"/>
      <w:szCs w:val="20"/>
    </w:rPr>
  </w:style>
  <w:style w:type="paragraph" w:customStyle="1" w:styleId="-JD-21">
    <w:name w:val="样式 -JD-正文 + 首行缩进:  2 字符1"/>
    <w:basedOn w:val="-JD-7"/>
    <w:qFormat/>
    <w:pPr>
      <w:snapToGrid w:val="0"/>
      <w:ind w:firstLine="560"/>
    </w:pPr>
    <w:rPr>
      <w:rFonts w:cs="宋体"/>
      <w:szCs w:val="20"/>
    </w:rPr>
  </w:style>
  <w:style w:type="paragraph" w:customStyle="1" w:styleId="-JD-22">
    <w:name w:val="样式 -JD-正文 + 首行缩进:  2 字符2"/>
    <w:basedOn w:val="-JD-7"/>
    <w:qFormat/>
    <w:pPr>
      <w:snapToGrid w:val="0"/>
    </w:pPr>
    <w:rPr>
      <w:rFonts w:cs="宋体"/>
      <w:szCs w:val="20"/>
    </w:rPr>
  </w:style>
  <w:style w:type="paragraph" w:customStyle="1" w:styleId="ALTz0">
    <w:name w:val="地基多波束ALT+z"/>
    <w:basedOn w:val="afff6"/>
    <w:qFormat/>
    <w:pPr>
      <w:snapToGrid w:val="0"/>
      <w:spacing w:line="500" w:lineRule="exact"/>
      <w:ind w:leftChars="0" w:left="0" w:firstLineChars="200" w:firstLine="560"/>
      <w:jc w:val="both"/>
    </w:pPr>
    <w:rPr>
      <w:rFonts w:ascii="FangSong_GB2312" w:eastAsia="FangSong_GB2312" w:hAnsi="Calibri"/>
      <w:sz w:val="28"/>
      <w:szCs w:val="28"/>
    </w:rPr>
  </w:style>
  <w:style w:type="paragraph" w:customStyle="1" w:styleId="altd">
    <w:name w:val="地基多波束alt+d"/>
    <w:basedOn w:val="afff6"/>
    <w:next w:val="afffd"/>
    <w:qFormat/>
    <w:pPr>
      <w:snapToGrid w:val="0"/>
      <w:spacing w:line="500" w:lineRule="exact"/>
      <w:ind w:leftChars="0" w:left="0"/>
      <w:jc w:val="center"/>
    </w:pPr>
    <w:rPr>
      <w:sz w:val="28"/>
      <w:szCs w:val="28"/>
    </w:rPr>
  </w:style>
  <w:style w:type="paragraph" w:customStyle="1" w:styleId="affffffffffffffffffffa">
    <w:name w:val="表格字"/>
    <w:basedOn w:val="afffffff4"/>
    <w:uiPriority w:val="99"/>
    <w:qFormat/>
    <w:pPr>
      <w:adjustRightInd/>
      <w:spacing w:line="360" w:lineRule="auto"/>
      <w:ind w:leftChars="0" w:left="0" w:firstLineChars="0" w:firstLine="0"/>
      <w:jc w:val="center"/>
    </w:pPr>
    <w:rPr>
      <w:szCs w:val="22"/>
    </w:rPr>
  </w:style>
  <w:style w:type="paragraph" w:customStyle="1" w:styleId="affffffffffffffffffffb">
    <w:name w:val="单倍行距表格字"/>
    <w:basedOn w:val="affffffffffffffffffffa"/>
    <w:qFormat/>
    <w:pPr>
      <w:adjustRightInd w:val="0"/>
      <w:snapToGrid w:val="0"/>
      <w:spacing w:line="240" w:lineRule="auto"/>
    </w:pPr>
    <w:rPr>
      <w:sz w:val="21"/>
    </w:rPr>
  </w:style>
  <w:style w:type="paragraph" w:customStyle="1" w:styleId="2Heading2HiddenHeading2CCBSheading2h2l21">
    <w:name w:val="样式 标题 2第二层第一层条Heading 2 HiddenHeading 2 CCBSheading 2h2l2...1"/>
    <w:basedOn w:val="2"/>
    <w:qFormat/>
    <w:pPr>
      <w:keepLines w:val="0"/>
      <w:numPr>
        <w:ilvl w:val="0"/>
        <w:numId w:val="0"/>
      </w:numPr>
      <w:tabs>
        <w:tab w:val="left" w:pos="576"/>
        <w:tab w:val="left" w:pos="680"/>
      </w:tabs>
      <w:spacing w:beforeLines="0" w:afterLines="0"/>
      <w:ind w:left="576" w:hanging="576"/>
    </w:pPr>
    <w:rPr>
      <w:rFonts w:ascii="Times New Roman" w:eastAsia="宋体" w:hAnsi="Times New Roman"/>
      <w:b/>
      <w:bCs w:val="0"/>
      <w:szCs w:val="20"/>
    </w:rPr>
  </w:style>
  <w:style w:type="paragraph" w:customStyle="1" w:styleId="affffffffffffffffffffc">
    <w:name w:val="文件正文"/>
    <w:basedOn w:val="afff6"/>
    <w:link w:val="Charfffff1"/>
    <w:uiPriority w:val="99"/>
    <w:qFormat/>
    <w:pPr>
      <w:adjustRightInd/>
      <w:ind w:leftChars="0" w:left="0" w:firstLineChars="200" w:firstLine="560"/>
      <w:jc w:val="both"/>
    </w:pPr>
    <w:rPr>
      <w:kern w:val="0"/>
      <w:sz w:val="28"/>
      <w:szCs w:val="28"/>
    </w:rPr>
  </w:style>
  <w:style w:type="character" w:customStyle="1" w:styleId="Charfffff1">
    <w:name w:val="文件正文 Char"/>
    <w:link w:val="affffffffffffffffffffc"/>
    <w:qFormat/>
    <w:rPr>
      <w:sz w:val="28"/>
      <w:szCs w:val="28"/>
    </w:rPr>
  </w:style>
  <w:style w:type="paragraph" w:customStyle="1" w:styleId="43644CharChar4H4CharRefH">
    <w:name w:val="样式 标题 4第三层条第四层二级节标题36标题 4标题 4 Char第四层 Char4H4 CharRef H..."/>
    <w:basedOn w:val="40"/>
    <w:link w:val="43644CharChar4H4CharRefHChar"/>
    <w:qFormat/>
    <w:pPr>
      <w:keepNext w:val="0"/>
      <w:keepLines w:val="0"/>
      <w:widowControl/>
      <w:numPr>
        <w:ilvl w:val="0"/>
        <w:numId w:val="0"/>
      </w:numPr>
      <w:tabs>
        <w:tab w:val="left" w:pos="993"/>
        <w:tab w:val="left" w:pos="1682"/>
      </w:tabs>
      <w:overflowPunct w:val="0"/>
      <w:snapToGrid w:val="0"/>
      <w:spacing w:beforeLines="0" w:afterLines="0"/>
    </w:pPr>
    <w:rPr>
      <w:rFonts w:ascii="Times New Roman" w:eastAsia="宋体" w:hAnsi="Times New Roman" w:cs="Times New Roman"/>
      <w:bCs w:val="0"/>
      <w:snapToGrid w:val="0"/>
      <w:kern w:val="0"/>
      <w:szCs w:val="20"/>
    </w:rPr>
  </w:style>
  <w:style w:type="character" w:customStyle="1" w:styleId="43644CharChar4H4CharRefHChar">
    <w:name w:val="样式 标题 4第三层条第四层二级节标题36标题 4标题 4 Char第四层 Char4H4 CharRef H... Char"/>
    <w:link w:val="43644CharChar4H4CharRefH"/>
    <w:qFormat/>
    <w:rPr>
      <w:snapToGrid w:val="0"/>
      <w:sz w:val="24"/>
    </w:rPr>
  </w:style>
  <w:style w:type="paragraph" w:customStyle="1" w:styleId="43644CharChar4H4CharRefH1">
    <w:name w:val="样式 标题 4第三层条第四层二级节标题36标题 4标题 4 Char第四层 Char4H4 CharRef H...1"/>
    <w:basedOn w:val="40"/>
    <w:qFormat/>
    <w:pPr>
      <w:keepNext w:val="0"/>
      <w:keepLines w:val="0"/>
      <w:widowControl/>
      <w:numPr>
        <w:ilvl w:val="0"/>
        <w:numId w:val="0"/>
      </w:numPr>
      <w:tabs>
        <w:tab w:val="left" w:pos="993"/>
        <w:tab w:val="left" w:pos="1682"/>
      </w:tabs>
      <w:overflowPunct w:val="0"/>
      <w:snapToGrid w:val="0"/>
      <w:spacing w:beforeLines="0" w:afterLines="0"/>
      <w:ind w:left="1466"/>
    </w:pPr>
    <w:rPr>
      <w:rFonts w:ascii="Times New Roman" w:eastAsia="宋体" w:hAnsi="Times New Roman" w:cs="Times New Roman"/>
      <w:bCs w:val="0"/>
    </w:rPr>
  </w:style>
  <w:style w:type="character" w:customStyle="1" w:styleId="CharChar15">
    <w:name w:val="Char Char15"/>
    <w:qFormat/>
    <w:rPr>
      <w:rFonts w:ascii="宋体" w:eastAsia="宋体" w:cs="Verdana"/>
      <w:b/>
      <w:snapToGrid w:val="0"/>
      <w:sz w:val="18"/>
      <w:szCs w:val="18"/>
      <w:lang w:val="en-US" w:eastAsia="zh-CN" w:bidi="ar-SA"/>
    </w:rPr>
  </w:style>
  <w:style w:type="paragraph" w:customStyle="1" w:styleId="GB231220">
    <w:name w:val="样式 楷体_GB2312 首行缩进:  2 字符"/>
    <w:basedOn w:val="afff6"/>
    <w:qFormat/>
    <w:pPr>
      <w:snapToGrid w:val="0"/>
      <w:spacing w:line="360" w:lineRule="auto"/>
      <w:ind w:leftChars="0" w:left="0" w:firstLineChars="200" w:firstLine="200"/>
      <w:jc w:val="both"/>
    </w:pPr>
    <w:rPr>
      <w:rFonts w:ascii="KaiTi_GB2312" w:eastAsia="KaiTi_GB2312" w:cs="宋体"/>
      <w:szCs w:val="20"/>
    </w:rPr>
  </w:style>
  <w:style w:type="character" w:customStyle="1" w:styleId="affffffffffffffffffffd">
    <w:name w:val="样式 (西文) 宋体 (中文) 新宋体 小四 黑色"/>
    <w:qFormat/>
    <w:rPr>
      <w:rFonts w:ascii="宋体" w:eastAsia="宋体" w:hAnsi="宋体" w:cs="Verdana"/>
      <w:b/>
      <w:color w:val="000000"/>
      <w:sz w:val="24"/>
      <w:szCs w:val="24"/>
      <w:lang w:val="en-US" w:eastAsia="en-US" w:bidi="ar-SA"/>
    </w:rPr>
  </w:style>
  <w:style w:type="paragraph" w:customStyle="1" w:styleId="GB231221">
    <w:name w:val="样式 楷体_GB2312 (符号) 宋体 首行缩进:  2 字符"/>
    <w:basedOn w:val="afff6"/>
    <w:qFormat/>
    <w:pPr>
      <w:snapToGrid w:val="0"/>
      <w:spacing w:line="360" w:lineRule="auto"/>
      <w:ind w:leftChars="0" w:left="0" w:firstLineChars="200" w:firstLine="200"/>
      <w:jc w:val="both"/>
    </w:pPr>
    <w:rPr>
      <w:rFonts w:ascii="KaiTi_GB2312" w:eastAsia="KaiTi_GB2312" w:hAnsi="宋体" w:cs="宋体"/>
      <w:szCs w:val="20"/>
    </w:rPr>
  </w:style>
  <w:style w:type="character" w:customStyle="1" w:styleId="1CharChar0">
    <w:name w:val="标题1 Char Char"/>
    <w:qFormat/>
    <w:rPr>
      <w:rFonts w:ascii="Times New Roman" w:eastAsia="宋体" w:hAnsi="Times New Roman" w:cs="Verdana"/>
      <w:b/>
      <w:kern w:val="44"/>
      <w:sz w:val="28"/>
      <w:szCs w:val="28"/>
      <w:lang w:val="en-US" w:eastAsia="en-US" w:bidi="ar-SA"/>
    </w:rPr>
  </w:style>
  <w:style w:type="paragraph" w:customStyle="1" w:styleId="2fffd">
    <w:name w:val="样式 样式 四号 + 首行缩进:  2 字符"/>
    <w:basedOn w:val="afff6"/>
    <w:qFormat/>
    <w:pPr>
      <w:adjustRightInd/>
      <w:spacing w:line="240" w:lineRule="auto"/>
      <w:ind w:leftChars="0" w:left="0" w:firstLine="560"/>
      <w:jc w:val="both"/>
    </w:pPr>
    <w:rPr>
      <w:rFonts w:cs="宋体"/>
      <w:sz w:val="28"/>
      <w:szCs w:val="20"/>
    </w:rPr>
  </w:style>
  <w:style w:type="character" w:customStyle="1" w:styleId="CharChar10">
    <w:name w:val="论文正文 Char Char1"/>
    <w:qFormat/>
    <w:rPr>
      <w:rFonts w:ascii="Times New Roman" w:eastAsia="宋体" w:hAnsi="Times New Roman" w:cs="Times New Roman"/>
      <w:spacing w:val="6"/>
      <w:sz w:val="24"/>
      <w:szCs w:val="24"/>
    </w:rPr>
  </w:style>
  <w:style w:type="paragraph" w:customStyle="1" w:styleId="affffffffffffffffffffe">
    <w:name w:val="目录标题"/>
    <w:basedOn w:val="afffffffff"/>
    <w:uiPriority w:val="99"/>
    <w:qFormat/>
    <w:pPr>
      <w:adjustRightInd/>
      <w:spacing w:line="400" w:lineRule="exact"/>
      <w:ind w:leftChars="0" w:left="0" w:firstLine="480"/>
      <w:jc w:val="center"/>
    </w:pPr>
    <w:rPr>
      <w:rFonts w:eastAsia="黑体" w:cs="宋体"/>
      <w:spacing w:val="6"/>
      <w:sz w:val="30"/>
      <w:szCs w:val="20"/>
    </w:rPr>
  </w:style>
  <w:style w:type="paragraph" w:customStyle="1" w:styleId="afffffffffffffffffffff">
    <w:name w:val="摘要"/>
    <w:qFormat/>
    <w:pPr>
      <w:spacing w:line="720" w:lineRule="auto"/>
      <w:ind w:firstLineChars="200" w:firstLine="624"/>
      <w:jc w:val="center"/>
    </w:pPr>
    <w:rPr>
      <w:rFonts w:eastAsia="黑体"/>
      <w:spacing w:val="6"/>
      <w:sz w:val="30"/>
    </w:rPr>
  </w:style>
  <w:style w:type="paragraph" w:customStyle="1" w:styleId="afffffffffffffffffffff0">
    <w:name w:val="表栏头"/>
    <w:basedOn w:val="afffd"/>
    <w:qFormat/>
    <w:pPr>
      <w:suppressAutoHyphens/>
      <w:adjustRightInd/>
      <w:spacing w:after="0" w:line="240" w:lineRule="auto"/>
      <w:ind w:leftChars="0" w:left="0"/>
      <w:jc w:val="center"/>
    </w:pPr>
    <w:rPr>
      <w:rFonts w:cs="宋体"/>
      <w:kern w:val="1"/>
      <w:sz w:val="18"/>
      <w:szCs w:val="20"/>
    </w:rPr>
  </w:style>
  <w:style w:type="paragraph" w:customStyle="1" w:styleId="afffffffffffffffffffff1">
    <w:name w:val="表文"/>
    <w:qFormat/>
    <w:pPr>
      <w:suppressLineNumbers/>
    </w:pPr>
    <w:rPr>
      <w:kern w:val="1"/>
      <w:sz w:val="18"/>
      <w:szCs w:val="24"/>
      <w:lang w:eastAsia="ar-SA"/>
    </w:rPr>
  </w:style>
  <w:style w:type="paragraph" w:customStyle="1" w:styleId="afffffffffffffffffffff2">
    <w:name w:val="表格首行"/>
    <w:basedOn w:val="afffffffffffffffffffff0"/>
    <w:qFormat/>
  </w:style>
  <w:style w:type="paragraph" w:customStyle="1" w:styleId="afffffffffffffffffffff3">
    <w:name w:val="大标题"/>
    <w:basedOn w:val="afff6"/>
    <w:uiPriority w:val="99"/>
    <w:qFormat/>
    <w:pPr>
      <w:suppressAutoHyphens/>
      <w:adjustRightInd/>
      <w:spacing w:line="1200" w:lineRule="exact"/>
      <w:ind w:leftChars="0" w:left="0"/>
      <w:jc w:val="center"/>
    </w:pPr>
    <w:rPr>
      <w:rFonts w:ascii="黑体" w:eastAsia="黑体" w:hAnsi="黑体" w:cs="宋体"/>
      <w:kern w:val="1"/>
      <w:sz w:val="72"/>
      <w:szCs w:val="20"/>
      <w:lang w:eastAsia="ar-SA"/>
    </w:rPr>
  </w:style>
  <w:style w:type="paragraph" w:customStyle="1" w:styleId="afffffffffffffffffffff4">
    <w:name w:val="二标题"/>
    <w:basedOn w:val="afff6"/>
    <w:qFormat/>
    <w:pPr>
      <w:suppressAutoHyphens/>
      <w:adjustRightInd/>
      <w:spacing w:line="800" w:lineRule="exact"/>
      <w:ind w:leftChars="0" w:left="0"/>
      <w:jc w:val="center"/>
    </w:pPr>
    <w:rPr>
      <w:rFonts w:ascii="黑体" w:eastAsia="黑体" w:hAnsi="黑体" w:cs="宋体"/>
      <w:kern w:val="1"/>
      <w:sz w:val="44"/>
      <w:szCs w:val="20"/>
      <w:lang w:eastAsia="ar-SA"/>
    </w:rPr>
  </w:style>
  <w:style w:type="paragraph" w:customStyle="1" w:styleId="afffffffffffffffffffff5">
    <w:name w:val="公式段落"/>
    <w:basedOn w:val="afffd"/>
    <w:qFormat/>
    <w:pPr>
      <w:suppressAutoHyphens/>
      <w:adjustRightInd/>
      <w:spacing w:after="0" w:line="240" w:lineRule="auto"/>
      <w:ind w:leftChars="0" w:left="0" w:firstLineChars="200" w:firstLine="200"/>
      <w:jc w:val="center"/>
    </w:pPr>
    <w:rPr>
      <w:rFonts w:cs="宋体"/>
      <w:kern w:val="1"/>
      <w:szCs w:val="20"/>
    </w:rPr>
  </w:style>
  <w:style w:type="paragraph" w:customStyle="1" w:styleId="afffffffffffffffffffff6">
    <w:name w:val="菱形小标题"/>
    <w:basedOn w:val="afff6"/>
    <w:qFormat/>
    <w:pPr>
      <w:tabs>
        <w:tab w:val="left" w:pos="996"/>
      </w:tabs>
      <w:suppressAutoHyphens/>
      <w:adjustRightInd/>
      <w:spacing w:before="100" w:beforeAutospacing="1" w:after="100" w:afterAutospacing="1"/>
      <w:ind w:leftChars="0" w:left="996" w:hanging="420"/>
      <w:jc w:val="both"/>
    </w:pPr>
    <w:rPr>
      <w:rFonts w:hAnsi="宋体" w:cs="宋体"/>
      <w:kern w:val="1"/>
      <w:szCs w:val="20"/>
      <w:lang w:eastAsia="ar-SA"/>
    </w:rPr>
  </w:style>
  <w:style w:type="paragraph" w:customStyle="1" w:styleId="afffffffffffffffffffff7">
    <w:name w:val="圆点小标题"/>
    <w:basedOn w:val="afffd"/>
    <w:qFormat/>
    <w:pPr>
      <w:tabs>
        <w:tab w:val="left" w:pos="996"/>
      </w:tabs>
      <w:suppressAutoHyphens/>
      <w:adjustRightInd/>
      <w:spacing w:after="0" w:line="440" w:lineRule="exact"/>
      <w:ind w:leftChars="0" w:left="996" w:hanging="420"/>
      <w:jc w:val="both"/>
    </w:pPr>
    <w:rPr>
      <w:kern w:val="24"/>
    </w:rPr>
  </w:style>
  <w:style w:type="paragraph" w:customStyle="1" w:styleId="afffffffffffffffffffff8">
    <w:name w:val="题目"/>
    <w:basedOn w:val="afff6"/>
    <w:qFormat/>
    <w:pPr>
      <w:suppressAutoHyphens/>
      <w:adjustRightInd/>
      <w:spacing w:line="240" w:lineRule="auto"/>
      <w:ind w:leftChars="0" w:left="0"/>
      <w:jc w:val="center"/>
    </w:pPr>
    <w:rPr>
      <w:rFonts w:eastAsia="黑体"/>
      <w:kern w:val="1"/>
      <w:sz w:val="44"/>
      <w:lang w:eastAsia="ar-SA"/>
    </w:rPr>
  </w:style>
  <w:style w:type="paragraph" w:customStyle="1" w:styleId="3h336333Char363Level3Head5">
    <w:name w:val="样式 标题 3第二层条第三层h336标题 3四号字标题3标题 3 Char36标题3Level 3 Head...5"/>
    <w:basedOn w:val="30"/>
    <w:link w:val="3h336333Char363Level3Head5Char"/>
    <w:qFormat/>
    <w:pPr>
      <w:keepNext w:val="0"/>
      <w:keepLines w:val="0"/>
      <w:widowControl/>
      <w:numPr>
        <w:ilvl w:val="0"/>
        <w:numId w:val="0"/>
      </w:numPr>
      <w:tabs>
        <w:tab w:val="left" w:pos="720"/>
        <w:tab w:val="left" w:pos="862"/>
        <w:tab w:val="left" w:pos="1298"/>
        <w:tab w:val="left" w:pos="2072"/>
        <w:tab w:val="left" w:pos="2835"/>
      </w:tabs>
      <w:snapToGrid w:val="0"/>
      <w:spacing w:beforeLines="50"/>
      <w:ind w:left="862"/>
    </w:pPr>
    <w:rPr>
      <w:rFonts w:eastAsia="宋体" w:cs="Times New Roman"/>
      <w:bCs w:val="0"/>
      <w:snapToGrid w:val="0"/>
      <w:kern w:val="0"/>
    </w:rPr>
  </w:style>
  <w:style w:type="character" w:customStyle="1" w:styleId="3h336333Char363Level3Head5Char">
    <w:name w:val="样式 标题 3第二层条第三层h336标题 3四号字标题3标题 3 Char36标题3Level 3 Head...5 Char"/>
    <w:link w:val="3h336333Char363Level3Head5"/>
    <w:qFormat/>
    <w:rPr>
      <w:rFonts w:ascii="宋体" w:hAnsi="宋体"/>
      <w:snapToGrid w:val="0"/>
      <w:sz w:val="24"/>
      <w:szCs w:val="24"/>
    </w:rPr>
  </w:style>
  <w:style w:type="paragraph" w:customStyle="1" w:styleId="CharCharCharCharCharCharCharCharCharChar5">
    <w:name w:val="Char Char Char Char Char Char Char Char Char Char5"/>
    <w:basedOn w:val="afff6"/>
    <w:uiPriority w:val="99"/>
    <w:qFormat/>
    <w:pPr>
      <w:adjustRightInd/>
      <w:snapToGrid w:val="0"/>
      <w:spacing w:line="240" w:lineRule="auto"/>
      <w:ind w:leftChars="0" w:left="0"/>
      <w:jc w:val="both"/>
    </w:pPr>
    <w:rPr>
      <w:rFonts w:ascii="Tahoma" w:hAnsi="Tahoma"/>
      <w:szCs w:val="20"/>
    </w:rPr>
  </w:style>
  <w:style w:type="paragraph" w:customStyle="1" w:styleId="CharCharCharCharCharCharCharCharCharChar4">
    <w:name w:val="Char Char Char Char Char Char Char Char Char Char4"/>
    <w:basedOn w:val="afff6"/>
    <w:qFormat/>
    <w:pPr>
      <w:adjustRightInd/>
      <w:snapToGrid w:val="0"/>
      <w:spacing w:line="240" w:lineRule="auto"/>
      <w:ind w:leftChars="0" w:left="0"/>
      <w:jc w:val="both"/>
    </w:pPr>
    <w:rPr>
      <w:rFonts w:ascii="Tahoma" w:hAnsi="Tahoma"/>
      <w:szCs w:val="20"/>
    </w:rPr>
  </w:style>
  <w:style w:type="paragraph" w:customStyle="1" w:styleId="CharCharCharCharCharCharCharCharCharChar3">
    <w:name w:val="Char Char Char Char Char Char Char Char Char Char3"/>
    <w:basedOn w:val="afff6"/>
    <w:uiPriority w:val="99"/>
    <w:qFormat/>
    <w:pPr>
      <w:adjustRightInd/>
      <w:snapToGrid w:val="0"/>
      <w:spacing w:line="240" w:lineRule="auto"/>
      <w:ind w:leftChars="0" w:left="0"/>
      <w:jc w:val="both"/>
    </w:pPr>
    <w:rPr>
      <w:rFonts w:ascii="Tahoma" w:hAnsi="Tahoma"/>
      <w:szCs w:val="20"/>
    </w:rPr>
  </w:style>
  <w:style w:type="paragraph" w:customStyle="1" w:styleId="CharCharChar1CharCharCharChar2">
    <w:name w:val="Char Char Char1 Char Char Char Char2"/>
    <w:basedOn w:val="afff6"/>
    <w:uiPriority w:val="99"/>
    <w:qFormat/>
    <w:pPr>
      <w:widowControl/>
      <w:adjustRightInd/>
      <w:spacing w:after="160" w:line="240" w:lineRule="exact"/>
      <w:ind w:leftChars="0" w:left="0"/>
    </w:pPr>
    <w:rPr>
      <w:rFonts w:ascii="Arial" w:eastAsia="Times New Roman" w:hAnsi="Arial" w:cs="Verdana"/>
      <w:b/>
      <w:kern w:val="0"/>
      <w:lang w:eastAsia="en-US"/>
    </w:rPr>
  </w:style>
  <w:style w:type="paragraph" w:customStyle="1" w:styleId="CharCharCharCharCharCharCharCharCharChar2">
    <w:name w:val="Char Char Char Char Char Char Char Char Char Char2"/>
    <w:basedOn w:val="afff6"/>
    <w:qFormat/>
    <w:pPr>
      <w:adjustRightInd/>
      <w:snapToGrid w:val="0"/>
      <w:spacing w:line="240" w:lineRule="auto"/>
      <w:ind w:leftChars="0" w:left="0"/>
      <w:jc w:val="both"/>
    </w:pPr>
    <w:rPr>
      <w:rFonts w:ascii="Tahoma" w:hAnsi="Tahoma"/>
      <w:szCs w:val="20"/>
    </w:rPr>
  </w:style>
  <w:style w:type="character" w:customStyle="1" w:styleId="CharChar11">
    <w:name w:val="Char Char1"/>
    <w:qFormat/>
    <w:rPr>
      <w:rFonts w:ascii="宋体" w:eastAsia="宋体" w:cs="Verdana"/>
      <w:b/>
      <w:kern w:val="44"/>
      <w:sz w:val="32"/>
      <w:szCs w:val="32"/>
      <w:lang w:val="en-US" w:eastAsia="en-US" w:bidi="ar-SA"/>
    </w:rPr>
  </w:style>
  <w:style w:type="paragraph" w:customStyle="1" w:styleId="30015">
    <w:name w:val="样式 标题 3 + (符号) 宋体 小四 非加粗 段前: 0 磅 段后: 0 磅 行距: 1.5 倍行距"/>
    <w:basedOn w:val="30"/>
    <w:qFormat/>
    <w:pPr>
      <w:keepNext w:val="0"/>
      <w:numPr>
        <w:ilvl w:val="0"/>
        <w:numId w:val="0"/>
      </w:numPr>
      <w:tabs>
        <w:tab w:val="left" w:pos="851"/>
        <w:tab w:val="left" w:pos="1298"/>
      </w:tabs>
      <w:adjustRightInd/>
      <w:snapToGrid w:val="0"/>
      <w:spacing w:beforeLines="50" w:afterLines="50"/>
      <w:ind w:left="709" w:hanging="709"/>
    </w:pPr>
    <w:rPr>
      <w:rFonts w:ascii="Times New Roman" w:eastAsia="FangSong_GB2312"/>
      <w:b/>
      <w:bCs w:val="0"/>
      <w:szCs w:val="20"/>
    </w:rPr>
  </w:style>
  <w:style w:type="paragraph" w:customStyle="1" w:styleId="1234567891011121314151617">
    <w:name w:val="样式 题注图1图2图3图4图5图6图7图8图9图10图11图12图13图14图15图16图17..."/>
    <w:basedOn w:val="affff5"/>
    <w:qFormat/>
    <w:pPr>
      <w:snapToGrid w:val="0"/>
      <w:spacing w:beforeLines="0" w:afterLines="0" w:line="300" w:lineRule="exact"/>
      <w:ind w:leftChars="0" w:left="0"/>
      <w:jc w:val="center"/>
    </w:pPr>
    <w:rPr>
      <w:rFonts w:ascii="Times New Roman" w:eastAsia="宋体" w:hAnsi="Times New Roman" w:cs="宋体"/>
      <w:snapToGrid w:val="0"/>
      <w:kern w:val="0"/>
      <w:sz w:val="28"/>
      <w:szCs w:val="20"/>
    </w:rPr>
  </w:style>
  <w:style w:type="paragraph" w:customStyle="1" w:styleId="CharCharCharCharCharCharCharCharCharChar9">
    <w:name w:val="Char Char Char Char Char Char Char Char Char Char9"/>
    <w:basedOn w:val="afff6"/>
    <w:qFormat/>
    <w:pPr>
      <w:adjustRightInd/>
      <w:snapToGrid w:val="0"/>
      <w:spacing w:line="240" w:lineRule="auto"/>
      <w:ind w:leftChars="0" w:left="0"/>
      <w:jc w:val="both"/>
    </w:pPr>
    <w:rPr>
      <w:rFonts w:ascii="Tahoma" w:hAnsi="Tahoma"/>
      <w:szCs w:val="20"/>
    </w:rPr>
  </w:style>
  <w:style w:type="paragraph" w:customStyle="1" w:styleId="CharCharCharCharCharCharCharCharCharChar8">
    <w:name w:val="Char Char Char Char Char Char Char Char Char Char8"/>
    <w:basedOn w:val="afff6"/>
    <w:qFormat/>
    <w:pPr>
      <w:adjustRightInd/>
      <w:snapToGrid w:val="0"/>
      <w:spacing w:line="240" w:lineRule="auto"/>
      <w:ind w:leftChars="0" w:left="0"/>
      <w:jc w:val="both"/>
    </w:pPr>
    <w:rPr>
      <w:rFonts w:ascii="Tahoma" w:hAnsi="Tahoma"/>
      <w:szCs w:val="20"/>
    </w:rPr>
  </w:style>
  <w:style w:type="paragraph" w:customStyle="1" w:styleId="CharCharCharCharCharCharCharCharCharChar7">
    <w:name w:val="Char Char Char Char Char Char Char Char Char Char7"/>
    <w:basedOn w:val="afff6"/>
    <w:qFormat/>
    <w:pPr>
      <w:adjustRightInd/>
      <w:snapToGrid w:val="0"/>
      <w:spacing w:line="240" w:lineRule="auto"/>
      <w:ind w:leftChars="0" w:left="0"/>
      <w:jc w:val="both"/>
    </w:pPr>
    <w:rPr>
      <w:rFonts w:ascii="Tahoma" w:hAnsi="Tahoma"/>
      <w:szCs w:val="20"/>
    </w:rPr>
  </w:style>
  <w:style w:type="paragraph" w:customStyle="1" w:styleId="CharCharChar1CharCharCharChar3">
    <w:name w:val="Char Char Char1 Char Char Char Char3"/>
    <w:basedOn w:val="afff6"/>
    <w:uiPriority w:val="99"/>
    <w:qFormat/>
    <w:pPr>
      <w:widowControl/>
      <w:adjustRightInd/>
      <w:spacing w:after="160" w:line="240" w:lineRule="exact"/>
      <w:ind w:leftChars="0" w:left="0"/>
    </w:pPr>
    <w:rPr>
      <w:rFonts w:ascii="Arial" w:eastAsia="Times New Roman" w:hAnsi="Arial" w:cs="Verdana"/>
      <w:b/>
      <w:kern w:val="0"/>
      <w:lang w:eastAsia="en-US"/>
    </w:rPr>
  </w:style>
  <w:style w:type="paragraph" w:customStyle="1" w:styleId="CharCharCharCharCharCharCharCharCharChar6">
    <w:name w:val="Char Char Char Char Char Char Char Char Char Char6"/>
    <w:basedOn w:val="afff6"/>
    <w:qFormat/>
    <w:pPr>
      <w:adjustRightInd/>
      <w:snapToGrid w:val="0"/>
      <w:spacing w:line="240" w:lineRule="auto"/>
      <w:ind w:leftChars="0" w:left="0"/>
      <w:jc w:val="both"/>
    </w:pPr>
    <w:rPr>
      <w:rFonts w:ascii="Tahoma" w:hAnsi="Tahoma"/>
      <w:szCs w:val="20"/>
    </w:rPr>
  </w:style>
  <w:style w:type="table" w:customStyle="1" w:styleId="-112">
    <w:name w:val="浅色网格 - 强调文字颜色 112"/>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111">
    <w:name w:val="浅色网格 - 强调文字颜色 1111"/>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paragraph" w:customStyle="1" w:styleId="afffffffffffffffffffff9">
    <w:name w:val="表中首行"/>
    <w:next w:val="afff6"/>
    <w:uiPriority w:val="99"/>
    <w:qFormat/>
    <w:pPr>
      <w:adjustRightInd w:val="0"/>
      <w:snapToGrid w:val="0"/>
      <w:jc w:val="center"/>
    </w:pPr>
    <w:rPr>
      <w:b/>
      <w:kern w:val="2"/>
      <w:sz w:val="21"/>
      <w:szCs w:val="28"/>
    </w:rPr>
  </w:style>
  <w:style w:type="character" w:customStyle="1" w:styleId="Charfffd">
    <w:name w:val="表中 Char"/>
    <w:link w:val="afffffffffffffffff3"/>
    <w:qFormat/>
    <w:rPr>
      <w:rFonts w:ascii="宋体" w:hAnsi="宋体"/>
      <w:kern w:val="2"/>
      <w:sz w:val="24"/>
      <w:szCs w:val="28"/>
    </w:rPr>
  </w:style>
  <w:style w:type="paragraph" w:customStyle="1" w:styleId="3ff5">
    <w:name w:val="3级有标题条"/>
    <w:basedOn w:val="afff6"/>
    <w:next w:val="afff6"/>
    <w:link w:val="3Char5"/>
    <w:qFormat/>
    <w:pPr>
      <w:widowControl/>
      <w:adjustRightInd/>
      <w:ind w:leftChars="0" w:left="0"/>
      <w:outlineLvl w:val="4"/>
    </w:pPr>
    <w:rPr>
      <w:rFonts w:ascii="黑体" w:eastAsia="黑体" w:hAnsi="黑体"/>
      <w:kern w:val="0"/>
      <w:szCs w:val="20"/>
    </w:rPr>
  </w:style>
  <w:style w:type="paragraph" w:customStyle="1" w:styleId="1ffffe">
    <w:name w:val="1级无标题条"/>
    <w:basedOn w:val="afff6"/>
    <w:next w:val="afff6"/>
    <w:link w:val="1Char7"/>
    <w:qFormat/>
    <w:pPr>
      <w:widowControl/>
      <w:adjustRightInd/>
      <w:ind w:leftChars="0" w:left="709"/>
      <w:outlineLvl w:val="2"/>
    </w:pPr>
    <w:rPr>
      <w:rFonts w:ascii="黑体" w:hAnsi="黑体"/>
    </w:rPr>
  </w:style>
  <w:style w:type="character" w:customStyle="1" w:styleId="Charffff7">
    <w:name w:val="正文图标题 Char"/>
    <w:link w:val="afffffffffffffffffff6"/>
    <w:qFormat/>
    <w:rPr>
      <w:kern w:val="2"/>
      <w:sz w:val="24"/>
      <w:szCs w:val="24"/>
    </w:rPr>
  </w:style>
  <w:style w:type="table" w:customStyle="1" w:styleId="--5C">
    <w:name w:val="--5C表格样式"/>
    <w:basedOn w:val="afff8"/>
    <w:qFormat/>
    <w:pPr>
      <w:jc w:val="center"/>
    </w:p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jc w:val="center"/>
    </w:trPr>
    <w:tcPr>
      <w:vAlign w:val="center"/>
    </w:tcPr>
  </w:style>
  <w:style w:type="table" w:customStyle="1" w:styleId="3ff6">
    <w:name w:val="典雅型3"/>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3ff7">
    <w:name w:val="专业型3"/>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paragraph" w:customStyle="1" w:styleId="2fffe">
    <w:name w:val="2级有标题条"/>
    <w:basedOn w:val="afff6"/>
    <w:next w:val="afff6"/>
    <w:link w:val="2CharChar1"/>
    <w:qFormat/>
    <w:pPr>
      <w:widowControl/>
      <w:adjustRightInd/>
      <w:ind w:leftChars="0" w:left="4395"/>
      <w:outlineLvl w:val="3"/>
    </w:pPr>
    <w:rPr>
      <w:rFonts w:ascii="黑体" w:eastAsia="黑体" w:hAnsi="黑体"/>
      <w:kern w:val="0"/>
      <w:szCs w:val="20"/>
    </w:rPr>
  </w:style>
  <w:style w:type="character" w:customStyle="1" w:styleId="2CharChar1">
    <w:name w:val="2级有标题条 Char Char"/>
    <w:link w:val="2fffe"/>
    <w:qFormat/>
    <w:rPr>
      <w:rFonts w:ascii="黑体" w:eastAsia="黑体" w:hAnsi="黑体"/>
      <w:sz w:val="24"/>
    </w:rPr>
  </w:style>
  <w:style w:type="paragraph" w:customStyle="1" w:styleId="3ff8">
    <w:name w:val="附录3级有标题"/>
    <w:basedOn w:val="afff6"/>
    <w:next w:val="afff6"/>
    <w:qFormat/>
    <w:pPr>
      <w:widowControl/>
      <w:tabs>
        <w:tab w:val="left" w:pos="1134"/>
      </w:tabs>
      <w:adjustRightInd/>
      <w:ind w:leftChars="0" w:left="0"/>
      <w:outlineLvl w:val="4"/>
    </w:pPr>
    <w:rPr>
      <w:rFonts w:ascii="黑体" w:eastAsia="黑体" w:hAnsi="黑体"/>
      <w:kern w:val="0"/>
      <w:szCs w:val="20"/>
    </w:rPr>
  </w:style>
  <w:style w:type="paragraph" w:customStyle="1" w:styleId="4fb">
    <w:name w:val="附录4级有标题"/>
    <w:basedOn w:val="3ff8"/>
    <w:next w:val="afff6"/>
    <w:qFormat/>
    <w:pPr>
      <w:tabs>
        <w:tab w:val="clear" w:pos="1134"/>
        <w:tab w:val="left" w:pos="1418"/>
      </w:tabs>
      <w:outlineLvl w:val="5"/>
    </w:pPr>
  </w:style>
  <w:style w:type="paragraph" w:customStyle="1" w:styleId="afffffffffffffffffffffa">
    <w:name w:val="附录"/>
    <w:basedOn w:val="afff6"/>
    <w:link w:val="Charfffff2"/>
    <w:qFormat/>
    <w:pPr>
      <w:widowControl/>
      <w:tabs>
        <w:tab w:val="left" w:pos="1930"/>
      </w:tabs>
      <w:adjustRightInd/>
      <w:spacing w:line="360" w:lineRule="auto"/>
      <w:ind w:leftChars="0" w:left="1417" w:hanging="567"/>
      <w:jc w:val="center"/>
      <w:outlineLvl w:val="1"/>
    </w:pPr>
    <w:rPr>
      <w:rFonts w:ascii="黑体" w:eastAsia="黑体" w:hAnsi="黑体"/>
      <w:kern w:val="0"/>
      <w:szCs w:val="20"/>
    </w:rPr>
  </w:style>
  <w:style w:type="paragraph" w:customStyle="1" w:styleId="1fffff">
    <w:name w:val="附录1级有标题"/>
    <w:basedOn w:val="afff6"/>
    <w:next w:val="afff6"/>
    <w:qFormat/>
    <w:pPr>
      <w:widowControl/>
      <w:tabs>
        <w:tab w:val="left" w:pos="567"/>
      </w:tabs>
      <w:adjustRightInd/>
      <w:ind w:leftChars="0" w:left="0"/>
      <w:outlineLvl w:val="2"/>
    </w:pPr>
    <w:rPr>
      <w:rFonts w:ascii="黑体" w:eastAsia="黑体" w:hAnsi="黑体"/>
    </w:rPr>
  </w:style>
  <w:style w:type="paragraph" w:customStyle="1" w:styleId="2ffff">
    <w:name w:val="附录2级无标题"/>
    <w:basedOn w:val="afff6"/>
    <w:qFormat/>
    <w:pPr>
      <w:widowControl/>
      <w:tabs>
        <w:tab w:val="left" w:pos="0"/>
      </w:tabs>
      <w:adjustRightInd/>
      <w:ind w:leftChars="0" w:left="0" w:rightChars="100" w:right="100"/>
      <w:outlineLvl w:val="3"/>
    </w:pPr>
    <w:rPr>
      <w:rFonts w:ascii="黑体" w:hAnsi="黑体"/>
      <w:szCs w:val="20"/>
    </w:rPr>
  </w:style>
  <w:style w:type="character" w:customStyle="1" w:styleId="Charfffff2">
    <w:name w:val="附录 Char"/>
    <w:link w:val="afffffffffffffffffffffa"/>
    <w:qFormat/>
    <w:rPr>
      <w:rFonts w:ascii="黑体" w:eastAsia="黑体" w:hAnsi="黑体"/>
      <w:sz w:val="24"/>
    </w:rPr>
  </w:style>
  <w:style w:type="character" w:customStyle="1" w:styleId="Char4">
    <w:name w:val="正文表标题 Char"/>
    <w:link w:val="a2"/>
    <w:qFormat/>
    <w:rPr>
      <w:rFonts w:ascii="黑体" w:eastAsia="黑体"/>
      <w:sz w:val="21"/>
    </w:rPr>
  </w:style>
  <w:style w:type="paragraph" w:customStyle="1" w:styleId="4fc">
    <w:name w:val="4级有标题条"/>
    <w:basedOn w:val="3ff5"/>
    <w:next w:val="afff6"/>
    <w:qFormat/>
    <w:pPr>
      <w:outlineLvl w:val="5"/>
    </w:pPr>
  </w:style>
  <w:style w:type="paragraph" w:customStyle="1" w:styleId="1fffff0">
    <w:name w:val="1级有标题条"/>
    <w:basedOn w:val="afff6"/>
    <w:next w:val="afff6"/>
    <w:link w:val="1CharChar1"/>
    <w:qFormat/>
    <w:pPr>
      <w:widowControl/>
      <w:adjustRightInd/>
      <w:ind w:leftChars="0" w:left="142"/>
      <w:outlineLvl w:val="2"/>
    </w:pPr>
    <w:rPr>
      <w:rFonts w:ascii="黑体" w:eastAsia="黑体" w:hAnsi="黑体"/>
      <w:kern w:val="0"/>
      <w:szCs w:val="20"/>
    </w:rPr>
  </w:style>
  <w:style w:type="paragraph" w:customStyle="1" w:styleId="afffffffffffffffffffffb">
    <w:name w:val="[ 章标题]"/>
    <w:next w:val="afff6"/>
    <w:qFormat/>
    <w:pPr>
      <w:spacing w:line="360" w:lineRule="auto"/>
      <w:outlineLvl w:val="1"/>
    </w:pPr>
    <w:rPr>
      <w:rFonts w:ascii="黑体" w:eastAsia="黑体" w:hAnsi="黑体"/>
      <w:sz w:val="24"/>
    </w:rPr>
  </w:style>
  <w:style w:type="paragraph" w:customStyle="1" w:styleId="afffffffffffffffffffffc">
    <w:name w:val="页面小字"/>
    <w:qFormat/>
    <w:pPr>
      <w:spacing w:line="240" w:lineRule="atLeast"/>
      <w:jc w:val="center"/>
    </w:pPr>
    <w:rPr>
      <w:sz w:val="21"/>
    </w:rPr>
  </w:style>
  <w:style w:type="paragraph" w:customStyle="1" w:styleId="GF1">
    <w:name w:val="GF报告表序、表题"/>
    <w:basedOn w:val="afff6"/>
    <w:qFormat/>
    <w:pPr>
      <w:widowControl/>
      <w:spacing w:before="240" w:after="240" w:line="360" w:lineRule="atLeast"/>
      <w:ind w:leftChars="0" w:left="0"/>
      <w:jc w:val="center"/>
      <w:textAlignment w:val="baseline"/>
    </w:pPr>
    <w:rPr>
      <w:rFonts w:eastAsia="黑体"/>
      <w:kern w:val="0"/>
      <w:sz w:val="21"/>
      <w:szCs w:val="20"/>
    </w:rPr>
  </w:style>
  <w:style w:type="paragraph" w:customStyle="1" w:styleId="TEXTCharChar">
    <w:name w:val="TEXT Char Char"/>
    <w:basedOn w:val="afff6"/>
    <w:qFormat/>
    <w:pPr>
      <w:adjustRightInd/>
      <w:spacing w:line="360" w:lineRule="auto"/>
      <w:ind w:leftChars="0" w:left="0" w:firstLine="482"/>
      <w:jc w:val="both"/>
    </w:pPr>
  </w:style>
  <w:style w:type="paragraph" w:customStyle="1" w:styleId="1fffff1">
    <w:name w:val="密级1"/>
    <w:basedOn w:val="afff6"/>
    <w:qFormat/>
    <w:pPr>
      <w:framePr w:w="2002" w:h="1134" w:hRule="exact" w:hSpace="181" w:wrap="around" w:vAnchor="page" w:hAnchor="page" w:x="9045" w:y="1135" w:anchorLock="1"/>
      <w:widowControl/>
      <w:adjustRightInd/>
      <w:spacing w:before="60" w:line="240" w:lineRule="auto"/>
      <w:ind w:leftChars="0" w:left="0"/>
      <w:jc w:val="center"/>
    </w:pPr>
    <w:rPr>
      <w:b/>
      <w:caps/>
      <w:kern w:val="0"/>
      <w:sz w:val="21"/>
      <w:szCs w:val="20"/>
    </w:rPr>
  </w:style>
  <w:style w:type="paragraph" w:customStyle="1" w:styleId="afffffffffffffffffffffd">
    <w:name w:val="正文项目a"/>
    <w:basedOn w:val="afffd"/>
    <w:qFormat/>
    <w:pPr>
      <w:tabs>
        <w:tab w:val="left" w:pos="3120"/>
      </w:tabs>
      <w:spacing w:after="0" w:line="360" w:lineRule="auto"/>
      <w:ind w:leftChars="0" w:left="0"/>
      <w:jc w:val="both"/>
    </w:pPr>
    <w:rPr>
      <w:rFonts w:ascii="宋体" w:hAnsi="宋体"/>
      <w:kern w:val="0"/>
      <w:szCs w:val="20"/>
    </w:rPr>
  </w:style>
  <w:style w:type="paragraph" w:customStyle="1" w:styleId="afffffffffffffffffffffe">
    <w:name w:val="首行缩进两字符"/>
    <w:basedOn w:val="afff6"/>
    <w:qFormat/>
    <w:pPr>
      <w:adjustRightInd/>
      <w:ind w:leftChars="0" w:left="0" w:firstLineChars="200" w:firstLine="480"/>
      <w:jc w:val="both"/>
    </w:pPr>
  </w:style>
  <w:style w:type="paragraph" w:customStyle="1" w:styleId="1fffff2">
    <w:name w:val="文件正文缩1厘米"/>
    <w:basedOn w:val="afff6"/>
    <w:qFormat/>
    <w:pPr>
      <w:widowControl/>
      <w:adjustRightInd/>
      <w:spacing w:line="440" w:lineRule="exact"/>
      <w:ind w:leftChars="0" w:left="0" w:firstLine="567"/>
      <w:jc w:val="both"/>
    </w:pPr>
    <w:rPr>
      <w:kern w:val="0"/>
      <w:sz w:val="28"/>
      <w:szCs w:val="20"/>
    </w:rPr>
  </w:style>
  <w:style w:type="paragraph" w:customStyle="1" w:styleId="affffffffffffffffffffff">
    <w:name w:val="字母编号列项（一级）"/>
    <w:basedOn w:val="affff4"/>
    <w:link w:val="Charfffff3"/>
    <w:qFormat/>
    <w:pPr>
      <w:widowControl w:val="0"/>
      <w:tabs>
        <w:tab w:val="left" w:pos="927"/>
      </w:tabs>
      <w:adjustRightInd/>
      <w:spacing w:line="360" w:lineRule="auto"/>
      <w:ind w:leftChars="0" w:left="907" w:hanging="340"/>
      <w:jc w:val="both"/>
    </w:pPr>
    <w:rPr>
      <w:kern w:val="2"/>
    </w:rPr>
  </w:style>
  <w:style w:type="paragraph" w:customStyle="1" w:styleId="affffffffffffffffffffff0">
    <w:name w:val="首行"/>
    <w:basedOn w:val="afff6"/>
    <w:qFormat/>
    <w:pPr>
      <w:adjustRightInd/>
      <w:spacing w:line="240" w:lineRule="auto"/>
      <w:ind w:leftChars="0" w:left="0"/>
      <w:jc w:val="both"/>
    </w:pPr>
    <w:rPr>
      <w:szCs w:val="20"/>
    </w:rPr>
  </w:style>
  <w:style w:type="paragraph" w:customStyle="1" w:styleId="affffffffffffffffffffff1">
    <w:name w:val="框文"/>
    <w:basedOn w:val="afff6"/>
    <w:qFormat/>
    <w:pPr>
      <w:widowControl/>
      <w:spacing w:line="240" w:lineRule="auto"/>
      <w:ind w:leftChars="0" w:left="0"/>
      <w:textAlignment w:val="baseline"/>
    </w:pPr>
    <w:rPr>
      <w:kern w:val="0"/>
      <w:sz w:val="21"/>
      <w:szCs w:val="20"/>
    </w:rPr>
  </w:style>
  <w:style w:type="paragraph" w:customStyle="1" w:styleId="GF2">
    <w:name w:val="GF报告表文"/>
    <w:basedOn w:val="afff6"/>
    <w:qFormat/>
    <w:pPr>
      <w:snapToGrid w:val="0"/>
      <w:spacing w:line="360" w:lineRule="atLeast"/>
      <w:ind w:leftChars="0" w:left="0"/>
      <w:jc w:val="center"/>
      <w:textAlignment w:val="baseline"/>
    </w:pPr>
    <w:rPr>
      <w:snapToGrid w:val="0"/>
      <w:kern w:val="0"/>
      <w:sz w:val="18"/>
      <w:szCs w:val="20"/>
    </w:rPr>
  </w:style>
  <w:style w:type="paragraph" w:customStyle="1" w:styleId="affffffffffffffffffffff2">
    <w:name w:val="二级无标题条"/>
    <w:basedOn w:val="afff6"/>
    <w:qFormat/>
    <w:pPr>
      <w:adjustRightInd/>
      <w:spacing w:line="240" w:lineRule="auto"/>
      <w:ind w:leftChars="0" w:left="360"/>
      <w:jc w:val="both"/>
    </w:pPr>
    <w:rPr>
      <w:szCs w:val="20"/>
    </w:rPr>
  </w:style>
  <w:style w:type="paragraph" w:customStyle="1" w:styleId="affffffffffffffffffffff3">
    <w:name w:val="封面标准文稿编辑信息"/>
    <w:uiPriority w:val="99"/>
    <w:qFormat/>
    <w:pPr>
      <w:spacing w:before="180" w:line="180" w:lineRule="exact"/>
      <w:jc w:val="center"/>
    </w:pPr>
    <w:rPr>
      <w:rFonts w:ascii="宋体"/>
      <w:sz w:val="21"/>
    </w:rPr>
  </w:style>
  <w:style w:type="paragraph" w:customStyle="1" w:styleId="affffffffffffffffffffff4">
    <w:name w:val="封面标准文稿类别"/>
    <w:qFormat/>
    <w:pPr>
      <w:spacing w:before="440" w:line="400" w:lineRule="exact"/>
      <w:jc w:val="center"/>
    </w:pPr>
    <w:rPr>
      <w:rFonts w:ascii="宋体"/>
      <w:sz w:val="24"/>
    </w:rPr>
  </w:style>
  <w:style w:type="paragraph" w:customStyle="1" w:styleId="affffffffffffffffffffff5">
    <w:name w:val="三级无标题条"/>
    <w:basedOn w:val="afff6"/>
    <w:qFormat/>
    <w:pPr>
      <w:adjustRightInd/>
      <w:spacing w:line="240" w:lineRule="auto"/>
      <w:ind w:leftChars="0" w:left="0"/>
      <w:jc w:val="both"/>
    </w:pPr>
    <w:rPr>
      <w:szCs w:val="20"/>
    </w:rPr>
  </w:style>
  <w:style w:type="paragraph" w:customStyle="1" w:styleId="affffffffffffffffffffff6">
    <w:name w:val="四级无标题条"/>
    <w:basedOn w:val="afff6"/>
    <w:qFormat/>
    <w:pPr>
      <w:adjustRightInd/>
      <w:spacing w:line="240" w:lineRule="auto"/>
      <w:ind w:leftChars="0" w:left="0"/>
      <w:jc w:val="both"/>
    </w:pPr>
    <w:rPr>
      <w:szCs w:val="20"/>
    </w:rPr>
  </w:style>
  <w:style w:type="paragraph" w:customStyle="1" w:styleId="affffffffffffffffffffff7">
    <w:name w:val="五级无标题条"/>
    <w:basedOn w:val="afff6"/>
    <w:qFormat/>
    <w:pPr>
      <w:adjustRightInd/>
      <w:spacing w:line="240" w:lineRule="auto"/>
      <w:ind w:leftChars="0" w:left="0"/>
      <w:jc w:val="both"/>
    </w:pPr>
    <w:rPr>
      <w:szCs w:val="20"/>
    </w:rPr>
  </w:style>
  <w:style w:type="paragraph" w:customStyle="1" w:styleId="affffffffffffffffffffff8">
    <w:name w:val="一级无标题条"/>
    <w:basedOn w:val="afff6"/>
    <w:uiPriority w:val="99"/>
    <w:qFormat/>
    <w:pPr>
      <w:adjustRightInd/>
      <w:spacing w:line="240" w:lineRule="auto"/>
      <w:ind w:leftChars="0" w:left="0"/>
      <w:jc w:val="both"/>
    </w:pPr>
    <w:rPr>
      <w:szCs w:val="20"/>
    </w:rPr>
  </w:style>
  <w:style w:type="paragraph" w:customStyle="1" w:styleId="affffffffffffffffffffff9">
    <w:name w:val="首页表格"/>
    <w:qFormat/>
    <w:pPr>
      <w:framePr w:w="4440" w:hSpace="181" w:wrap="notBeside" w:vAnchor="page" w:hAnchor="margin" w:x="-7" w:y="9022" w:anchorLock="1"/>
      <w:jc w:val="right"/>
    </w:pPr>
    <w:rPr>
      <w:b/>
      <w:sz w:val="32"/>
    </w:rPr>
  </w:style>
  <w:style w:type="paragraph" w:customStyle="1" w:styleId="2ffff0">
    <w:name w:val="首页表格2"/>
    <w:basedOn w:val="affffffffffffffffffffff9"/>
    <w:qFormat/>
    <w:pPr>
      <w:framePr w:wrap="notBeside" w:xAlign="center"/>
      <w:ind w:firstLine="217"/>
      <w:jc w:val="both"/>
    </w:pPr>
  </w:style>
  <w:style w:type="paragraph" w:customStyle="1" w:styleId="ParaCharCharCharCharCharCharCharCharChar">
    <w:name w:val="默认段落字体 Para Char Char Char Char Char Char Char Char Char"/>
    <w:basedOn w:val="afff6"/>
    <w:qFormat/>
    <w:pPr>
      <w:adjustRightInd/>
      <w:spacing w:line="240" w:lineRule="auto"/>
      <w:ind w:leftChars="0" w:left="0"/>
      <w:jc w:val="both"/>
    </w:pPr>
    <w:rPr>
      <w:rFonts w:ascii="Tahoma" w:hAnsi="Tahoma"/>
      <w:szCs w:val="20"/>
    </w:rPr>
  </w:style>
  <w:style w:type="paragraph" w:customStyle="1" w:styleId="10029">
    <w:name w:val="样式 标题 1一级标题章节名称章 + 黑体 四号 非加粗 段前: 0 磅 段后: 0 磅 行距: 固定值 29..."/>
    <w:basedOn w:val="10"/>
    <w:qFormat/>
    <w:pPr>
      <w:keepLines/>
      <w:numPr>
        <w:numId w:val="0"/>
      </w:numPr>
      <w:tabs>
        <w:tab w:val="left" w:pos="377"/>
      </w:tabs>
      <w:spacing w:beforeLines="0" w:afterLines="0" w:line="580" w:lineRule="exact"/>
      <w:jc w:val="both"/>
    </w:pPr>
    <w:rPr>
      <w:rFonts w:ascii="黑体" w:cs="宋体"/>
      <w:color w:val="FF0000"/>
      <w:kern w:val="44"/>
      <w:sz w:val="28"/>
      <w:szCs w:val="20"/>
    </w:rPr>
  </w:style>
  <w:style w:type="paragraph" w:customStyle="1" w:styleId="085125">
    <w:name w:val="样式 小四 首行缩进:  0.85 厘米 行距: 多倍行距 1.25 字行"/>
    <w:basedOn w:val="afff6"/>
    <w:qFormat/>
    <w:pPr>
      <w:adjustRightInd/>
      <w:ind w:leftChars="0" w:left="0" w:firstLine="480"/>
      <w:jc w:val="both"/>
    </w:pPr>
    <w:rPr>
      <w:szCs w:val="20"/>
    </w:rPr>
  </w:style>
  <w:style w:type="paragraph" w:customStyle="1" w:styleId="affffffffffffffffffffffa">
    <w:name w:val="附录章标题"/>
    <w:next w:val="affff4"/>
    <w:uiPriority w:val="99"/>
    <w:qFormat/>
    <w:pPr>
      <w:wordWrap w:val="0"/>
      <w:overflowPunct w:val="0"/>
      <w:autoSpaceDE w:val="0"/>
      <w:spacing w:beforeLines="150" w:line="360" w:lineRule="auto"/>
      <w:jc w:val="both"/>
      <w:textAlignment w:val="baseline"/>
      <w:outlineLvl w:val="1"/>
    </w:pPr>
    <w:rPr>
      <w:rFonts w:eastAsia="黑体"/>
      <w:kern w:val="21"/>
      <w:sz w:val="24"/>
    </w:rPr>
  </w:style>
  <w:style w:type="paragraph" w:customStyle="1" w:styleId="affffffffffffffffffffffb">
    <w:name w:val="附录一级条标题"/>
    <w:basedOn w:val="affffffffffffffffffffffa"/>
    <w:next w:val="affff4"/>
    <w:link w:val="CharChar7"/>
    <w:uiPriority w:val="99"/>
    <w:qFormat/>
    <w:pPr>
      <w:autoSpaceDN w:val="0"/>
      <w:spacing w:beforeLines="0"/>
      <w:outlineLvl w:val="2"/>
    </w:pPr>
  </w:style>
  <w:style w:type="paragraph" w:customStyle="1" w:styleId="affffffffffffffffffffffc">
    <w:name w:val="附录二级条标题"/>
    <w:basedOn w:val="affffffffffffffffffffffb"/>
    <w:next w:val="affff4"/>
    <w:uiPriority w:val="99"/>
    <w:qFormat/>
    <w:pPr>
      <w:outlineLvl w:val="3"/>
    </w:pPr>
  </w:style>
  <w:style w:type="paragraph" w:customStyle="1" w:styleId="affffffffffffffffffffffd">
    <w:name w:val="附录三级条标题"/>
    <w:basedOn w:val="affffffffffffffffffffffc"/>
    <w:next w:val="affff4"/>
    <w:qFormat/>
    <w:pPr>
      <w:outlineLvl w:val="4"/>
    </w:pPr>
  </w:style>
  <w:style w:type="paragraph" w:customStyle="1" w:styleId="affffffffffffffffffffffe">
    <w:name w:val="附录四级条标题"/>
    <w:basedOn w:val="affffffffffffffffffffffd"/>
    <w:next w:val="affff4"/>
    <w:qFormat/>
    <w:pPr>
      <w:outlineLvl w:val="5"/>
    </w:pPr>
  </w:style>
  <w:style w:type="paragraph" w:customStyle="1" w:styleId="afffffffffffffffffffffff">
    <w:name w:val="附录五级条标题"/>
    <w:basedOn w:val="affffffffffffffffffffffe"/>
    <w:next w:val="affff4"/>
    <w:qFormat/>
    <w:pPr>
      <w:outlineLvl w:val="6"/>
    </w:pPr>
  </w:style>
  <w:style w:type="paragraph" w:customStyle="1" w:styleId="afffffffffffffffffffffff0">
    <w:name w:val="文章正文"/>
    <w:link w:val="Charfffff4"/>
    <w:uiPriority w:val="99"/>
    <w:qFormat/>
    <w:pPr>
      <w:spacing w:line="360" w:lineRule="auto"/>
      <w:ind w:firstLineChars="200" w:firstLine="480"/>
      <w:jc w:val="both"/>
    </w:pPr>
    <w:rPr>
      <w:kern w:val="2"/>
      <w:sz w:val="24"/>
    </w:rPr>
  </w:style>
  <w:style w:type="character" w:customStyle="1" w:styleId="CharCharCharCharCharCharCharCharCharCharCharCharCharCharCharCharCharCharCharChar">
    <w:name w:val="正文（首行缩进两字） Char Char Char Char Char Char Char Char Char Char Char Char Char Char Char Char Char Char Char Char"/>
    <w:qFormat/>
    <w:rPr>
      <w:rFonts w:eastAsia="宋体" w:cs="Verdana"/>
      <w:b/>
      <w:kern w:val="2"/>
      <w:sz w:val="24"/>
      <w:szCs w:val="24"/>
      <w:lang w:val="en-US" w:eastAsia="zh-CN" w:bidi="ar-SA"/>
    </w:rPr>
  </w:style>
  <w:style w:type="paragraph" w:customStyle="1" w:styleId="afffffffffffffffffffffff1">
    <w:name w:val="（规范性附录）"/>
    <w:next w:val="affffffffffffffffff9"/>
    <w:qFormat/>
    <w:pPr>
      <w:tabs>
        <w:tab w:val="left" w:pos="2027"/>
      </w:tabs>
      <w:spacing w:line="360" w:lineRule="auto"/>
      <w:ind w:firstLine="227"/>
      <w:jc w:val="center"/>
      <w:outlineLvl w:val="0"/>
    </w:pPr>
    <w:rPr>
      <w:rFonts w:eastAsia="黑体"/>
      <w:sz w:val="24"/>
    </w:rPr>
  </w:style>
  <w:style w:type="paragraph" w:customStyle="1" w:styleId="afffffffffffffffffffffff2">
    <w:name w:val="（资料性附录）"/>
    <w:next w:val="affffffffffffffffff9"/>
    <w:qFormat/>
    <w:pPr>
      <w:tabs>
        <w:tab w:val="left" w:pos="2027"/>
      </w:tabs>
      <w:spacing w:line="360" w:lineRule="auto"/>
      <w:ind w:firstLine="227"/>
      <w:jc w:val="center"/>
      <w:outlineLvl w:val="0"/>
    </w:pPr>
    <w:rPr>
      <w:rFonts w:eastAsia="黑体"/>
      <w:sz w:val="24"/>
    </w:rPr>
  </w:style>
  <w:style w:type="paragraph" w:customStyle="1" w:styleId="afffffffffffffffffffffff3">
    <w:name w:val="附录表标题"/>
    <w:next w:val="affff4"/>
    <w:uiPriority w:val="99"/>
    <w:qFormat/>
    <w:pPr>
      <w:spacing w:line="360" w:lineRule="auto"/>
      <w:jc w:val="center"/>
      <w:textAlignment w:val="baseline"/>
    </w:pPr>
    <w:rPr>
      <w:rFonts w:eastAsia="黑体"/>
      <w:kern w:val="21"/>
      <w:sz w:val="21"/>
    </w:rPr>
  </w:style>
  <w:style w:type="paragraph" w:customStyle="1" w:styleId="afffffffffffffffffffffff4">
    <w:name w:val="附录图标题"/>
    <w:next w:val="affff4"/>
    <w:uiPriority w:val="99"/>
    <w:qFormat/>
    <w:pPr>
      <w:spacing w:line="360" w:lineRule="auto"/>
      <w:jc w:val="center"/>
    </w:pPr>
    <w:rPr>
      <w:rFonts w:eastAsia="黑体"/>
      <w:sz w:val="21"/>
    </w:rPr>
  </w:style>
  <w:style w:type="paragraph" w:customStyle="1" w:styleId="afffffffffffffffffffffff5">
    <w:name w:val="图、表标题"/>
    <w:next w:val="affff4"/>
    <w:qFormat/>
    <w:pPr>
      <w:spacing w:line="360" w:lineRule="auto"/>
      <w:jc w:val="center"/>
    </w:pPr>
    <w:rPr>
      <w:rFonts w:eastAsia="黑体"/>
      <w:sz w:val="21"/>
    </w:rPr>
  </w:style>
  <w:style w:type="paragraph" w:customStyle="1" w:styleId="afffffffffffffffffffffff6">
    <w:name w:val="数字编号列项（二级）"/>
    <w:qFormat/>
    <w:pPr>
      <w:spacing w:line="360" w:lineRule="auto"/>
      <w:ind w:leftChars="400" w:left="1600" w:hangingChars="200" w:hanging="480"/>
      <w:jc w:val="both"/>
    </w:pPr>
    <w:rPr>
      <w:rFonts w:ascii="宋体"/>
      <w:sz w:val="24"/>
    </w:rPr>
  </w:style>
  <w:style w:type="paragraph" w:customStyle="1" w:styleId="afffffffffffffffffffffff7">
    <w:name w:val="注："/>
    <w:next w:val="affff4"/>
    <w:uiPriority w:val="99"/>
    <w:qFormat/>
    <w:pPr>
      <w:widowControl w:val="0"/>
      <w:tabs>
        <w:tab w:val="left" w:pos="1008"/>
        <w:tab w:val="left" w:pos="1230"/>
      </w:tabs>
      <w:autoSpaceDE w:val="0"/>
      <w:autoSpaceDN w:val="0"/>
      <w:spacing w:line="360" w:lineRule="auto"/>
      <w:ind w:left="1020" w:hanging="510"/>
      <w:jc w:val="both"/>
    </w:pPr>
    <w:rPr>
      <w:rFonts w:ascii="宋体"/>
      <w:sz w:val="21"/>
    </w:rPr>
  </w:style>
  <w:style w:type="paragraph" w:customStyle="1" w:styleId="afffffffffffffffffffffff8">
    <w:name w:val="注×："/>
    <w:uiPriority w:val="99"/>
    <w:qFormat/>
    <w:pPr>
      <w:widowControl w:val="0"/>
      <w:tabs>
        <w:tab w:val="left" w:pos="120"/>
      </w:tabs>
      <w:autoSpaceDE w:val="0"/>
      <w:autoSpaceDN w:val="0"/>
      <w:spacing w:line="360" w:lineRule="auto"/>
      <w:ind w:left="1190" w:hanging="680"/>
      <w:jc w:val="both"/>
    </w:pPr>
    <w:rPr>
      <w:rFonts w:ascii="宋体"/>
      <w:sz w:val="21"/>
    </w:rPr>
  </w:style>
  <w:style w:type="character" w:customStyle="1" w:styleId="Charb">
    <w:name w:val="二级条标题 Char"/>
    <w:link w:val="a9"/>
    <w:uiPriority w:val="99"/>
    <w:qFormat/>
    <w:rPr>
      <w:rFonts w:ascii="黑体" w:eastAsia="黑体"/>
      <w:sz w:val="21"/>
      <w:szCs w:val="21"/>
    </w:rPr>
  </w:style>
  <w:style w:type="paragraph" w:customStyle="1" w:styleId="Ma">
    <w:name w:val="M编号a"/>
    <w:basedOn w:val="afff6"/>
    <w:link w:val="MaChar"/>
    <w:qFormat/>
    <w:pPr>
      <w:adjustRightInd/>
      <w:spacing w:line="360" w:lineRule="auto"/>
      <w:ind w:leftChars="0" w:left="0"/>
      <w:jc w:val="both"/>
    </w:pPr>
    <w:rPr>
      <w:rFonts w:ascii="ti" w:hAnsi="ti"/>
      <w:szCs w:val="20"/>
    </w:rPr>
  </w:style>
  <w:style w:type="character" w:customStyle="1" w:styleId="MaChar">
    <w:name w:val="M编号a Char"/>
    <w:link w:val="Ma"/>
    <w:qFormat/>
    <w:rPr>
      <w:rFonts w:ascii="ti" w:hAnsi="ti"/>
      <w:kern w:val="2"/>
      <w:sz w:val="24"/>
    </w:rPr>
  </w:style>
  <w:style w:type="table" w:customStyle="1" w:styleId="4fd">
    <w:name w:val="典雅型4"/>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4fe">
    <w:name w:val="专业型4"/>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paragraph" w:customStyle="1" w:styleId="--5C-">
    <w:name w:val="--5C-数字列表"/>
    <w:basedOn w:val="afff6"/>
    <w:link w:val="--5C-Char"/>
    <w:qFormat/>
    <w:pPr>
      <w:snapToGrid w:val="0"/>
      <w:spacing w:line="360" w:lineRule="auto"/>
      <w:ind w:leftChars="0" w:left="0" w:firstLineChars="200" w:firstLine="560"/>
      <w:jc w:val="both"/>
    </w:pPr>
    <w:rPr>
      <w:snapToGrid w:val="0"/>
      <w:kern w:val="0"/>
      <w:sz w:val="28"/>
      <w:szCs w:val="28"/>
    </w:rPr>
  </w:style>
  <w:style w:type="character" w:customStyle="1" w:styleId="Charfffff5">
    <w:name w:val="表格样式 Char"/>
    <w:qFormat/>
    <w:rPr>
      <w:b/>
      <w:snapToGrid w:val="0"/>
      <w:color w:val="000000"/>
      <w:kern w:val="0"/>
      <w:sz w:val="21"/>
      <w:szCs w:val="21"/>
    </w:rPr>
  </w:style>
  <w:style w:type="paragraph" w:customStyle="1" w:styleId="--5C-0">
    <w:name w:val="--5C-字母"/>
    <w:basedOn w:val="afff6"/>
    <w:link w:val="--5C-Char0"/>
    <w:qFormat/>
    <w:pPr>
      <w:adjustRightInd/>
      <w:spacing w:line="360" w:lineRule="auto"/>
      <w:ind w:leftChars="0" w:left="0"/>
      <w:jc w:val="both"/>
    </w:pPr>
    <w:rPr>
      <w:rFonts w:hAnsi="宋体"/>
      <w:snapToGrid w:val="0"/>
      <w:kern w:val="0"/>
      <w:sz w:val="28"/>
      <w:szCs w:val="28"/>
    </w:rPr>
  </w:style>
  <w:style w:type="character" w:customStyle="1" w:styleId="--5C-Char">
    <w:name w:val="--5C-数字列表 Char"/>
    <w:link w:val="--5C-"/>
    <w:qFormat/>
    <w:rPr>
      <w:snapToGrid w:val="0"/>
      <w:sz w:val="28"/>
      <w:szCs w:val="28"/>
    </w:rPr>
  </w:style>
  <w:style w:type="character" w:customStyle="1" w:styleId="--5C-Char0">
    <w:name w:val="--5C-字母 Char"/>
    <w:link w:val="--5C-0"/>
    <w:qFormat/>
    <w:rPr>
      <w:rFonts w:hAnsi="宋体"/>
      <w:snapToGrid w:val="0"/>
      <w:sz w:val="28"/>
      <w:szCs w:val="28"/>
    </w:rPr>
  </w:style>
  <w:style w:type="table" w:customStyle="1" w:styleId="5f6">
    <w:name w:val="典雅型5"/>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5f7">
    <w:name w:val="专业型5"/>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paragraph" w:customStyle="1" w:styleId="afffffffffffffffffffffff9">
    <w:name w:val="题注文字"/>
    <w:basedOn w:val="afff6"/>
    <w:uiPriority w:val="99"/>
    <w:qFormat/>
    <w:pPr>
      <w:adjustRightInd/>
      <w:snapToGrid w:val="0"/>
      <w:spacing w:line="240" w:lineRule="auto"/>
      <w:ind w:leftChars="0" w:left="0"/>
    </w:pPr>
    <w:rPr>
      <w:sz w:val="21"/>
    </w:rPr>
  </w:style>
  <w:style w:type="character" w:customStyle="1" w:styleId="1Char7">
    <w:name w:val="1级无标题条 Char"/>
    <w:link w:val="1ffffe"/>
    <w:qFormat/>
    <w:rPr>
      <w:rFonts w:ascii="黑体" w:hAnsi="黑体"/>
      <w:kern w:val="2"/>
      <w:sz w:val="24"/>
      <w:szCs w:val="24"/>
    </w:rPr>
  </w:style>
  <w:style w:type="character" w:customStyle="1" w:styleId="3Char5">
    <w:name w:val="3级有标题条 Char"/>
    <w:link w:val="3ff5"/>
    <w:qFormat/>
    <w:rPr>
      <w:rFonts w:ascii="黑体" w:eastAsia="黑体" w:hAnsi="黑体"/>
      <w:sz w:val="24"/>
    </w:rPr>
  </w:style>
  <w:style w:type="paragraph" w:customStyle="1" w:styleId="5012">
    <w:name w:val="501文件名称"/>
    <w:basedOn w:val="5011"/>
    <w:next w:val="5011"/>
    <w:uiPriority w:val="99"/>
    <w:qFormat/>
    <w:pPr>
      <w:tabs>
        <w:tab w:val="clear" w:pos="7585"/>
      </w:tabs>
      <w:adjustRightInd/>
      <w:spacing w:before="320" w:after="320" w:line="360" w:lineRule="auto"/>
      <w:ind w:leftChars="0" w:left="0" w:firstLineChars="0" w:firstLine="0"/>
      <w:jc w:val="center"/>
    </w:pPr>
    <w:rPr>
      <w:rFonts w:ascii="黑体" w:eastAsia="黑体"/>
      <w:bCs w:val="0"/>
      <w:sz w:val="32"/>
      <w:szCs w:val="24"/>
    </w:rPr>
  </w:style>
  <w:style w:type="paragraph" w:customStyle="1" w:styleId="50110">
    <w:name w:val="501标题1级"/>
    <w:basedOn w:val="10"/>
    <w:next w:val="5011"/>
    <w:link w:val="5011Char"/>
    <w:uiPriority w:val="99"/>
    <w:qFormat/>
    <w:pPr>
      <w:keepLines/>
      <w:numPr>
        <w:numId w:val="0"/>
      </w:numPr>
      <w:tabs>
        <w:tab w:val="left" w:pos="377"/>
      </w:tabs>
      <w:spacing w:beforeLines="0" w:afterLines="0"/>
    </w:pPr>
    <w:rPr>
      <w:rFonts w:ascii="黑体" w:hAnsi="微软雅黑"/>
      <w:bCs/>
      <w:color w:val="FF0000"/>
      <w:kern w:val="44"/>
      <w:sz w:val="28"/>
      <w:szCs w:val="44"/>
    </w:rPr>
  </w:style>
  <w:style w:type="paragraph" w:customStyle="1" w:styleId="50120">
    <w:name w:val="501标题2级"/>
    <w:basedOn w:val="2"/>
    <w:next w:val="5011"/>
    <w:uiPriority w:val="99"/>
    <w:qFormat/>
    <w:pPr>
      <w:numPr>
        <w:ilvl w:val="0"/>
        <w:numId w:val="0"/>
      </w:numPr>
      <w:spacing w:beforeLines="0" w:afterLines="0"/>
      <w:jc w:val="both"/>
    </w:pPr>
    <w:rPr>
      <w:rFonts w:ascii="华文中宋" w:eastAsia="华文中宋" w:hAnsi="华文中宋"/>
      <w:sz w:val="28"/>
      <w:szCs w:val="36"/>
    </w:rPr>
  </w:style>
  <w:style w:type="paragraph" w:customStyle="1" w:styleId="5014">
    <w:name w:val="501标题4级"/>
    <w:basedOn w:val="40"/>
    <w:next w:val="5011"/>
    <w:uiPriority w:val="99"/>
    <w:qFormat/>
    <w:pPr>
      <w:numPr>
        <w:ilvl w:val="0"/>
        <w:numId w:val="0"/>
      </w:numPr>
      <w:adjustRightInd/>
      <w:snapToGrid w:val="0"/>
      <w:spacing w:beforeLines="0" w:afterLines="0"/>
    </w:pPr>
    <w:rPr>
      <w:rFonts w:eastAsia="宋体" w:cs="Times New Roman"/>
      <w:bCs w:val="0"/>
    </w:rPr>
  </w:style>
  <w:style w:type="character" w:customStyle="1" w:styleId="5011Char">
    <w:name w:val="501标题1级 Char"/>
    <w:link w:val="50110"/>
    <w:qFormat/>
    <w:rPr>
      <w:rFonts w:ascii="黑体" w:eastAsia="黑体" w:hAnsi="微软雅黑"/>
      <w:bCs/>
      <w:color w:val="FF0000"/>
      <w:kern w:val="44"/>
      <w:sz w:val="28"/>
      <w:szCs w:val="44"/>
    </w:rPr>
  </w:style>
  <w:style w:type="paragraph" w:customStyle="1" w:styleId="afffffffffffffffffffffffa">
    <w:name w:val="标准表图头字体"/>
    <w:basedOn w:val="afff6"/>
    <w:next w:val="afff6"/>
    <w:link w:val="Charfffff6"/>
    <w:qFormat/>
    <w:pPr>
      <w:adjustRightInd/>
      <w:spacing w:line="360" w:lineRule="auto"/>
      <w:ind w:leftChars="0" w:left="0"/>
      <w:jc w:val="center"/>
    </w:pPr>
    <w:rPr>
      <w:sz w:val="28"/>
      <w:szCs w:val="28"/>
    </w:rPr>
  </w:style>
  <w:style w:type="character" w:customStyle="1" w:styleId="Charfffff6">
    <w:name w:val="标准表图头字体 Char"/>
    <w:link w:val="afffffffffffffffffffffffa"/>
    <w:qFormat/>
    <w:rPr>
      <w:kern w:val="2"/>
      <w:sz w:val="28"/>
      <w:szCs w:val="28"/>
    </w:rPr>
  </w:style>
  <w:style w:type="character" w:customStyle="1" w:styleId="Charf5">
    <w:name w:val="表格内容 Char"/>
    <w:link w:val="afffffffffff3"/>
    <w:qFormat/>
    <w:rPr>
      <w:rFonts w:ascii="FangSong_GB2312" w:eastAsia="FangSong_GB2312" w:hAnsi="Calibri"/>
      <w:kern w:val="2"/>
      <w:sz w:val="24"/>
      <w:szCs w:val="21"/>
    </w:rPr>
  </w:style>
  <w:style w:type="paragraph" w:customStyle="1" w:styleId="50111">
    <w:name w:val="501正文1"/>
    <w:basedOn w:val="afff6"/>
    <w:link w:val="5011Char0"/>
    <w:qFormat/>
    <w:pPr>
      <w:adjustRightInd/>
      <w:spacing w:line="360" w:lineRule="auto"/>
      <w:ind w:leftChars="0" w:left="0" w:firstLineChars="200" w:firstLine="200"/>
      <w:jc w:val="both"/>
    </w:pPr>
  </w:style>
  <w:style w:type="character" w:customStyle="1" w:styleId="5011Char0">
    <w:name w:val="501正文1 Char"/>
    <w:link w:val="50111"/>
    <w:qFormat/>
    <w:rPr>
      <w:kern w:val="2"/>
      <w:sz w:val="24"/>
      <w:szCs w:val="24"/>
    </w:rPr>
  </w:style>
  <w:style w:type="character" w:customStyle="1" w:styleId="501Char">
    <w:name w:val="501表头图名字体 Char"/>
    <w:link w:val="501"/>
    <w:qFormat/>
    <w:locked/>
    <w:rPr>
      <w:rFonts w:eastAsia="黑体"/>
      <w:kern w:val="2"/>
      <w:sz w:val="21"/>
      <w:szCs w:val="24"/>
    </w:rPr>
  </w:style>
  <w:style w:type="character" w:customStyle="1" w:styleId="5013CharChar">
    <w:name w:val="501标题3级 Char Char"/>
    <w:link w:val="5013"/>
    <w:qFormat/>
    <w:rPr>
      <w:rFonts w:ascii="幼圆" w:eastAsia="黑体"/>
      <w:bCs/>
      <w:kern w:val="2"/>
      <w:sz w:val="28"/>
      <w:szCs w:val="32"/>
    </w:rPr>
  </w:style>
  <w:style w:type="paragraph" w:customStyle="1" w:styleId="1wl-">
    <w:name w:val="1wl-图表内容"/>
    <w:basedOn w:val="afff6"/>
    <w:next w:val="afff6"/>
    <w:qFormat/>
    <w:pPr>
      <w:adjustRightInd/>
      <w:spacing w:beforeLines="30"/>
      <w:ind w:leftChars="0" w:left="0"/>
      <w:jc w:val="center"/>
    </w:pPr>
    <w:rPr>
      <w:sz w:val="21"/>
    </w:rPr>
  </w:style>
  <w:style w:type="character" w:customStyle="1" w:styleId="1fffff3">
    <w:name w:val="不明显参考1"/>
    <w:qFormat/>
    <w:rPr>
      <w:rFonts w:eastAsia="宋体"/>
      <w:smallCaps/>
      <w:sz w:val="21"/>
    </w:rPr>
  </w:style>
  <w:style w:type="character" w:customStyle="1" w:styleId="5011CharChar">
    <w:name w:val="501标题1级 Char Char"/>
    <w:qFormat/>
    <w:rPr>
      <w:rFonts w:eastAsia="黑体"/>
      <w:b/>
      <w:kern w:val="44"/>
      <w:sz w:val="28"/>
      <w:szCs w:val="44"/>
    </w:rPr>
  </w:style>
  <w:style w:type="paragraph" w:customStyle="1" w:styleId="1wl-3">
    <w:name w:val="1wl-3级标题"/>
    <w:basedOn w:val="afff6"/>
    <w:next w:val="1wl-8"/>
    <w:qFormat/>
    <w:pPr>
      <w:adjustRightInd/>
      <w:spacing w:beforeLines="30" w:afterLines="30" w:line="360" w:lineRule="auto"/>
      <w:ind w:leftChars="0" w:left="0"/>
      <w:outlineLvl w:val="2"/>
    </w:pPr>
    <w:rPr>
      <w:rFonts w:eastAsia="黑体"/>
    </w:rPr>
  </w:style>
  <w:style w:type="character" w:customStyle="1" w:styleId="501Char10">
    <w:name w:val="501正文 Char1"/>
    <w:qFormat/>
    <w:rPr>
      <w:rFonts w:ascii="黑体" w:hAnsi="宋体"/>
      <w:kern w:val="2"/>
      <w:sz w:val="24"/>
      <w:szCs w:val="24"/>
    </w:rPr>
  </w:style>
  <w:style w:type="paragraph" w:customStyle="1" w:styleId="afffffffffffffffffffffffb">
    <w:name w:val="一般正文"/>
    <w:link w:val="Charfffff7"/>
    <w:qFormat/>
    <w:pPr>
      <w:ind w:firstLineChars="200" w:firstLine="200"/>
      <w:jc w:val="both"/>
    </w:pPr>
    <w:rPr>
      <w:kern w:val="2"/>
      <w:sz w:val="28"/>
      <w:szCs w:val="22"/>
    </w:rPr>
  </w:style>
  <w:style w:type="character" w:customStyle="1" w:styleId="Charfffff7">
    <w:name w:val="一般正文 Char"/>
    <w:link w:val="afffffffffffffffffffffffb"/>
    <w:qFormat/>
    <w:rPr>
      <w:kern w:val="2"/>
      <w:sz w:val="28"/>
      <w:szCs w:val="22"/>
    </w:rPr>
  </w:style>
  <w:style w:type="paragraph" w:customStyle="1" w:styleId="Char60">
    <w:name w:val="Char6"/>
    <w:basedOn w:val="afff6"/>
    <w:qFormat/>
    <w:pPr>
      <w:widowControl/>
      <w:adjustRightInd/>
      <w:spacing w:after="160" w:line="240" w:lineRule="exact"/>
      <w:ind w:leftChars="0" w:left="0"/>
    </w:pPr>
    <w:rPr>
      <w:rFonts w:ascii="Arial" w:eastAsia="Times New Roman" w:hAnsi="Arial" w:cs="Verdana"/>
      <w:b/>
      <w:kern w:val="0"/>
      <w:lang w:eastAsia="en-US"/>
    </w:rPr>
  </w:style>
  <w:style w:type="paragraph" w:customStyle="1" w:styleId="11c">
    <w:name w:val="正文首行缩进11"/>
    <w:basedOn w:val="afffd"/>
    <w:qFormat/>
    <w:pPr>
      <w:spacing w:after="0" w:line="360" w:lineRule="auto"/>
      <w:ind w:leftChars="0" w:left="0" w:firstLine="567"/>
      <w:jc w:val="both"/>
      <w:textAlignment w:val="baseline"/>
    </w:pPr>
    <w:rPr>
      <w:rFonts w:ascii="KaiTi_GB2312" w:eastAsia="@FangSong_GB2312" w:cs="Verdana"/>
      <w:b/>
      <w:sz w:val="28"/>
      <w:szCs w:val="20"/>
    </w:rPr>
  </w:style>
  <w:style w:type="paragraph" w:customStyle="1" w:styleId="CharCharChar1CharCharCharChar4">
    <w:name w:val="Char Char Char1 Char Char Char Char4"/>
    <w:basedOn w:val="afff6"/>
    <w:uiPriority w:val="99"/>
    <w:qFormat/>
    <w:pPr>
      <w:widowControl/>
      <w:adjustRightInd/>
      <w:spacing w:after="160" w:line="240" w:lineRule="exact"/>
      <w:ind w:leftChars="0" w:left="0"/>
    </w:pPr>
    <w:rPr>
      <w:rFonts w:ascii="Arial" w:eastAsia="Times New Roman" w:hAnsi="Arial" w:cs="Verdana"/>
      <w:b/>
      <w:kern w:val="0"/>
      <w:lang w:eastAsia="en-US"/>
    </w:rPr>
  </w:style>
  <w:style w:type="paragraph" w:customStyle="1" w:styleId="21c">
    <w:name w:val="正文21"/>
    <w:uiPriority w:val="99"/>
    <w:qFormat/>
    <w:pPr>
      <w:widowControl w:val="0"/>
      <w:adjustRightInd w:val="0"/>
      <w:spacing w:line="315" w:lineRule="atLeast"/>
      <w:jc w:val="both"/>
      <w:textAlignment w:val="baseline"/>
    </w:pPr>
    <w:rPr>
      <w:rFonts w:ascii="宋体"/>
      <w:sz w:val="21"/>
    </w:rPr>
  </w:style>
  <w:style w:type="paragraph" w:customStyle="1" w:styleId="11d">
    <w:name w:val="纯文本11"/>
    <w:basedOn w:val="afff6"/>
    <w:uiPriority w:val="99"/>
    <w:qFormat/>
    <w:pPr>
      <w:keepNext/>
      <w:overflowPunct w:val="0"/>
      <w:autoSpaceDE w:val="0"/>
      <w:autoSpaceDN w:val="0"/>
      <w:spacing w:line="360" w:lineRule="auto"/>
      <w:ind w:leftChars="0" w:left="0" w:firstLine="510"/>
      <w:textAlignment w:val="baseline"/>
    </w:pPr>
    <w:rPr>
      <w:rFonts w:ascii="宋体" w:eastAsia="Wingdings" w:hAnsi="Courier New"/>
      <w:kern w:val="0"/>
      <w:szCs w:val="20"/>
    </w:rPr>
  </w:style>
  <w:style w:type="paragraph" w:customStyle="1" w:styleId="2111">
    <w:name w:val="正文文本缩进 211"/>
    <w:basedOn w:val="afff6"/>
    <w:uiPriority w:val="99"/>
    <w:qFormat/>
    <w:pPr>
      <w:spacing w:line="360" w:lineRule="auto"/>
      <w:ind w:leftChars="0" w:left="0" w:firstLine="482"/>
      <w:textAlignment w:val="baseline"/>
    </w:pPr>
    <w:rPr>
      <w:rFonts w:eastAsia="New York"/>
      <w:szCs w:val="20"/>
    </w:rPr>
  </w:style>
  <w:style w:type="paragraph" w:customStyle="1" w:styleId="11e">
    <w:name w:val="日期11"/>
    <w:basedOn w:val="afff6"/>
    <w:next w:val="afff6"/>
    <w:uiPriority w:val="99"/>
    <w:qFormat/>
    <w:pPr>
      <w:spacing w:line="360" w:lineRule="atLeast"/>
      <w:ind w:leftChars="0" w:left="0"/>
      <w:jc w:val="both"/>
      <w:textAlignment w:val="baseline"/>
    </w:pPr>
    <w:rPr>
      <w:kern w:val="0"/>
      <w:sz w:val="28"/>
      <w:szCs w:val="20"/>
    </w:rPr>
  </w:style>
  <w:style w:type="paragraph" w:customStyle="1" w:styleId="3110">
    <w:name w:val="正文文本缩进 311"/>
    <w:basedOn w:val="afff6"/>
    <w:uiPriority w:val="99"/>
    <w:qFormat/>
    <w:pPr>
      <w:spacing w:line="360" w:lineRule="auto"/>
      <w:ind w:leftChars="0" w:left="0" w:firstLine="564"/>
      <w:jc w:val="both"/>
      <w:textAlignment w:val="baseline"/>
    </w:pPr>
    <w:rPr>
      <w:rFonts w:ascii="KaiTi_GB2312" w:eastAsia="KaiTi_GB2312"/>
      <w:b/>
      <w:sz w:val="28"/>
      <w:szCs w:val="20"/>
    </w:rPr>
  </w:style>
  <w:style w:type="character" w:customStyle="1" w:styleId="CharChar34">
    <w:name w:val="Char Char34"/>
    <w:qFormat/>
    <w:rPr>
      <w:rFonts w:ascii="宋体" w:eastAsia="宋体" w:hAnsi="宋体" w:cs="Verdana" w:hint="eastAsia"/>
      <w:b/>
      <w:bCs/>
      <w:kern w:val="2"/>
      <w:sz w:val="18"/>
      <w:szCs w:val="24"/>
      <w:lang w:val="en-US" w:eastAsia="en-US" w:bidi="ar-SA"/>
    </w:rPr>
  </w:style>
  <w:style w:type="character" w:customStyle="1" w:styleId="CharChar54">
    <w:name w:val="Char Char54"/>
    <w:qFormat/>
    <w:rPr>
      <w:rFonts w:ascii="宋体" w:eastAsia="宋体" w:hAnsi="宋体" w:cs="Verdana" w:hint="eastAsia"/>
      <w:b/>
      <w:bCs/>
      <w:kern w:val="2"/>
      <w:sz w:val="24"/>
      <w:szCs w:val="24"/>
      <w:lang w:val="en-US" w:eastAsia="zh-CN" w:bidi="ar-SA"/>
    </w:rPr>
  </w:style>
  <w:style w:type="character" w:customStyle="1" w:styleId="CharChar24">
    <w:name w:val="Char Char24"/>
    <w:qFormat/>
    <w:rPr>
      <w:rFonts w:ascii="宋体" w:eastAsia="宋体" w:hAnsi="Courier New" w:cs="Courier New" w:hint="eastAsia"/>
      <w:b/>
      <w:bCs/>
      <w:kern w:val="2"/>
      <w:sz w:val="21"/>
      <w:szCs w:val="21"/>
      <w:lang w:val="en-US" w:eastAsia="en-US" w:bidi="ar-SA"/>
    </w:rPr>
  </w:style>
  <w:style w:type="paragraph" w:customStyle="1" w:styleId="Char51">
    <w:name w:val="Char5"/>
    <w:basedOn w:val="afff6"/>
    <w:uiPriority w:val="99"/>
    <w:qFormat/>
    <w:pPr>
      <w:widowControl/>
      <w:adjustRightInd/>
      <w:spacing w:after="160" w:line="240" w:lineRule="exact"/>
      <w:ind w:leftChars="0" w:left="0"/>
    </w:pPr>
    <w:rPr>
      <w:rFonts w:ascii="Arial" w:eastAsia="Times New Roman" w:hAnsi="Arial" w:cs="Verdana"/>
      <w:b/>
      <w:kern w:val="0"/>
      <w:lang w:eastAsia="en-US"/>
    </w:rPr>
  </w:style>
  <w:style w:type="character" w:customStyle="1" w:styleId="CharChar33">
    <w:name w:val="Char Char33"/>
    <w:qFormat/>
    <w:rPr>
      <w:rFonts w:ascii="宋体" w:eastAsia="宋体" w:cs="Verdana"/>
      <w:b/>
      <w:kern w:val="2"/>
      <w:sz w:val="18"/>
      <w:szCs w:val="24"/>
      <w:lang w:val="en-US" w:eastAsia="en-US" w:bidi="ar-SA"/>
    </w:rPr>
  </w:style>
  <w:style w:type="character" w:customStyle="1" w:styleId="CharChar53">
    <w:name w:val="Char Char53"/>
    <w:qFormat/>
    <w:rPr>
      <w:rFonts w:ascii="宋体" w:eastAsia="宋体" w:cs="Verdana"/>
      <w:b/>
      <w:kern w:val="2"/>
      <w:sz w:val="24"/>
      <w:szCs w:val="24"/>
      <w:lang w:val="en-US" w:eastAsia="zh-CN" w:bidi="ar-SA"/>
    </w:rPr>
  </w:style>
  <w:style w:type="character" w:customStyle="1" w:styleId="CharChar23">
    <w:name w:val="Char Char23"/>
    <w:qFormat/>
    <w:rPr>
      <w:rFonts w:ascii="宋体" w:eastAsia="宋体" w:hAnsi="Courier New" w:cs="Courier New"/>
      <w:b/>
      <w:kern w:val="2"/>
      <w:sz w:val="21"/>
      <w:szCs w:val="21"/>
      <w:lang w:val="en-US" w:eastAsia="en-US" w:bidi="ar-SA"/>
    </w:rPr>
  </w:style>
  <w:style w:type="paragraph" w:customStyle="1" w:styleId="Char110">
    <w:name w:val="Char11"/>
    <w:basedOn w:val="afff6"/>
    <w:qFormat/>
    <w:pPr>
      <w:widowControl/>
      <w:adjustRightInd/>
      <w:spacing w:after="160" w:line="240" w:lineRule="exact"/>
      <w:ind w:leftChars="0" w:left="0"/>
    </w:pPr>
    <w:rPr>
      <w:rFonts w:ascii="Arial" w:eastAsia="Times New Roman" w:hAnsi="Arial" w:cs="Verdana"/>
      <w:b/>
      <w:kern w:val="0"/>
      <w:lang w:eastAsia="en-US"/>
    </w:rPr>
  </w:style>
  <w:style w:type="paragraph" w:customStyle="1" w:styleId="Char42">
    <w:name w:val="Char4"/>
    <w:basedOn w:val="afff6"/>
    <w:uiPriority w:val="99"/>
    <w:qFormat/>
    <w:pPr>
      <w:widowControl/>
      <w:adjustRightInd/>
      <w:spacing w:after="160" w:line="240" w:lineRule="exact"/>
      <w:ind w:leftChars="0" w:left="0"/>
    </w:pPr>
    <w:rPr>
      <w:rFonts w:ascii="Arial" w:eastAsia="Times New Roman" w:hAnsi="Arial" w:cs="Verdana"/>
      <w:b/>
      <w:kern w:val="0"/>
      <w:lang w:eastAsia="en-US"/>
    </w:rPr>
  </w:style>
  <w:style w:type="character" w:customStyle="1" w:styleId="CharChar32">
    <w:name w:val="Char Char32"/>
    <w:qFormat/>
    <w:rPr>
      <w:rFonts w:ascii="宋体" w:eastAsia="宋体" w:cs="Verdana"/>
      <w:b/>
      <w:kern w:val="2"/>
      <w:sz w:val="18"/>
      <w:szCs w:val="24"/>
      <w:lang w:val="en-US" w:eastAsia="en-US" w:bidi="ar-SA"/>
    </w:rPr>
  </w:style>
  <w:style w:type="character" w:customStyle="1" w:styleId="CharChar52">
    <w:name w:val="Char Char52"/>
    <w:qFormat/>
    <w:rPr>
      <w:rFonts w:ascii="宋体" w:eastAsia="宋体" w:cs="Verdana"/>
      <w:b/>
      <w:kern w:val="2"/>
      <w:sz w:val="24"/>
      <w:szCs w:val="24"/>
      <w:lang w:val="en-US" w:eastAsia="zh-CN" w:bidi="ar-SA"/>
    </w:rPr>
  </w:style>
  <w:style w:type="character" w:customStyle="1" w:styleId="CharChar22">
    <w:name w:val="Char Char22"/>
    <w:qFormat/>
    <w:rPr>
      <w:rFonts w:ascii="宋体" w:eastAsia="宋体" w:hAnsi="Courier New" w:cs="Courier New"/>
      <w:b/>
      <w:kern w:val="2"/>
      <w:sz w:val="21"/>
      <w:szCs w:val="21"/>
      <w:lang w:val="en-US" w:eastAsia="en-US" w:bidi="ar-SA"/>
    </w:rPr>
  </w:style>
  <w:style w:type="paragraph" w:customStyle="1" w:styleId="Char36">
    <w:name w:val="Char3"/>
    <w:basedOn w:val="afff6"/>
    <w:qFormat/>
    <w:pPr>
      <w:widowControl/>
      <w:adjustRightInd/>
      <w:spacing w:after="160" w:line="240" w:lineRule="exact"/>
      <w:ind w:leftChars="0" w:left="0"/>
    </w:pPr>
    <w:rPr>
      <w:rFonts w:ascii="Arial" w:eastAsia="Times New Roman" w:hAnsi="Arial" w:cs="Verdana"/>
      <w:b/>
      <w:kern w:val="0"/>
      <w:lang w:eastAsia="en-US"/>
    </w:rPr>
  </w:style>
  <w:style w:type="character" w:customStyle="1" w:styleId="CharChar31">
    <w:name w:val="Char Char31"/>
    <w:qFormat/>
    <w:rPr>
      <w:rFonts w:ascii="宋体" w:eastAsia="宋体" w:cs="Verdana"/>
      <w:b/>
      <w:kern w:val="2"/>
      <w:sz w:val="18"/>
      <w:szCs w:val="24"/>
      <w:lang w:val="en-US" w:eastAsia="en-US" w:bidi="ar-SA"/>
    </w:rPr>
  </w:style>
  <w:style w:type="character" w:customStyle="1" w:styleId="CharChar51">
    <w:name w:val="Char Char51"/>
    <w:qFormat/>
    <w:rPr>
      <w:rFonts w:ascii="宋体" w:eastAsia="宋体" w:cs="Verdana"/>
      <w:b/>
      <w:kern w:val="2"/>
      <w:sz w:val="24"/>
      <w:szCs w:val="24"/>
      <w:lang w:val="en-US" w:eastAsia="zh-CN" w:bidi="ar-SA"/>
    </w:rPr>
  </w:style>
  <w:style w:type="character" w:customStyle="1" w:styleId="CharChar21">
    <w:name w:val="Char Char21"/>
    <w:qFormat/>
    <w:rPr>
      <w:rFonts w:ascii="宋体" w:eastAsia="宋体" w:hAnsi="Courier New" w:cs="Courier New"/>
      <w:b/>
      <w:kern w:val="2"/>
      <w:sz w:val="21"/>
      <w:szCs w:val="21"/>
      <w:lang w:val="en-US" w:eastAsia="en-US" w:bidi="ar-SA"/>
    </w:rPr>
  </w:style>
  <w:style w:type="paragraph" w:customStyle="1" w:styleId="-5c-0">
    <w:name w:val="-5c-"/>
    <w:basedOn w:val="afff6"/>
    <w:qFormat/>
    <w:pPr>
      <w:widowControl/>
      <w:adjustRightInd/>
      <w:spacing w:before="100" w:beforeAutospacing="1" w:after="100" w:afterAutospacing="1" w:line="240" w:lineRule="auto"/>
      <w:ind w:leftChars="0" w:left="0"/>
    </w:pPr>
    <w:rPr>
      <w:rFonts w:ascii="宋体" w:hAnsi="宋体" w:cs="宋体"/>
      <w:kern w:val="0"/>
    </w:rPr>
  </w:style>
  <w:style w:type="paragraph" w:customStyle="1" w:styleId="5f8">
    <w:name w:val="纯文本5"/>
    <w:basedOn w:val="afff6"/>
    <w:uiPriority w:val="99"/>
    <w:qFormat/>
    <w:pPr>
      <w:keepNext/>
      <w:overflowPunct w:val="0"/>
      <w:autoSpaceDE w:val="0"/>
      <w:autoSpaceDN w:val="0"/>
      <w:spacing w:line="360" w:lineRule="auto"/>
      <w:ind w:leftChars="0" w:left="0" w:firstLine="510"/>
      <w:textAlignment w:val="baseline"/>
    </w:pPr>
    <w:rPr>
      <w:rFonts w:ascii="宋体" w:eastAsia="Wingdings" w:hAnsi="Courier New"/>
      <w:kern w:val="0"/>
      <w:szCs w:val="20"/>
    </w:rPr>
  </w:style>
  <w:style w:type="paragraph" w:customStyle="1" w:styleId="251">
    <w:name w:val="正文文本缩进 25"/>
    <w:basedOn w:val="afff6"/>
    <w:uiPriority w:val="99"/>
    <w:qFormat/>
    <w:pPr>
      <w:spacing w:line="360" w:lineRule="auto"/>
      <w:ind w:leftChars="0" w:left="0" w:firstLine="482"/>
      <w:textAlignment w:val="baseline"/>
    </w:pPr>
    <w:rPr>
      <w:rFonts w:eastAsia="New York"/>
      <w:szCs w:val="20"/>
    </w:rPr>
  </w:style>
  <w:style w:type="paragraph" w:customStyle="1" w:styleId="5f9">
    <w:name w:val="日期5"/>
    <w:basedOn w:val="afff6"/>
    <w:next w:val="afff6"/>
    <w:uiPriority w:val="99"/>
    <w:qFormat/>
    <w:pPr>
      <w:spacing w:line="360" w:lineRule="atLeast"/>
      <w:ind w:leftChars="0" w:left="0"/>
      <w:jc w:val="both"/>
      <w:textAlignment w:val="baseline"/>
    </w:pPr>
    <w:rPr>
      <w:kern w:val="0"/>
      <w:sz w:val="28"/>
      <w:szCs w:val="20"/>
    </w:rPr>
  </w:style>
  <w:style w:type="paragraph" w:customStyle="1" w:styleId="350">
    <w:name w:val="正文文本缩进 35"/>
    <w:basedOn w:val="afff6"/>
    <w:uiPriority w:val="99"/>
    <w:qFormat/>
    <w:pPr>
      <w:spacing w:line="360" w:lineRule="auto"/>
      <w:ind w:leftChars="0" w:left="0" w:firstLine="564"/>
      <w:jc w:val="both"/>
      <w:textAlignment w:val="baseline"/>
    </w:pPr>
    <w:rPr>
      <w:rFonts w:ascii="KaiTi_GB2312" w:eastAsia="KaiTi_GB2312"/>
      <w:b/>
      <w:sz w:val="28"/>
      <w:szCs w:val="20"/>
    </w:rPr>
  </w:style>
  <w:style w:type="paragraph" w:customStyle="1" w:styleId="3072">
    <w:name w:val="样式 标题 3 + 四号 非加粗 左侧:  0 厘米 悬挂缩进: 7.2 字符"/>
    <w:basedOn w:val="30"/>
    <w:qFormat/>
    <w:pPr>
      <w:numPr>
        <w:ilvl w:val="0"/>
        <w:numId w:val="0"/>
      </w:numPr>
      <w:tabs>
        <w:tab w:val="left" w:pos="709"/>
      </w:tabs>
      <w:snapToGrid w:val="0"/>
      <w:spacing w:line="360" w:lineRule="auto"/>
      <w:ind w:left="709" w:hanging="709"/>
      <w:jc w:val="both"/>
      <w:textAlignment w:val="baseline"/>
    </w:pPr>
    <w:rPr>
      <w:rFonts w:ascii="黑体" w:hAnsi="黑体"/>
      <w:bCs w:val="0"/>
      <w:kern w:val="0"/>
      <w:sz w:val="28"/>
      <w:szCs w:val="20"/>
    </w:rPr>
  </w:style>
  <w:style w:type="paragraph" w:customStyle="1" w:styleId="-JD-8">
    <w:name w:val="样式 -JD-图表标题 +"/>
    <w:basedOn w:val="-8-"/>
    <w:qFormat/>
    <w:rPr>
      <w:kern w:val="2"/>
    </w:rPr>
  </w:style>
  <w:style w:type="paragraph" w:customStyle="1" w:styleId="-JD-9">
    <w:name w:val="样式 -JD-图表文字 + 宋体"/>
    <w:basedOn w:val="-JD-0"/>
    <w:qFormat/>
  </w:style>
  <w:style w:type="paragraph" w:customStyle="1" w:styleId="-JD-a">
    <w:name w:val="样式 -JD-表格文字【居中】 + 宋体"/>
    <w:basedOn w:val="-JD-3"/>
    <w:qFormat/>
  </w:style>
  <w:style w:type="paragraph" w:customStyle="1" w:styleId="-JD-b">
    <w:name w:val="样式 -JD-图表文字 + 宋体 左"/>
    <w:basedOn w:val="-JD-0"/>
    <w:qFormat/>
    <w:pPr>
      <w:jc w:val="left"/>
    </w:pPr>
    <w:rPr>
      <w:rFonts w:cs="宋体"/>
      <w:szCs w:val="20"/>
    </w:rPr>
  </w:style>
  <w:style w:type="character" w:customStyle="1" w:styleId="1fffff4">
    <w:name w:val="访问过的超链接1"/>
    <w:qFormat/>
    <w:rPr>
      <w:rFonts w:eastAsia="宋体" w:cs="Verdana"/>
      <w:b/>
      <w:color w:val="800080"/>
      <w:sz w:val="24"/>
      <w:szCs w:val="24"/>
      <w:u w:val="single"/>
      <w:lang w:val="en-US" w:eastAsia="en-US" w:bidi="ar-SA"/>
    </w:rPr>
  </w:style>
  <w:style w:type="paragraph" w:customStyle="1" w:styleId="afffffffffffffffffffffffc">
    <w:name w:val="正文！"/>
    <w:basedOn w:val="afff6"/>
    <w:qFormat/>
    <w:pPr>
      <w:adjustRightInd/>
      <w:spacing w:line="240" w:lineRule="auto"/>
      <w:ind w:leftChars="0" w:left="560" w:hangingChars="200" w:hanging="560"/>
      <w:jc w:val="both"/>
    </w:pPr>
    <w:rPr>
      <w:rFonts w:ascii="Calibri" w:hAnsi="Calibri" w:cs="宋体"/>
      <w:szCs w:val="20"/>
    </w:rPr>
  </w:style>
  <w:style w:type="paragraph" w:customStyle="1" w:styleId="HR20">
    <w:name w:val="样式 HR正文 + 首行缩进:  2 字符"/>
    <w:basedOn w:val="afff6"/>
    <w:qFormat/>
    <w:pPr>
      <w:adjustRightInd/>
      <w:spacing w:line="360" w:lineRule="auto"/>
      <w:ind w:leftChars="0" w:left="0" w:firstLineChars="200" w:firstLine="200"/>
      <w:jc w:val="both"/>
    </w:pPr>
    <w:rPr>
      <w:rFonts w:cs="宋体"/>
      <w:szCs w:val="20"/>
    </w:rPr>
  </w:style>
  <w:style w:type="paragraph" w:customStyle="1" w:styleId="ParaChar">
    <w:name w:val="默认段落字体 Para Char"/>
    <w:basedOn w:val="afff6"/>
    <w:next w:val="afff6"/>
    <w:qFormat/>
    <w:pPr>
      <w:adjustRightInd/>
      <w:spacing w:line="360" w:lineRule="auto"/>
      <w:ind w:leftChars="0" w:left="0" w:firstLineChars="200" w:firstLine="200"/>
      <w:jc w:val="both"/>
    </w:pPr>
    <w:rPr>
      <w:sz w:val="21"/>
      <w:szCs w:val="20"/>
    </w:rPr>
  </w:style>
  <w:style w:type="paragraph" w:customStyle="1" w:styleId="ParaCharCharCharCharCharCharCharCharChar1CharCharCharCharCharCharChar">
    <w:name w:val="默认段落字体 Para Char Char Char Char Char Char Char Char Char1 Char Char Char Char Char Char Char"/>
    <w:basedOn w:val="affff6"/>
    <w:qFormat/>
    <w:pPr>
      <w:adjustRightInd/>
      <w:spacing w:line="240" w:lineRule="auto"/>
      <w:ind w:leftChars="0" w:left="0"/>
    </w:pPr>
    <w:rPr>
      <w:rFonts w:ascii="Tahoma" w:eastAsia="黑体" w:hAnsi="Tahoma"/>
    </w:rPr>
  </w:style>
  <w:style w:type="paragraph" w:customStyle="1" w:styleId="P10">
    <w:name w:val="P1"/>
    <w:qFormat/>
    <w:pPr>
      <w:widowControl w:val="0"/>
      <w:adjustRightInd w:val="0"/>
      <w:spacing w:after="240"/>
      <w:ind w:left="2304" w:hanging="576"/>
      <w:jc w:val="both"/>
      <w:textAlignment w:val="baseline"/>
    </w:pPr>
    <w:rPr>
      <w:rFonts w:eastAsia="全真中明體"/>
      <w:spacing w:val="30"/>
      <w:sz w:val="24"/>
      <w:lang w:val="en-GB" w:eastAsia="zh-TW"/>
    </w:rPr>
  </w:style>
  <w:style w:type="paragraph" w:customStyle="1" w:styleId="CharCharCharCharCharCharCharCharCharCharCharCharCharCharCharChar">
    <w:name w:val="Char Char Char (文字) (文字) Char (文字) (文字) Char Char Char (文字) (文字) Char Char Char Char Char Char Char Char Char"/>
    <w:basedOn w:val="afff6"/>
    <w:qFormat/>
    <w:pPr>
      <w:adjustRightInd/>
      <w:spacing w:after="160" w:line="240" w:lineRule="exact"/>
      <w:ind w:leftChars="0" w:left="0"/>
      <w:jc w:val="both"/>
    </w:pPr>
    <w:rPr>
      <w:rFonts w:ascii="Verdana" w:hAnsi="Verdana" w:cs="Verdana"/>
      <w:color w:val="000000"/>
      <w:sz w:val="20"/>
      <w:szCs w:val="20"/>
      <w:lang w:eastAsia="en-US"/>
    </w:rPr>
  </w:style>
  <w:style w:type="paragraph" w:customStyle="1" w:styleId="CharChar4CharCharCharCharCharCharCharCharCharCharCharCharCharCharCharCharCharCharCharCharCharChar">
    <w:name w:val="Char Char4 Char Char Char Char Char Char Char Char Char Char Char Char Char Char Char Char Char Char Char Char Char Char"/>
    <w:basedOn w:val="afff6"/>
    <w:uiPriority w:val="99"/>
    <w:qFormat/>
    <w:pPr>
      <w:tabs>
        <w:tab w:val="left" w:pos="1720"/>
      </w:tabs>
      <w:snapToGrid w:val="0"/>
      <w:spacing w:line="240" w:lineRule="auto"/>
      <w:ind w:leftChars="0" w:left="1720" w:hanging="1080"/>
    </w:pPr>
    <w:rPr>
      <w:rFonts w:eastAsia="黑体"/>
    </w:rPr>
  </w:style>
  <w:style w:type="paragraph" w:customStyle="1" w:styleId="CharChar2CharCharCharCharCharChar">
    <w:name w:val="Char Char2 Char Char Char Char Char Char"/>
    <w:basedOn w:val="afff6"/>
    <w:qFormat/>
    <w:pPr>
      <w:adjustRightInd/>
      <w:spacing w:after="160" w:line="240" w:lineRule="exact"/>
      <w:ind w:leftChars="0" w:left="0"/>
      <w:jc w:val="both"/>
    </w:pPr>
    <w:rPr>
      <w:rFonts w:ascii="Verdana" w:hAnsi="Verdana" w:cs="Verdana"/>
      <w:sz w:val="20"/>
      <w:szCs w:val="20"/>
      <w:lang w:eastAsia="en-US"/>
    </w:rPr>
  </w:style>
  <w:style w:type="paragraph" w:customStyle="1" w:styleId="5fa">
    <w:name w:val="条第5级，后正文"/>
    <w:basedOn w:val="50"/>
    <w:qFormat/>
    <w:pPr>
      <w:keepLines w:val="0"/>
      <w:tabs>
        <w:tab w:val="left" w:pos="1080"/>
        <w:tab w:val="left" w:pos="1361"/>
      </w:tabs>
      <w:snapToGrid w:val="0"/>
      <w:spacing w:before="120" w:after="120"/>
      <w:ind w:leftChars="0" w:left="0"/>
      <w:jc w:val="both"/>
    </w:pPr>
    <w:rPr>
      <w:rFonts w:ascii="宋体"/>
      <w:b w:val="0"/>
      <w:bCs w:val="0"/>
      <w:snapToGrid w:val="0"/>
      <w:szCs w:val="20"/>
    </w:rPr>
  </w:style>
  <w:style w:type="character" w:customStyle="1" w:styleId="Charfffff8">
    <w:name w:val="正文 Char"/>
    <w:qFormat/>
    <w:rPr>
      <w:rFonts w:ascii="宋体" w:eastAsia="宋体" w:hAnsi="宋体" w:cs="Verdana"/>
      <w:b/>
      <w:sz w:val="24"/>
      <w:szCs w:val="24"/>
      <w:lang w:val="en-US" w:eastAsia="en-US" w:bidi="ar-SA"/>
    </w:rPr>
  </w:style>
  <w:style w:type="paragraph" w:customStyle="1" w:styleId="jc">
    <w:name w:val="jc表"/>
    <w:basedOn w:val="afff6"/>
    <w:next w:val="afff6"/>
    <w:qFormat/>
    <w:pPr>
      <w:adjustRightInd/>
      <w:spacing w:beforeLines="100" w:line="360" w:lineRule="auto"/>
      <w:ind w:leftChars="0" w:left="0"/>
      <w:jc w:val="center"/>
    </w:pPr>
    <w:rPr>
      <w:b/>
    </w:rPr>
  </w:style>
  <w:style w:type="paragraph" w:customStyle="1" w:styleId="afffffffffffffffffffffffd">
    <w:name w:val="图说"/>
    <w:basedOn w:val="afff6"/>
    <w:qFormat/>
    <w:pPr>
      <w:snapToGrid w:val="0"/>
      <w:spacing w:after="157" w:line="313" w:lineRule="atLeast"/>
      <w:ind w:leftChars="0" w:left="0"/>
      <w:jc w:val="center"/>
    </w:pPr>
    <w:rPr>
      <w:sz w:val="18"/>
      <w:szCs w:val="20"/>
    </w:rPr>
  </w:style>
  <w:style w:type="paragraph" w:customStyle="1" w:styleId="LSJ222">
    <w:name w:val="LSJ正文22磅行距缩进2"/>
    <w:basedOn w:val="afff6"/>
    <w:qFormat/>
    <w:pPr>
      <w:adjustRightInd/>
      <w:spacing w:line="320" w:lineRule="exact"/>
      <w:ind w:leftChars="0" w:left="0" w:firstLineChars="200" w:firstLine="420"/>
      <w:jc w:val="both"/>
    </w:pPr>
    <w:rPr>
      <w:sz w:val="21"/>
    </w:rPr>
  </w:style>
  <w:style w:type="paragraph" w:customStyle="1" w:styleId="LSJ16">
    <w:name w:val="LSJ正文五号16磅行距"/>
    <w:basedOn w:val="afff6"/>
    <w:qFormat/>
    <w:pPr>
      <w:adjustRightInd/>
      <w:spacing w:line="320" w:lineRule="exact"/>
      <w:ind w:leftChars="0" w:left="0"/>
      <w:jc w:val="both"/>
    </w:pPr>
    <w:rPr>
      <w:sz w:val="21"/>
    </w:rPr>
  </w:style>
  <w:style w:type="paragraph" w:customStyle="1" w:styleId="LSJ">
    <w:name w:val="LSJ图"/>
    <w:basedOn w:val="afff6"/>
    <w:next w:val="afff6"/>
    <w:qFormat/>
    <w:pPr>
      <w:adjustRightInd/>
      <w:spacing w:line="240" w:lineRule="auto"/>
      <w:ind w:leftChars="0" w:left="0"/>
      <w:jc w:val="center"/>
    </w:pPr>
    <w:rPr>
      <w:sz w:val="21"/>
      <w:szCs w:val="20"/>
    </w:rPr>
  </w:style>
  <w:style w:type="paragraph" w:customStyle="1" w:styleId="LSJ162">
    <w:name w:val="LSJ正文五号16磅行距缩进2"/>
    <w:basedOn w:val="LSJ222"/>
    <w:qFormat/>
    <w:pPr>
      <w:ind w:firstLine="200"/>
    </w:pPr>
  </w:style>
  <w:style w:type="paragraph" w:customStyle="1" w:styleId="Pa32">
    <w:name w:val="Pa3+2"/>
    <w:basedOn w:val="Default"/>
    <w:next w:val="Default"/>
    <w:uiPriority w:val="99"/>
    <w:qFormat/>
    <w:pPr>
      <w:spacing w:line="241" w:lineRule="atLeast"/>
    </w:pPr>
    <w:rPr>
      <w:rFonts w:ascii="Futura Md BT" w:eastAsia="Futura Md BT" w:hAnsi="Calibri"/>
      <w:color w:val="auto"/>
    </w:rPr>
  </w:style>
  <w:style w:type="character" w:customStyle="1" w:styleId="A22">
    <w:name w:val="A2+2"/>
    <w:uiPriority w:val="99"/>
    <w:qFormat/>
    <w:rPr>
      <w:rFonts w:cs="Futura Md BT"/>
      <w:b/>
      <w:color w:val="007A85"/>
      <w:sz w:val="22"/>
      <w:szCs w:val="22"/>
    </w:rPr>
  </w:style>
  <w:style w:type="paragraph" w:customStyle="1" w:styleId="Pa52">
    <w:name w:val="Pa5+2"/>
    <w:basedOn w:val="Default"/>
    <w:next w:val="Default"/>
    <w:uiPriority w:val="99"/>
    <w:qFormat/>
    <w:pPr>
      <w:spacing w:line="241" w:lineRule="atLeast"/>
    </w:pPr>
    <w:rPr>
      <w:rFonts w:ascii="Futura Md BT" w:eastAsia="Futura Md BT" w:hAnsi="Calibri"/>
      <w:color w:val="auto"/>
    </w:rPr>
  </w:style>
  <w:style w:type="character" w:customStyle="1" w:styleId="A12">
    <w:name w:val="A1+2"/>
    <w:uiPriority w:val="99"/>
    <w:qFormat/>
    <w:rPr>
      <w:rFonts w:cs="Futura Md BT"/>
      <w:color w:val="007A85"/>
      <w:sz w:val="20"/>
      <w:szCs w:val="20"/>
    </w:rPr>
  </w:style>
  <w:style w:type="character" w:customStyle="1" w:styleId="textlist1">
    <w:name w:val="text_list1"/>
    <w:qFormat/>
    <w:rPr>
      <w:rFonts w:ascii="Arial" w:eastAsia="宋体" w:hAnsi="Arial" w:cs="Arial" w:hint="default"/>
      <w:color w:val="000000"/>
      <w:spacing w:val="300"/>
      <w:sz w:val="18"/>
      <w:szCs w:val="18"/>
      <w:lang w:val="en-US" w:eastAsia="en-US" w:bidi="ar-SA"/>
    </w:rPr>
  </w:style>
  <w:style w:type="paragraph" w:customStyle="1" w:styleId="Pa0">
    <w:name w:val="Pa0"/>
    <w:basedOn w:val="afff6"/>
    <w:next w:val="afff6"/>
    <w:qFormat/>
    <w:pPr>
      <w:autoSpaceDE w:val="0"/>
      <w:autoSpaceDN w:val="0"/>
      <w:spacing w:line="241" w:lineRule="atLeast"/>
      <w:ind w:leftChars="0" w:left="0"/>
    </w:pPr>
    <w:rPr>
      <w:rFonts w:ascii="黑体.." w:eastAsia="黑体.."/>
      <w:kern w:val="0"/>
    </w:rPr>
  </w:style>
  <w:style w:type="paragraph" w:customStyle="1" w:styleId="1fffff5">
    <w:name w:val="项目符号1"/>
    <w:basedOn w:val="afff6"/>
    <w:uiPriority w:val="99"/>
    <w:qFormat/>
    <w:pPr>
      <w:tabs>
        <w:tab w:val="left" w:pos="952"/>
        <w:tab w:val="left" w:pos="1820"/>
      </w:tabs>
      <w:adjustRightInd/>
      <w:spacing w:line="360" w:lineRule="auto"/>
      <w:ind w:leftChars="0" w:left="1820" w:hanging="420"/>
      <w:jc w:val="both"/>
    </w:pPr>
  </w:style>
  <w:style w:type="paragraph" w:customStyle="1" w:styleId="1fffff6">
    <w:name w:val="段落标题1"/>
    <w:next w:val="afff6"/>
    <w:qFormat/>
    <w:pPr>
      <w:tabs>
        <w:tab w:val="left" w:pos="0"/>
      </w:tabs>
      <w:topLinePunct/>
      <w:spacing w:beforeLines="50" w:afterLines="50" w:line="360" w:lineRule="auto"/>
      <w:outlineLvl w:val="0"/>
    </w:pPr>
    <w:rPr>
      <w:rFonts w:eastAsia="黑体"/>
      <w:b/>
      <w:kern w:val="44"/>
      <w:sz w:val="44"/>
      <w:szCs w:val="44"/>
    </w:rPr>
  </w:style>
  <w:style w:type="paragraph" w:customStyle="1" w:styleId="2ffff1">
    <w:name w:val="段落标题2"/>
    <w:next w:val="afff6"/>
    <w:qFormat/>
    <w:pPr>
      <w:tabs>
        <w:tab w:val="left" w:pos="322"/>
      </w:tabs>
      <w:spacing w:beforeLines="50" w:afterLines="50" w:line="360" w:lineRule="auto"/>
      <w:ind w:left="142"/>
      <w:outlineLvl w:val="1"/>
    </w:pPr>
    <w:rPr>
      <w:rFonts w:eastAsia="黑体"/>
      <w:b/>
      <w:kern w:val="44"/>
      <w:sz w:val="32"/>
      <w:szCs w:val="44"/>
    </w:rPr>
  </w:style>
  <w:style w:type="paragraph" w:customStyle="1" w:styleId="3ff9">
    <w:name w:val="段落标题3"/>
    <w:next w:val="afff6"/>
    <w:qFormat/>
    <w:pPr>
      <w:tabs>
        <w:tab w:val="left" w:pos="0"/>
      </w:tabs>
      <w:topLinePunct/>
      <w:spacing w:beforeLines="50" w:afterLines="50" w:line="360" w:lineRule="auto"/>
      <w:outlineLvl w:val="2"/>
    </w:pPr>
    <w:rPr>
      <w:rFonts w:ascii="Arial" w:eastAsia="黑体" w:hAnsi="Arial"/>
      <w:b/>
      <w:kern w:val="2"/>
      <w:sz w:val="30"/>
      <w:szCs w:val="32"/>
    </w:rPr>
  </w:style>
  <w:style w:type="paragraph" w:customStyle="1" w:styleId="4ff">
    <w:name w:val="段落标题4"/>
    <w:next w:val="afff6"/>
    <w:link w:val="4Char4"/>
    <w:qFormat/>
    <w:pPr>
      <w:tabs>
        <w:tab w:val="left" w:pos="0"/>
      </w:tabs>
      <w:topLinePunct/>
      <w:spacing w:beforeLines="50" w:afterLines="50" w:line="360" w:lineRule="auto"/>
      <w:outlineLvl w:val="3"/>
    </w:pPr>
    <w:rPr>
      <w:rFonts w:ascii="Arial" w:eastAsia="黑体" w:hAnsi="Arial"/>
      <w:b/>
      <w:kern w:val="2"/>
      <w:sz w:val="30"/>
      <w:szCs w:val="32"/>
    </w:rPr>
  </w:style>
  <w:style w:type="paragraph" w:customStyle="1" w:styleId="afffffffffffffffffffffffe">
    <w:name w:val="插图标题"/>
    <w:next w:val="afff6"/>
    <w:link w:val="Charfffff9"/>
    <w:qFormat/>
    <w:pPr>
      <w:tabs>
        <w:tab w:val="left" w:pos="3403"/>
      </w:tabs>
      <w:topLinePunct/>
      <w:spacing w:before="100" w:after="100" w:line="360" w:lineRule="auto"/>
      <w:ind w:left="3403"/>
      <w:jc w:val="center"/>
    </w:pPr>
    <w:rPr>
      <w:rFonts w:ascii="Arial" w:eastAsia="KaiTi_GB2312" w:hAnsi="Arial"/>
      <w:kern w:val="2"/>
      <w:sz w:val="24"/>
      <w:szCs w:val="32"/>
    </w:rPr>
  </w:style>
  <w:style w:type="character" w:customStyle="1" w:styleId="Charfffff9">
    <w:name w:val="插图标题 Char"/>
    <w:link w:val="afffffffffffffffffffffffe"/>
    <w:qFormat/>
    <w:rPr>
      <w:rFonts w:ascii="Arial" w:eastAsia="KaiTi_GB2312" w:hAnsi="Arial"/>
      <w:kern w:val="2"/>
      <w:sz w:val="24"/>
      <w:szCs w:val="32"/>
    </w:rPr>
  </w:style>
  <w:style w:type="paragraph" w:customStyle="1" w:styleId="affffffffffffffffffffffff">
    <w:name w:val="条文脚注"/>
    <w:basedOn w:val="afffffc"/>
    <w:uiPriority w:val="99"/>
    <w:qFormat/>
    <w:pPr>
      <w:keepNext w:val="0"/>
      <w:widowControl/>
      <w:tabs>
        <w:tab w:val="left" w:pos="1296"/>
      </w:tabs>
      <w:adjustRightInd/>
      <w:spacing w:line="240" w:lineRule="auto"/>
      <w:ind w:left="1296" w:firstLineChars="0" w:hanging="1296"/>
      <w:jc w:val="both"/>
    </w:pPr>
    <w:rPr>
      <w:rFonts w:ascii="Times New Roman" w:eastAsia="宋体" w:cs="Verdana"/>
      <w:kern w:val="0"/>
      <w:szCs w:val="20"/>
      <w:lang w:eastAsia="en-US"/>
    </w:rPr>
  </w:style>
  <w:style w:type="paragraph" w:customStyle="1" w:styleId="3ffa">
    <w:name w:val="3级条目"/>
    <w:basedOn w:val="afff6"/>
    <w:qFormat/>
    <w:pPr>
      <w:tabs>
        <w:tab w:val="left" w:pos="1439"/>
      </w:tabs>
      <w:adjustRightInd/>
      <w:spacing w:line="440" w:lineRule="exact"/>
      <w:ind w:leftChars="0" w:left="1439" w:hanging="419"/>
      <w:jc w:val="both"/>
    </w:pPr>
  </w:style>
  <w:style w:type="character" w:customStyle="1" w:styleId="4Char4">
    <w:name w:val="段落标题4 Char"/>
    <w:link w:val="4ff"/>
    <w:qFormat/>
    <w:rPr>
      <w:rFonts w:ascii="Arial" w:eastAsia="黑体" w:hAnsi="Arial"/>
      <w:b/>
      <w:kern w:val="2"/>
      <w:sz w:val="30"/>
      <w:szCs w:val="32"/>
    </w:rPr>
  </w:style>
  <w:style w:type="character" w:customStyle="1" w:styleId="ListParagraphChar">
    <w:name w:val="List Paragraph Char"/>
    <w:qFormat/>
    <w:locked/>
  </w:style>
  <w:style w:type="paragraph" w:customStyle="1" w:styleId="20505">
    <w:name w:val="样式 段落标题2 + 段前: 0.5 行 段后: 0.5 行"/>
    <w:basedOn w:val="2ffff1"/>
    <w:qFormat/>
    <w:pPr>
      <w:tabs>
        <w:tab w:val="left" w:pos="780"/>
      </w:tabs>
      <w:spacing w:before="156" w:after="156"/>
      <w:ind w:leftChars="200" w:left="200" w:hangingChars="200" w:hanging="360"/>
    </w:pPr>
    <w:rPr>
      <w:rFonts w:cs="宋体"/>
      <w:szCs w:val="20"/>
    </w:rPr>
  </w:style>
  <w:style w:type="paragraph" w:customStyle="1" w:styleId="affffffffffffffffffffffff0">
    <w:name w:val="单位"/>
    <w:basedOn w:val="afff6"/>
    <w:uiPriority w:val="99"/>
    <w:qFormat/>
    <w:pPr>
      <w:tabs>
        <w:tab w:val="left" w:pos="6300"/>
      </w:tabs>
      <w:adjustRightInd/>
      <w:spacing w:line="528" w:lineRule="exact"/>
      <w:ind w:leftChars="0" w:left="0"/>
      <w:jc w:val="center"/>
    </w:pPr>
    <w:rPr>
      <w:rFonts w:eastAsia="KaiTi_GB2312"/>
      <w:sz w:val="30"/>
      <w:szCs w:val="30"/>
    </w:rPr>
  </w:style>
  <w:style w:type="paragraph" w:customStyle="1" w:styleId="newstyle15">
    <w:name w:val="newstyle15"/>
    <w:basedOn w:val="afff6"/>
    <w:qFormat/>
    <w:pPr>
      <w:widowControl/>
      <w:adjustRightInd/>
      <w:spacing w:before="100" w:beforeAutospacing="1" w:after="100" w:afterAutospacing="1" w:line="240" w:lineRule="auto"/>
      <w:ind w:leftChars="0" w:left="0"/>
    </w:pPr>
    <w:rPr>
      <w:rFonts w:ascii="宋体" w:hAnsi="宋体" w:cs="宋体"/>
      <w:kern w:val="0"/>
    </w:rPr>
  </w:style>
  <w:style w:type="paragraph" w:styleId="affffffffffffffffffffffff1">
    <w:name w:val="Intense Quote"/>
    <w:basedOn w:val="afff6"/>
    <w:next w:val="afff6"/>
    <w:link w:val="affffffffffffffffffffffff2"/>
    <w:uiPriority w:val="99"/>
    <w:qFormat/>
    <w:pPr>
      <w:widowControl/>
      <w:adjustRightInd/>
      <w:spacing w:line="240" w:lineRule="auto"/>
      <w:ind w:leftChars="0" w:left="720" w:right="720"/>
    </w:pPr>
    <w:rPr>
      <w:rFonts w:asciiTheme="minorHAnsi" w:eastAsiaTheme="minorEastAsia" w:hAnsiTheme="minorHAnsi" w:cstheme="majorBidi"/>
      <w:b/>
      <w:i/>
      <w:kern w:val="0"/>
      <w:szCs w:val="22"/>
      <w:lang w:eastAsia="en-US" w:bidi="en-US"/>
    </w:rPr>
  </w:style>
  <w:style w:type="character" w:customStyle="1" w:styleId="Charfffffa">
    <w:name w:val="明显引用 Char"/>
    <w:basedOn w:val="afff7"/>
    <w:link w:val="1fffff7"/>
    <w:qFormat/>
    <w:rPr>
      <w:b/>
      <w:bCs/>
      <w:i/>
      <w:iCs/>
      <w:color w:val="4F81BD" w:themeColor="accent1"/>
      <w:kern w:val="2"/>
      <w:sz w:val="24"/>
      <w:szCs w:val="24"/>
    </w:rPr>
  </w:style>
  <w:style w:type="paragraph" w:customStyle="1" w:styleId="1fffff7">
    <w:name w:val="明显引用1"/>
    <w:basedOn w:val="afff6"/>
    <w:next w:val="afff6"/>
    <w:link w:val="Charfffffa"/>
    <w:qFormat/>
    <w:pPr>
      <w:widowControl/>
      <w:pBdr>
        <w:top w:val="single" w:sz="12" w:space="10" w:color="B8CCE4"/>
        <w:left w:val="single" w:sz="36" w:space="4" w:color="4F81BD"/>
        <w:bottom w:val="single" w:sz="24" w:space="10" w:color="9BBB59"/>
        <w:right w:val="single" w:sz="36" w:space="4" w:color="4F81BD"/>
      </w:pBdr>
      <w:shd w:val="clear" w:color="auto" w:fill="4F81BD"/>
      <w:adjustRightInd/>
      <w:spacing w:after="320"/>
      <w:ind w:leftChars="0" w:left="1440" w:right="1440" w:firstLineChars="200" w:firstLine="360"/>
    </w:pPr>
    <w:rPr>
      <w:b/>
      <w:bCs/>
      <w:i/>
      <w:iCs/>
      <w:color w:val="4F81BD" w:themeColor="accent1"/>
    </w:rPr>
  </w:style>
  <w:style w:type="character" w:customStyle="1" w:styleId="affffffffffffffffffffffff2">
    <w:name w:val="明显引用 字符"/>
    <w:basedOn w:val="afff7"/>
    <w:link w:val="affffffffffffffffffffffff1"/>
    <w:qFormat/>
    <w:rPr>
      <w:rFonts w:asciiTheme="minorHAnsi" w:eastAsiaTheme="minorEastAsia" w:hAnsiTheme="minorHAnsi" w:cstheme="majorBidi"/>
      <w:b/>
      <w:i/>
      <w:sz w:val="24"/>
      <w:szCs w:val="22"/>
      <w:lang w:eastAsia="en-US" w:bidi="en-US"/>
    </w:rPr>
  </w:style>
  <w:style w:type="character" w:customStyle="1" w:styleId="2ffff2">
    <w:name w:val="不明显强调2"/>
    <w:qFormat/>
    <w:rPr>
      <w:i/>
      <w:color w:val="595959" w:themeColor="text1" w:themeTint="A6"/>
    </w:rPr>
  </w:style>
  <w:style w:type="character" w:customStyle="1" w:styleId="2ffff3">
    <w:name w:val="明显强调2"/>
    <w:basedOn w:val="afff7"/>
    <w:qFormat/>
    <w:rPr>
      <w:b/>
      <w:i/>
      <w:sz w:val="24"/>
      <w:szCs w:val="24"/>
      <w:u w:val="single"/>
    </w:rPr>
  </w:style>
  <w:style w:type="character" w:customStyle="1" w:styleId="1fffff8">
    <w:name w:val="明显参考1"/>
    <w:basedOn w:val="afff7"/>
    <w:qFormat/>
    <w:rPr>
      <w:b/>
      <w:sz w:val="24"/>
      <w:u w:val="single"/>
    </w:rPr>
  </w:style>
  <w:style w:type="character" w:customStyle="1" w:styleId="bla142">
    <w:name w:val="bla142"/>
    <w:basedOn w:val="afff7"/>
    <w:qFormat/>
    <w:rPr>
      <w:rFonts w:hint="default"/>
      <w:color w:val="000000"/>
      <w:spacing w:val="288"/>
      <w:sz w:val="21"/>
      <w:szCs w:val="21"/>
    </w:rPr>
  </w:style>
  <w:style w:type="paragraph" w:customStyle="1" w:styleId="affffffffffffffffffffffff3">
    <w:name w:val="方案文档"/>
    <w:basedOn w:val="afff6"/>
    <w:qFormat/>
    <w:pPr>
      <w:adjustRightInd/>
      <w:spacing w:before="120" w:after="120" w:line="360" w:lineRule="auto"/>
      <w:ind w:leftChars="0" w:left="0" w:firstLine="567"/>
      <w:jc w:val="both"/>
    </w:pPr>
    <w:rPr>
      <w:rFonts w:ascii="Arial" w:hAnsi="Arial"/>
      <w:szCs w:val="20"/>
    </w:rPr>
  </w:style>
  <w:style w:type="paragraph" w:customStyle="1" w:styleId="affffffffffffffffffffffff4">
    <w:name w:val="公式序号"/>
    <w:basedOn w:val="afff6"/>
    <w:next w:val="afff6"/>
    <w:qFormat/>
    <w:pPr>
      <w:tabs>
        <w:tab w:val="center" w:pos="4800"/>
        <w:tab w:val="right" w:pos="9120"/>
      </w:tabs>
      <w:snapToGrid w:val="0"/>
      <w:spacing w:line="360" w:lineRule="auto"/>
      <w:ind w:leftChars="0" w:left="0"/>
      <w:jc w:val="both"/>
      <w:textAlignment w:val="center"/>
    </w:pPr>
    <w:rPr>
      <w:snapToGrid w:val="0"/>
      <w:kern w:val="0"/>
      <w:szCs w:val="28"/>
    </w:rPr>
  </w:style>
  <w:style w:type="paragraph" w:customStyle="1" w:styleId="affffffffffffffffffffffff5">
    <w:name w:val="图表格式"/>
    <w:basedOn w:val="afff6"/>
    <w:link w:val="Charfffffb"/>
    <w:qFormat/>
    <w:pPr>
      <w:adjustRightInd/>
      <w:snapToGrid w:val="0"/>
      <w:spacing w:line="360" w:lineRule="auto"/>
      <w:ind w:leftChars="0" w:left="0"/>
      <w:jc w:val="center"/>
    </w:pPr>
    <w:rPr>
      <w:rFonts w:asciiTheme="minorEastAsia" w:eastAsiaTheme="minorEastAsia" w:hAnsiTheme="minorEastAsia"/>
    </w:rPr>
  </w:style>
  <w:style w:type="character" w:customStyle="1" w:styleId="Charfffffb">
    <w:name w:val="图表格式 Char"/>
    <w:basedOn w:val="afff7"/>
    <w:link w:val="affffffffffffffffffffffff5"/>
    <w:qFormat/>
    <w:rPr>
      <w:rFonts w:asciiTheme="minorEastAsia" w:eastAsiaTheme="minorEastAsia" w:hAnsiTheme="minorEastAsia"/>
      <w:kern w:val="2"/>
      <w:sz w:val="24"/>
      <w:szCs w:val="24"/>
    </w:rPr>
  </w:style>
  <w:style w:type="character" w:customStyle="1" w:styleId="A80">
    <w:name w:val="A8"/>
    <w:qFormat/>
    <w:rPr>
      <w:rFonts w:cs="方正兰亭纤黑."/>
      <w:color w:val="211D1E"/>
      <w:sz w:val="18"/>
      <w:szCs w:val="18"/>
    </w:rPr>
  </w:style>
  <w:style w:type="paragraph" w:customStyle="1" w:styleId="CharCharCharCharCharChar1CharCharCharCharCharChar">
    <w:name w:val="Char Char Char Char Char Char1 Char Char Char Char Char Char"/>
    <w:basedOn w:val="afff6"/>
    <w:qFormat/>
    <w:pPr>
      <w:widowControl/>
      <w:adjustRightInd/>
      <w:spacing w:after="160" w:line="240" w:lineRule="exact"/>
      <w:ind w:leftChars="0" w:left="0"/>
    </w:pPr>
    <w:rPr>
      <w:rFonts w:ascii="Arial" w:eastAsia="Times New Roman" w:hAnsi="Arial" w:cs="Verdana"/>
      <w:b/>
      <w:kern w:val="0"/>
      <w:lang w:eastAsia="en-US"/>
    </w:rPr>
  </w:style>
  <w:style w:type="character" w:customStyle="1" w:styleId="Charfffffc">
    <w:name w:val="表头 Char"/>
    <w:basedOn w:val="--8--Char"/>
    <w:qFormat/>
    <w:rPr>
      <w:color w:val="000000"/>
      <w:kern w:val="44"/>
      <w:sz w:val="24"/>
      <w:szCs w:val="24"/>
    </w:rPr>
  </w:style>
  <w:style w:type="paragraph" w:customStyle="1" w:styleId="affffffffffffffffffffffff6">
    <w:name w:val="新编排模板正文"/>
    <w:basedOn w:val="afff6"/>
    <w:link w:val="Charfffffd"/>
    <w:qFormat/>
    <w:pPr>
      <w:adjustRightInd/>
      <w:spacing w:line="320" w:lineRule="exact"/>
      <w:ind w:leftChars="0" w:left="0" w:firstLineChars="200" w:firstLine="200"/>
      <w:jc w:val="both"/>
    </w:pPr>
    <w:rPr>
      <w:sz w:val="21"/>
    </w:rPr>
  </w:style>
  <w:style w:type="character" w:customStyle="1" w:styleId="Charfffffd">
    <w:name w:val="新编排模板正文 Char"/>
    <w:link w:val="affffffffffffffffffffffff6"/>
    <w:qFormat/>
    <w:rPr>
      <w:kern w:val="2"/>
      <w:sz w:val="21"/>
      <w:szCs w:val="24"/>
    </w:rPr>
  </w:style>
  <w:style w:type="table" w:customStyle="1" w:styleId="6c">
    <w:name w:val="典雅型6"/>
    <w:basedOn w:val="afff8"/>
    <w:qFormat/>
    <w:pPr>
      <w:widowControl w:val="0"/>
      <w:spacing w:line="360" w:lineRule="atLeast"/>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paragraph" w:customStyle="1" w:styleId="1fffff9">
    <w:name w:val="样式 表题 + 右侧:  1 字符"/>
    <w:basedOn w:val="afff6"/>
    <w:qFormat/>
    <w:pPr>
      <w:tabs>
        <w:tab w:val="left" w:pos="3807"/>
      </w:tabs>
      <w:spacing w:beforeLines="50" w:line="360" w:lineRule="auto"/>
      <w:ind w:leftChars="0" w:left="3807" w:rightChars="100" w:right="280" w:hanging="567"/>
      <w:jc w:val="center"/>
      <w:textAlignment w:val="baseline"/>
    </w:pPr>
    <w:rPr>
      <w:rFonts w:eastAsia="黑体" w:cs="宋体"/>
      <w:kern w:val="0"/>
      <w:sz w:val="28"/>
      <w:szCs w:val="20"/>
    </w:rPr>
  </w:style>
  <w:style w:type="paragraph" w:customStyle="1" w:styleId="affffffffffffffffffffffff7">
    <w:name w:val="简单回函地址"/>
    <w:basedOn w:val="afff6"/>
    <w:qFormat/>
    <w:pPr>
      <w:adjustRightInd/>
      <w:spacing w:beforeLines="50" w:line="240" w:lineRule="auto"/>
      <w:ind w:leftChars="0" w:left="0"/>
      <w:jc w:val="both"/>
    </w:pPr>
    <w:rPr>
      <w:sz w:val="28"/>
      <w:szCs w:val="20"/>
    </w:rPr>
  </w:style>
  <w:style w:type="character" w:customStyle="1" w:styleId="1fffffa">
    <w:name w:val="并列项1"/>
    <w:qFormat/>
    <w:rPr>
      <w:spacing w:val="4"/>
      <w:sz w:val="28"/>
    </w:rPr>
  </w:style>
  <w:style w:type="paragraph" w:customStyle="1" w:styleId="6005">
    <w:name w:val="样式 样式 (西文) 黑体 (中文) 黑体 居中 段后: 6 磅 首行缩进:  0 字符 + 段后: 0.5 行"/>
    <w:basedOn w:val="600"/>
    <w:qFormat/>
    <w:rPr>
      <w:sz w:val="24"/>
      <w:szCs w:val="24"/>
    </w:rPr>
  </w:style>
  <w:style w:type="paragraph" w:customStyle="1" w:styleId="600">
    <w:name w:val="样式 (西文) 黑体 (中文) 黑体 居中 段后: 6 磅 首行缩进:  0 字符"/>
    <w:basedOn w:val="afff6"/>
    <w:qFormat/>
    <w:pPr>
      <w:adjustRightInd/>
      <w:spacing w:beforeLines="50" w:afterLines="50" w:line="500" w:lineRule="exact"/>
      <w:ind w:leftChars="0" w:left="0"/>
      <w:jc w:val="center"/>
    </w:pPr>
    <w:rPr>
      <w:rFonts w:ascii="黑体" w:eastAsia="黑体" w:cs="宋体"/>
      <w:sz w:val="28"/>
      <w:szCs w:val="20"/>
    </w:rPr>
  </w:style>
  <w:style w:type="character" w:customStyle="1" w:styleId="CharChar8">
    <w:name w:val="表格文字 Char Char"/>
    <w:qFormat/>
    <w:rPr>
      <w:kern w:val="2"/>
      <w:sz w:val="24"/>
      <w:szCs w:val="24"/>
      <w:lang w:val="en-US" w:eastAsia="zh-CN" w:bidi="ar-SA"/>
    </w:rPr>
  </w:style>
  <w:style w:type="paragraph" w:customStyle="1" w:styleId="2ffff4">
    <w:name w:val="表2"/>
    <w:basedOn w:val="afff6"/>
    <w:qFormat/>
    <w:pPr>
      <w:tabs>
        <w:tab w:val="left" w:pos="996"/>
      </w:tabs>
      <w:adjustRightInd/>
      <w:spacing w:beforeLines="50" w:afterLines="50" w:line="500" w:lineRule="exact"/>
      <w:ind w:leftChars="0" w:left="996" w:hanging="420"/>
      <w:jc w:val="center"/>
    </w:pPr>
    <w:rPr>
      <w:rFonts w:eastAsia="黑体"/>
      <w:szCs w:val="28"/>
    </w:rPr>
  </w:style>
  <w:style w:type="paragraph" w:customStyle="1" w:styleId="4ff0">
    <w:name w:val="表4"/>
    <w:qFormat/>
    <w:pPr>
      <w:adjustRightInd w:val="0"/>
      <w:snapToGrid w:val="0"/>
      <w:spacing w:beforeLines="50" w:afterLines="50" w:line="500" w:lineRule="exact"/>
      <w:jc w:val="center"/>
    </w:pPr>
    <w:rPr>
      <w:rFonts w:eastAsia="黑体"/>
      <w:kern w:val="2"/>
      <w:sz w:val="24"/>
      <w:szCs w:val="24"/>
    </w:rPr>
  </w:style>
  <w:style w:type="paragraph" w:customStyle="1" w:styleId="5fb">
    <w:name w:val="表5"/>
    <w:qFormat/>
    <w:pPr>
      <w:tabs>
        <w:tab w:val="left" w:pos="420"/>
      </w:tabs>
      <w:spacing w:beforeLines="50" w:afterLines="50" w:line="520" w:lineRule="exact"/>
      <w:ind w:left="420" w:hanging="420"/>
      <w:jc w:val="center"/>
    </w:pPr>
    <w:rPr>
      <w:rFonts w:eastAsia="黑体"/>
      <w:kern w:val="2"/>
      <w:sz w:val="28"/>
      <w:szCs w:val="28"/>
    </w:rPr>
  </w:style>
  <w:style w:type="paragraph" w:customStyle="1" w:styleId="1fffffb">
    <w:name w:val="附录1"/>
    <w:basedOn w:val="afff6"/>
    <w:next w:val="afff6"/>
    <w:qFormat/>
    <w:pPr>
      <w:tabs>
        <w:tab w:val="left" w:pos="360"/>
        <w:tab w:val="left" w:pos="1129"/>
      </w:tabs>
      <w:adjustRightInd/>
      <w:spacing w:beforeLines="50" w:after="180" w:line="500" w:lineRule="exact"/>
      <w:ind w:leftChars="0" w:left="0"/>
      <w:outlineLvl w:val="0"/>
    </w:pPr>
    <w:rPr>
      <w:rFonts w:eastAsia="黑体"/>
      <w:kern w:val="28"/>
      <w:sz w:val="28"/>
      <w:szCs w:val="28"/>
    </w:rPr>
  </w:style>
  <w:style w:type="paragraph" w:customStyle="1" w:styleId="2ffff5">
    <w:name w:val="附录2"/>
    <w:basedOn w:val="afff6"/>
    <w:next w:val="afff6"/>
    <w:qFormat/>
    <w:pPr>
      <w:tabs>
        <w:tab w:val="left" w:pos="360"/>
        <w:tab w:val="left" w:pos="709"/>
      </w:tabs>
      <w:adjustRightInd/>
      <w:spacing w:beforeLines="50" w:line="500" w:lineRule="exact"/>
      <w:ind w:leftChars="0" w:left="0"/>
      <w:outlineLvl w:val="1"/>
    </w:pPr>
    <w:rPr>
      <w:sz w:val="28"/>
      <w:szCs w:val="28"/>
    </w:rPr>
  </w:style>
  <w:style w:type="paragraph" w:customStyle="1" w:styleId="3ffb">
    <w:name w:val="附录3"/>
    <w:basedOn w:val="afff6"/>
    <w:next w:val="afff6"/>
    <w:qFormat/>
    <w:pPr>
      <w:tabs>
        <w:tab w:val="left" w:pos="360"/>
        <w:tab w:val="left" w:pos="1129"/>
      </w:tabs>
      <w:snapToGrid w:val="0"/>
      <w:spacing w:beforeLines="50" w:line="580" w:lineRule="atLeast"/>
      <w:ind w:leftChars="0" w:left="0"/>
      <w:outlineLvl w:val="2"/>
    </w:pPr>
    <w:rPr>
      <w:sz w:val="28"/>
      <w:szCs w:val="28"/>
    </w:rPr>
  </w:style>
  <w:style w:type="paragraph" w:customStyle="1" w:styleId="4ff1">
    <w:name w:val="附录4"/>
    <w:basedOn w:val="afff6"/>
    <w:qFormat/>
    <w:pPr>
      <w:tabs>
        <w:tab w:val="left" w:pos="360"/>
        <w:tab w:val="left" w:pos="1549"/>
      </w:tabs>
      <w:snapToGrid w:val="0"/>
      <w:spacing w:beforeLines="50" w:line="580" w:lineRule="atLeast"/>
      <w:ind w:leftChars="0" w:left="0"/>
      <w:jc w:val="both"/>
      <w:outlineLvl w:val="3"/>
    </w:pPr>
    <w:rPr>
      <w:sz w:val="28"/>
      <w:szCs w:val="28"/>
    </w:rPr>
  </w:style>
  <w:style w:type="paragraph" w:customStyle="1" w:styleId="Affffffffffffffffffffffff8">
    <w:name w:val="图A"/>
    <w:basedOn w:val="afff6"/>
    <w:qFormat/>
    <w:pPr>
      <w:tabs>
        <w:tab w:val="left" w:pos="360"/>
        <w:tab w:val="left" w:pos="929"/>
      </w:tabs>
      <w:adjustRightInd/>
      <w:spacing w:beforeLines="50" w:line="580" w:lineRule="atLeast"/>
      <w:ind w:leftChars="0" w:left="929" w:hanging="369"/>
      <w:jc w:val="center"/>
    </w:pPr>
    <w:rPr>
      <w:sz w:val="28"/>
      <w:szCs w:val="28"/>
    </w:rPr>
  </w:style>
  <w:style w:type="paragraph" w:customStyle="1" w:styleId="e">
    <w:name w:val="图e"/>
    <w:qFormat/>
    <w:pPr>
      <w:tabs>
        <w:tab w:val="left" w:pos="360"/>
      </w:tabs>
      <w:spacing w:beforeLines="50" w:line="580" w:lineRule="atLeast"/>
      <w:jc w:val="center"/>
    </w:pPr>
    <w:rPr>
      <w:kern w:val="2"/>
      <w:sz w:val="28"/>
      <w:szCs w:val="28"/>
    </w:rPr>
  </w:style>
  <w:style w:type="paragraph" w:customStyle="1" w:styleId="affffffffffffffffffffffff9">
    <w:name w:val="图标标示"/>
    <w:basedOn w:val="afff6"/>
    <w:qFormat/>
    <w:pPr>
      <w:adjustRightInd/>
      <w:snapToGrid w:val="0"/>
      <w:spacing w:beforeLines="50" w:line="500" w:lineRule="exact"/>
      <w:ind w:leftChars="0" w:left="0" w:firstLineChars="200" w:firstLine="200"/>
      <w:jc w:val="center"/>
    </w:pPr>
    <w:rPr>
      <w:sz w:val="28"/>
      <w:szCs w:val="28"/>
    </w:rPr>
  </w:style>
  <w:style w:type="paragraph" w:customStyle="1" w:styleId="affffffffffffffffffffffffa">
    <w:name w:val="图表标示"/>
    <w:qFormat/>
    <w:pPr>
      <w:spacing w:beforeLines="50" w:line="520" w:lineRule="exact"/>
      <w:jc w:val="center"/>
    </w:pPr>
    <w:rPr>
      <w:rFonts w:hAnsi="宋体"/>
      <w:kern w:val="2"/>
      <w:sz w:val="28"/>
      <w:szCs w:val="28"/>
    </w:rPr>
  </w:style>
  <w:style w:type="paragraph" w:customStyle="1" w:styleId="affffffffffffffffffffffffb">
    <w:name w:val="表名"/>
    <w:qFormat/>
    <w:pPr>
      <w:spacing w:beforeLines="50" w:line="500" w:lineRule="exact"/>
      <w:jc w:val="center"/>
    </w:pPr>
    <w:rPr>
      <w:rFonts w:eastAsia="黑体" w:hAnsi="宋体"/>
      <w:kern w:val="2"/>
      <w:sz w:val="28"/>
      <w:szCs w:val="24"/>
    </w:rPr>
  </w:style>
  <w:style w:type="paragraph" w:customStyle="1" w:styleId="affffffffffffffffffffffffc">
    <w:name w:val="拟制时间"/>
    <w:basedOn w:val="afff6"/>
    <w:qFormat/>
    <w:pPr>
      <w:adjustRightInd/>
      <w:spacing w:beforeLines="50" w:line="360" w:lineRule="auto"/>
      <w:ind w:leftChars="0" w:left="0"/>
      <w:jc w:val="center"/>
    </w:pPr>
    <w:rPr>
      <w:rFonts w:eastAsia="黑体" w:cs="宋体"/>
      <w:spacing w:val="-6"/>
      <w:sz w:val="32"/>
      <w:szCs w:val="20"/>
    </w:rPr>
  </w:style>
  <w:style w:type="paragraph" w:customStyle="1" w:styleId="affffffffffffffffffffffffd">
    <w:name w:val="拟制，审核"/>
    <w:basedOn w:val="afff6"/>
    <w:qFormat/>
    <w:pPr>
      <w:adjustRightInd/>
      <w:spacing w:beforeLines="50" w:line="360" w:lineRule="auto"/>
      <w:ind w:leftChars="0" w:left="1" w:firstLineChars="988" w:firstLine="3043"/>
      <w:jc w:val="both"/>
    </w:pPr>
    <w:rPr>
      <w:rFonts w:eastAsia="黑体"/>
      <w:snapToGrid w:val="0"/>
      <w:spacing w:val="-6"/>
      <w:sz w:val="32"/>
      <w:szCs w:val="32"/>
    </w:rPr>
  </w:style>
  <w:style w:type="paragraph" w:customStyle="1" w:styleId="affffffffffffffffffffffffe">
    <w:name w:val="列项——（一级）"/>
    <w:qFormat/>
    <w:pPr>
      <w:widowControl w:val="0"/>
      <w:tabs>
        <w:tab w:val="left" w:pos="425"/>
      </w:tabs>
      <w:spacing w:beforeLines="50" w:line="360" w:lineRule="auto"/>
      <w:ind w:left="425" w:hanging="425"/>
      <w:jc w:val="both"/>
    </w:pPr>
    <w:rPr>
      <w:rFonts w:ascii="宋体"/>
      <w:sz w:val="21"/>
    </w:rPr>
  </w:style>
  <w:style w:type="paragraph" w:customStyle="1" w:styleId="6d">
    <w:name w:val="表6"/>
    <w:qFormat/>
    <w:pPr>
      <w:tabs>
        <w:tab w:val="left" w:pos="420"/>
      </w:tabs>
      <w:spacing w:beforeLines="50" w:afterLines="50" w:line="500" w:lineRule="exact"/>
      <w:jc w:val="center"/>
    </w:pPr>
    <w:rPr>
      <w:rFonts w:eastAsia="黑体"/>
      <w:kern w:val="2"/>
      <w:sz w:val="24"/>
      <w:szCs w:val="28"/>
    </w:rPr>
  </w:style>
  <w:style w:type="paragraph" w:customStyle="1" w:styleId="805">
    <w:name w:val="样式 图8 + 段前: 0.5 行"/>
    <w:basedOn w:val="affff5"/>
    <w:qFormat/>
    <w:pPr>
      <w:widowControl/>
      <w:tabs>
        <w:tab w:val="left" w:pos="0"/>
      </w:tabs>
      <w:adjustRightInd/>
      <w:snapToGrid w:val="0"/>
      <w:spacing w:afterLines="0" w:line="500" w:lineRule="exact"/>
      <w:ind w:leftChars="0" w:left="0"/>
      <w:jc w:val="center"/>
    </w:pPr>
    <w:rPr>
      <w:rFonts w:ascii="Times New Roman" w:hAnsi="Times New Roman" w:cs="宋体"/>
      <w:sz w:val="21"/>
      <w:szCs w:val="20"/>
    </w:rPr>
  </w:style>
  <w:style w:type="paragraph" w:customStyle="1" w:styleId="8051">
    <w:name w:val="样式 图8 + 段前: 0.5 行1"/>
    <w:basedOn w:val="affff5"/>
    <w:qFormat/>
    <w:pPr>
      <w:widowControl/>
      <w:tabs>
        <w:tab w:val="left" w:pos="420"/>
      </w:tabs>
      <w:adjustRightInd/>
      <w:snapToGrid w:val="0"/>
      <w:spacing w:afterLines="0" w:line="500" w:lineRule="exact"/>
      <w:ind w:leftChars="0" w:left="420" w:hanging="420"/>
      <w:jc w:val="center"/>
    </w:pPr>
    <w:rPr>
      <w:rFonts w:ascii="Times New Roman" w:hAnsi="Times New Roman" w:cs="宋体"/>
      <w:sz w:val="21"/>
      <w:szCs w:val="20"/>
    </w:rPr>
  </w:style>
  <w:style w:type="paragraph" w:customStyle="1" w:styleId="85">
    <w:name w:val="表8"/>
    <w:qFormat/>
    <w:pPr>
      <w:tabs>
        <w:tab w:val="left" w:pos="420"/>
      </w:tabs>
      <w:snapToGrid w:val="0"/>
      <w:spacing w:beforeLines="50" w:afterLines="50" w:line="500" w:lineRule="exact"/>
      <w:jc w:val="center"/>
    </w:pPr>
    <w:rPr>
      <w:rFonts w:eastAsia="黑体"/>
      <w:kern w:val="2"/>
      <w:sz w:val="24"/>
      <w:szCs w:val="28"/>
    </w:rPr>
  </w:style>
  <w:style w:type="paragraph" w:customStyle="1" w:styleId="94">
    <w:name w:val="表9"/>
    <w:qFormat/>
    <w:pPr>
      <w:spacing w:beforeLines="50" w:afterLines="50" w:line="500" w:lineRule="exact"/>
      <w:jc w:val="center"/>
    </w:pPr>
    <w:rPr>
      <w:rFonts w:ascii="黑体" w:eastAsia="黑体"/>
      <w:kern w:val="2"/>
      <w:sz w:val="24"/>
      <w:szCs w:val="28"/>
    </w:rPr>
  </w:style>
  <w:style w:type="paragraph" w:customStyle="1" w:styleId="10060">
    <w:name w:val="样式 标题 1 + (中文) 黑体 小三 左侧:  0 厘米 首行缩进:  0 厘米 段前: 6 磅 段后: 0 磅..."/>
    <w:basedOn w:val="10"/>
    <w:qFormat/>
    <w:pPr>
      <w:widowControl/>
      <w:numPr>
        <w:numId w:val="0"/>
      </w:numPr>
      <w:tabs>
        <w:tab w:val="left" w:pos="377"/>
        <w:tab w:val="left" w:pos="432"/>
      </w:tabs>
      <w:spacing w:beforeLines="0" w:afterLines="0" w:line="560" w:lineRule="atLeast"/>
      <w:ind w:left="432" w:hangingChars="180" w:hanging="180"/>
    </w:pPr>
    <w:rPr>
      <w:rFonts w:ascii="黑体" w:hAnsi="宋体" w:cs="宋体"/>
      <w:sz w:val="30"/>
      <w:szCs w:val="30"/>
    </w:rPr>
  </w:style>
  <w:style w:type="paragraph" w:customStyle="1" w:styleId="2TimesNewRoman0">
    <w:name w:val="样式 标题 2 + (西文) Times New Roman (中文) 宋体 四号"/>
    <w:basedOn w:val="2"/>
    <w:qFormat/>
    <w:pPr>
      <w:numPr>
        <w:ilvl w:val="0"/>
        <w:numId w:val="0"/>
      </w:numPr>
      <w:tabs>
        <w:tab w:val="left" w:pos="576"/>
      </w:tabs>
      <w:spacing w:beforeLines="0" w:afterLines="0" w:line="500" w:lineRule="atLeast"/>
      <w:ind w:left="576" w:hanging="576"/>
      <w:jc w:val="both"/>
    </w:pPr>
    <w:rPr>
      <w:rFonts w:ascii="黑体" w:hAnsi="宋体"/>
      <w:color w:val="000000"/>
      <w:sz w:val="28"/>
      <w:szCs w:val="24"/>
    </w:rPr>
  </w:style>
  <w:style w:type="paragraph" w:customStyle="1" w:styleId="1fffffc">
    <w:name w:val="样式 目录 1 + 两端对齐"/>
    <w:basedOn w:val="TOC1"/>
    <w:qFormat/>
    <w:pPr>
      <w:tabs>
        <w:tab w:val="clear" w:pos="8630"/>
        <w:tab w:val="left" w:pos="426"/>
        <w:tab w:val="left" w:pos="525"/>
        <w:tab w:val="right" w:leader="dot" w:pos="8890"/>
        <w:tab w:val="right" w:leader="dot" w:pos="9060"/>
      </w:tabs>
      <w:snapToGrid w:val="0"/>
      <w:spacing w:beforeLines="50" w:line="336" w:lineRule="auto"/>
    </w:pPr>
    <w:rPr>
      <w:rFonts w:cs="宋体"/>
      <w:b/>
      <w:bCs w:val="0"/>
      <w:i/>
      <w:sz w:val="21"/>
      <w:szCs w:val="20"/>
    </w:rPr>
  </w:style>
  <w:style w:type="paragraph" w:customStyle="1" w:styleId="099">
    <w:name w:val="样式 首行缩进:  0.99 厘米"/>
    <w:basedOn w:val="afff6"/>
    <w:qFormat/>
    <w:pPr>
      <w:adjustRightInd/>
      <w:spacing w:beforeLines="50" w:line="240" w:lineRule="auto"/>
      <w:ind w:leftChars="0" w:left="0" w:firstLine="561"/>
      <w:jc w:val="both"/>
    </w:pPr>
    <w:rPr>
      <w:rFonts w:cs="宋体"/>
      <w:sz w:val="21"/>
      <w:szCs w:val="20"/>
    </w:rPr>
  </w:style>
  <w:style w:type="paragraph" w:customStyle="1" w:styleId="afffffffffffffffffffffffff">
    <w:name w:val="样式 正文文本缩进 + 四号"/>
    <w:basedOn w:val="affffe"/>
    <w:link w:val="Charfffffe"/>
    <w:qFormat/>
    <w:pPr>
      <w:adjustRightInd/>
      <w:spacing w:beforeLines="50" w:line="480" w:lineRule="atLeast"/>
      <w:ind w:leftChars="0" w:left="0" w:firstLineChars="0" w:firstLine="482"/>
      <w:jc w:val="both"/>
    </w:pPr>
    <w:rPr>
      <w:sz w:val="28"/>
    </w:rPr>
  </w:style>
  <w:style w:type="character" w:customStyle="1" w:styleId="Charfffffe">
    <w:name w:val="样式 正文文本缩进 + 四号 Char"/>
    <w:link w:val="afffffffffffffffffffffffff"/>
    <w:qFormat/>
    <w:rPr>
      <w:kern w:val="2"/>
      <w:sz w:val="28"/>
      <w:szCs w:val="24"/>
    </w:rPr>
  </w:style>
  <w:style w:type="paragraph" w:customStyle="1" w:styleId="05">
    <w:name w:val="样式 正文文本缩进 + 四号 首行缩进:  0 厘米"/>
    <w:basedOn w:val="affffe"/>
    <w:qFormat/>
    <w:pPr>
      <w:adjustRightInd/>
      <w:spacing w:beforeLines="50" w:line="360" w:lineRule="auto"/>
      <w:ind w:left="420" w:firstLineChars="0" w:firstLine="0"/>
      <w:jc w:val="both"/>
    </w:pPr>
    <w:rPr>
      <w:rFonts w:cs="宋体"/>
      <w:sz w:val="28"/>
      <w:szCs w:val="28"/>
    </w:rPr>
  </w:style>
  <w:style w:type="paragraph" w:customStyle="1" w:styleId="260">
    <w:name w:val="样式 样式 样式 样式 标题 2 + 宋体 五号 非加粗 黑色 + 段前: 6 磅 段后: 0 磅 行距: 单倍行距 + 段前:..."/>
    <w:basedOn w:val="afff6"/>
    <w:qFormat/>
    <w:pPr>
      <w:keepNext/>
      <w:keepLines/>
      <w:tabs>
        <w:tab w:val="left" w:pos="709"/>
      </w:tabs>
      <w:spacing w:beforeLines="50" w:line="240" w:lineRule="auto"/>
      <w:ind w:leftChars="0" w:left="709" w:hanging="709"/>
      <w:textAlignment w:val="baseline"/>
      <w:outlineLvl w:val="1"/>
    </w:pPr>
    <w:rPr>
      <w:rFonts w:ascii="宋体" w:hAnsi="宋体" w:cs="宋体"/>
      <w:b/>
      <w:color w:val="000000"/>
      <w:kern w:val="0"/>
      <w:sz w:val="21"/>
      <w:szCs w:val="20"/>
    </w:rPr>
  </w:style>
  <w:style w:type="paragraph" w:customStyle="1" w:styleId="afffffffffffffffffffffffff0">
    <w:name w:val="图表标注"/>
    <w:basedOn w:val="afff6"/>
    <w:qFormat/>
    <w:pPr>
      <w:spacing w:beforeLines="50" w:line="500" w:lineRule="exact"/>
      <w:ind w:leftChars="0" w:left="0"/>
      <w:jc w:val="center"/>
      <w:textAlignment w:val="baseline"/>
    </w:pPr>
    <w:rPr>
      <w:rFonts w:ascii="黑体" w:eastAsia="黑体" w:hAnsi="宋体" w:cs="黑体"/>
      <w:kern w:val="0"/>
    </w:rPr>
  </w:style>
  <w:style w:type="paragraph" w:customStyle="1" w:styleId="Afffffffffffffffffffffffff1">
    <w:name w:val="A极图"/>
    <w:basedOn w:val="afff6"/>
    <w:link w:val="AChar1"/>
    <w:qFormat/>
    <w:pPr>
      <w:keepNext/>
      <w:adjustRightInd/>
      <w:spacing w:beforeLines="50" w:line="240" w:lineRule="auto"/>
      <w:ind w:leftChars="0" w:left="0"/>
      <w:jc w:val="center"/>
    </w:pPr>
    <w:rPr>
      <w:rFonts w:eastAsia="FangSong_GB2312"/>
      <w:szCs w:val="28"/>
    </w:rPr>
  </w:style>
  <w:style w:type="character" w:customStyle="1" w:styleId="AChar1">
    <w:name w:val="A极图 Char"/>
    <w:link w:val="Afffffffffffffffffffffffff1"/>
    <w:qFormat/>
    <w:rPr>
      <w:rFonts w:eastAsia="FangSong_GB2312"/>
      <w:kern w:val="2"/>
      <w:sz w:val="24"/>
      <w:szCs w:val="28"/>
    </w:rPr>
  </w:style>
  <w:style w:type="paragraph" w:customStyle="1" w:styleId="-b">
    <w:name w:val="系统室-正文格式"/>
    <w:basedOn w:val="afff6"/>
    <w:link w:val="-Char3"/>
    <w:qFormat/>
    <w:pPr>
      <w:adjustRightInd/>
      <w:spacing w:beforeLines="50" w:line="360" w:lineRule="auto"/>
      <w:ind w:leftChars="0" w:left="0" w:firstLineChars="200" w:firstLine="480"/>
      <w:jc w:val="both"/>
    </w:pPr>
    <w:rPr>
      <w:szCs w:val="20"/>
    </w:rPr>
  </w:style>
  <w:style w:type="character" w:customStyle="1" w:styleId="-Char3">
    <w:name w:val="系统室-正文格式 Char"/>
    <w:link w:val="-b"/>
    <w:qFormat/>
    <w:rPr>
      <w:kern w:val="2"/>
      <w:sz w:val="24"/>
    </w:rPr>
  </w:style>
  <w:style w:type="paragraph" w:customStyle="1" w:styleId="Afffffffffffffffffffffffff2">
    <w:name w:val="A极图注"/>
    <w:basedOn w:val="affff5"/>
    <w:link w:val="AChar2"/>
    <w:qFormat/>
    <w:pPr>
      <w:widowControl/>
      <w:adjustRightInd/>
      <w:snapToGrid w:val="0"/>
      <w:ind w:leftChars="0" w:left="0"/>
      <w:jc w:val="center"/>
    </w:pPr>
    <w:rPr>
      <w:rFonts w:ascii="黑体" w:hAnsi="黑体"/>
      <w:sz w:val="21"/>
      <w:szCs w:val="21"/>
    </w:rPr>
  </w:style>
  <w:style w:type="character" w:customStyle="1" w:styleId="AChar2">
    <w:name w:val="A极图注 Char"/>
    <w:link w:val="Afffffffffffffffffffffffff2"/>
    <w:qFormat/>
    <w:rPr>
      <w:rFonts w:ascii="黑体" w:eastAsia="黑体" w:hAnsi="黑体"/>
      <w:kern w:val="2"/>
      <w:sz w:val="21"/>
      <w:szCs w:val="21"/>
    </w:rPr>
  </w:style>
  <w:style w:type="paragraph" w:customStyle="1" w:styleId="-c">
    <w:name w:val="系统室-字母列项"/>
    <w:basedOn w:val="afff6"/>
    <w:link w:val="-Char4"/>
    <w:qFormat/>
    <w:pPr>
      <w:tabs>
        <w:tab w:val="left" w:pos="0"/>
      </w:tabs>
      <w:adjustRightInd/>
      <w:spacing w:beforeLines="50" w:line="360" w:lineRule="auto"/>
      <w:ind w:leftChars="0" w:left="960" w:hanging="420"/>
      <w:jc w:val="both"/>
    </w:pPr>
    <w:rPr>
      <w:rFonts w:ascii="宋体" w:hAnsi="宋体"/>
    </w:rPr>
  </w:style>
  <w:style w:type="character" w:customStyle="1" w:styleId="-Char4">
    <w:name w:val="系统室-字母列项 Char"/>
    <w:link w:val="-c"/>
    <w:qFormat/>
    <w:rPr>
      <w:rFonts w:ascii="宋体" w:hAnsi="宋体"/>
      <w:kern w:val="2"/>
      <w:sz w:val="24"/>
      <w:szCs w:val="24"/>
    </w:rPr>
  </w:style>
  <w:style w:type="paragraph" w:customStyle="1" w:styleId="-d">
    <w:name w:val="系统室-表头居中"/>
    <w:basedOn w:val="afff6"/>
    <w:qFormat/>
    <w:pPr>
      <w:adjustRightInd/>
      <w:spacing w:beforeLines="20" w:afterLines="20" w:line="240" w:lineRule="auto"/>
      <w:ind w:leftChars="0" w:left="0"/>
      <w:jc w:val="center"/>
    </w:pPr>
    <w:rPr>
      <w:rFonts w:cs="宋体"/>
      <w:b/>
      <w:sz w:val="21"/>
      <w:szCs w:val="20"/>
    </w:rPr>
  </w:style>
  <w:style w:type="paragraph" w:customStyle="1" w:styleId="-e">
    <w:name w:val="系统室-表格内容居中"/>
    <w:basedOn w:val="afff6"/>
    <w:qFormat/>
    <w:pPr>
      <w:adjustRightInd/>
      <w:spacing w:beforeLines="20" w:afterLines="20" w:line="240" w:lineRule="auto"/>
      <w:ind w:leftChars="0" w:left="0"/>
      <w:jc w:val="center"/>
    </w:pPr>
    <w:rPr>
      <w:rFonts w:cs="宋体"/>
      <w:sz w:val="21"/>
      <w:szCs w:val="20"/>
    </w:rPr>
  </w:style>
  <w:style w:type="paragraph" w:customStyle="1" w:styleId="afffffffffffffffffffffffff3">
    <w:name w:val="图号格式"/>
    <w:basedOn w:val="afff6"/>
    <w:next w:val="afffffffff6"/>
    <w:link w:val="CharChar9"/>
    <w:qFormat/>
    <w:pPr>
      <w:snapToGrid w:val="0"/>
      <w:spacing w:beforeLines="50" w:afterLines="50"/>
      <w:ind w:leftChars="0" w:left="0"/>
      <w:jc w:val="center"/>
      <w:textAlignment w:val="baseline"/>
      <w:outlineLvl w:val="7"/>
    </w:pPr>
    <w:rPr>
      <w:rFonts w:eastAsia="黑体" w:cs="Arial"/>
      <w:snapToGrid w:val="0"/>
      <w:kern w:val="28"/>
      <w:sz w:val="28"/>
      <w:szCs w:val="28"/>
    </w:rPr>
  </w:style>
  <w:style w:type="character" w:customStyle="1" w:styleId="CharChar9">
    <w:name w:val="图号格式 Char Char"/>
    <w:link w:val="afffffffffffffffffffffffff3"/>
    <w:qFormat/>
    <w:locked/>
    <w:rPr>
      <w:rFonts w:eastAsia="黑体" w:cs="Arial"/>
      <w:snapToGrid w:val="0"/>
      <w:kern w:val="28"/>
      <w:sz w:val="28"/>
      <w:szCs w:val="28"/>
    </w:rPr>
  </w:style>
  <w:style w:type="paragraph" w:customStyle="1" w:styleId="-f">
    <w:name w:val="系统室-数字列项"/>
    <w:basedOn w:val="afff6"/>
    <w:qFormat/>
    <w:pPr>
      <w:tabs>
        <w:tab w:val="left" w:pos="240"/>
      </w:tabs>
      <w:adjustRightInd/>
      <w:spacing w:beforeLines="50" w:line="360" w:lineRule="auto"/>
      <w:ind w:leftChars="0" w:left="1441"/>
      <w:jc w:val="both"/>
    </w:pPr>
    <w:rPr>
      <w:rFonts w:ascii="宋体" w:hAnsi="宋体"/>
    </w:rPr>
  </w:style>
  <w:style w:type="paragraph" w:customStyle="1" w:styleId="aa0">
    <w:name w:val="雷达编号aa"/>
    <w:basedOn w:val="afffc"/>
    <w:semiHidden/>
    <w:qFormat/>
    <w:pPr>
      <w:widowControl w:val="0"/>
      <w:tabs>
        <w:tab w:val="clear" w:pos="567"/>
        <w:tab w:val="left" w:pos="0"/>
        <w:tab w:val="left" w:pos="420"/>
        <w:tab w:val="left" w:pos="900"/>
      </w:tabs>
      <w:adjustRightInd/>
      <w:spacing w:beforeLines="50" w:line="360" w:lineRule="auto"/>
      <w:ind w:leftChars="0" w:left="900" w:firstLineChars="0" w:firstLine="0"/>
      <w:jc w:val="both"/>
    </w:pPr>
    <w:rPr>
      <w:rFonts w:ascii="Times New Roman" w:hAnsi="Times New Roman"/>
      <w:color w:val="000000"/>
      <w:kern w:val="2"/>
      <w:szCs w:val="24"/>
    </w:rPr>
  </w:style>
  <w:style w:type="paragraph" w:customStyle="1" w:styleId="Achievement">
    <w:name w:val="Achievement"/>
    <w:basedOn w:val="afff6"/>
    <w:semiHidden/>
    <w:qFormat/>
    <w:pPr>
      <w:tabs>
        <w:tab w:val="left" w:pos="360"/>
      </w:tabs>
      <w:adjustRightInd/>
      <w:spacing w:beforeLines="50" w:line="240" w:lineRule="auto"/>
      <w:ind w:leftChars="0" w:left="245" w:right="245"/>
      <w:jc w:val="both"/>
    </w:pPr>
    <w:rPr>
      <w:sz w:val="21"/>
    </w:rPr>
  </w:style>
  <w:style w:type="character" w:customStyle="1" w:styleId="Charffffff">
    <w:name w:val="样式 题注 + 居中 Char"/>
    <w:link w:val="afffffffffffffffffffffffff4"/>
    <w:qFormat/>
    <w:rPr>
      <w:rFonts w:eastAsia="黑体"/>
    </w:rPr>
  </w:style>
  <w:style w:type="paragraph" w:customStyle="1" w:styleId="afffffffffffffffffffffffff4">
    <w:name w:val="样式 题注 + 居中"/>
    <w:basedOn w:val="affff5"/>
    <w:link w:val="Charffffff"/>
    <w:qFormat/>
    <w:pPr>
      <w:snapToGrid w:val="0"/>
      <w:spacing w:afterLines="0" w:line="360" w:lineRule="auto"/>
      <w:ind w:leftChars="0" w:left="0"/>
      <w:jc w:val="center"/>
    </w:pPr>
    <w:rPr>
      <w:rFonts w:ascii="Times New Roman" w:hAnsi="Times New Roman"/>
      <w:kern w:val="0"/>
      <w:sz w:val="20"/>
      <w:szCs w:val="20"/>
    </w:rPr>
  </w:style>
  <w:style w:type="paragraph" w:customStyle="1" w:styleId="afffffffffffffffffffffffff5">
    <w:name w:val="列项●（二级）"/>
    <w:qFormat/>
    <w:pPr>
      <w:tabs>
        <w:tab w:val="left" w:pos="760"/>
        <w:tab w:val="left" w:pos="840"/>
      </w:tabs>
      <w:spacing w:beforeLines="50" w:line="360" w:lineRule="auto"/>
      <w:ind w:left="1264" w:hanging="413"/>
      <w:jc w:val="both"/>
    </w:pPr>
    <w:rPr>
      <w:rFonts w:ascii="宋体"/>
      <w:sz w:val="21"/>
    </w:rPr>
  </w:style>
  <w:style w:type="paragraph" w:customStyle="1" w:styleId="afffffffffffffffffffffffff6">
    <w:name w:val="列项◆（三级）"/>
    <w:basedOn w:val="afff6"/>
    <w:qFormat/>
    <w:pPr>
      <w:tabs>
        <w:tab w:val="left" w:pos="1678"/>
      </w:tabs>
      <w:adjustRightInd/>
      <w:spacing w:beforeLines="50" w:line="240" w:lineRule="auto"/>
      <w:ind w:leftChars="0" w:left="1678" w:hanging="414"/>
      <w:jc w:val="both"/>
    </w:pPr>
    <w:rPr>
      <w:rFonts w:ascii="宋体"/>
      <w:sz w:val="21"/>
      <w:szCs w:val="21"/>
    </w:rPr>
  </w:style>
  <w:style w:type="paragraph" w:customStyle="1" w:styleId="afffffffffffffffffffffffff7">
    <w:name w:val="编号列项（三级）"/>
    <w:qFormat/>
    <w:pPr>
      <w:tabs>
        <w:tab w:val="left" w:pos="0"/>
      </w:tabs>
      <w:spacing w:beforeLines="50" w:line="360" w:lineRule="auto"/>
      <w:ind w:left="1678" w:hanging="419"/>
      <w:jc w:val="center"/>
    </w:pPr>
    <w:rPr>
      <w:rFonts w:ascii="宋体"/>
      <w:sz w:val="21"/>
    </w:rPr>
  </w:style>
  <w:style w:type="paragraph" w:customStyle="1" w:styleId="afffffffffffffffffffffffff8">
    <w:name w:val="正文公式编号制表符"/>
    <w:basedOn w:val="affffffff1"/>
    <w:next w:val="affffffff1"/>
    <w:qFormat/>
    <w:pPr>
      <w:spacing w:beforeLines="50" w:line="360" w:lineRule="auto"/>
      <w:ind w:firstLineChars="0" w:firstLine="0"/>
    </w:pPr>
    <w:rPr>
      <w:rFonts w:eastAsia="宋体" w:hAnsi="Times New Roman" w:cs="Times New Roman"/>
      <w:kern w:val="0"/>
      <w:szCs w:val="20"/>
    </w:rPr>
  </w:style>
  <w:style w:type="paragraph" w:customStyle="1" w:styleId="afffffffffffffffffffffffff9">
    <w:name w:val="可初正文"/>
    <w:basedOn w:val="afff6"/>
    <w:link w:val="Charffffff0"/>
    <w:qFormat/>
    <w:pPr>
      <w:adjustRightInd/>
      <w:spacing w:line="360" w:lineRule="auto"/>
      <w:ind w:leftChars="0" w:left="0" w:firstLineChars="200" w:firstLine="480"/>
      <w:jc w:val="both"/>
    </w:pPr>
  </w:style>
  <w:style w:type="character" w:customStyle="1" w:styleId="Charffffff0">
    <w:name w:val="可初正文 Char"/>
    <w:link w:val="afffffffffffffffffffffffff9"/>
    <w:qFormat/>
    <w:rPr>
      <w:kern w:val="2"/>
      <w:sz w:val="24"/>
      <w:szCs w:val="24"/>
    </w:rPr>
  </w:style>
  <w:style w:type="paragraph" w:customStyle="1" w:styleId="4ff2">
    <w:name w:val="所标标题4"/>
    <w:basedOn w:val="40"/>
    <w:next w:val="affff4"/>
    <w:qFormat/>
    <w:pPr>
      <w:numPr>
        <w:ilvl w:val="0"/>
        <w:numId w:val="0"/>
      </w:numPr>
      <w:tabs>
        <w:tab w:val="left" w:pos="993"/>
      </w:tabs>
      <w:snapToGrid w:val="0"/>
      <w:spacing w:beforeLines="0" w:afterLines="0" w:line="500" w:lineRule="exact"/>
      <w:ind w:left="864" w:right="357" w:hanging="864"/>
      <w:jc w:val="both"/>
    </w:pPr>
    <w:rPr>
      <w:rFonts w:ascii="Times New Roman" w:eastAsia="宋体" w:hAnsi="Times New Roman" w:cs="Times New Roman"/>
      <w:bCs w:val="0"/>
      <w:sz w:val="28"/>
      <w:szCs w:val="28"/>
    </w:rPr>
  </w:style>
  <w:style w:type="paragraph" w:customStyle="1" w:styleId="2ffff6">
    <w:name w:val="样式 标题2"/>
    <w:basedOn w:val="2"/>
    <w:qFormat/>
    <w:pPr>
      <w:numPr>
        <w:ilvl w:val="0"/>
        <w:numId w:val="0"/>
      </w:numPr>
      <w:tabs>
        <w:tab w:val="left" w:pos="794"/>
      </w:tabs>
      <w:spacing w:beforeLines="100" w:afterLines="100"/>
      <w:ind w:left="851" w:hanging="851"/>
      <w:jc w:val="both"/>
    </w:pPr>
    <w:rPr>
      <w:rFonts w:ascii="黑体"/>
      <w:sz w:val="32"/>
    </w:rPr>
  </w:style>
  <w:style w:type="paragraph" w:customStyle="1" w:styleId="3ffc">
    <w:name w:val="样式 标题3"/>
    <w:basedOn w:val="30"/>
    <w:qFormat/>
    <w:pPr>
      <w:numPr>
        <w:ilvl w:val="0"/>
        <w:numId w:val="0"/>
      </w:numPr>
      <w:tabs>
        <w:tab w:val="left" w:pos="720"/>
        <w:tab w:val="left" w:pos="907"/>
      </w:tabs>
      <w:adjustRightInd/>
      <w:snapToGrid w:val="0"/>
      <w:spacing w:beforeLines="50" w:afterLines="50" w:line="520" w:lineRule="exact"/>
      <w:ind w:left="720" w:hanging="720"/>
      <w:jc w:val="both"/>
    </w:pPr>
    <w:rPr>
      <w:rFonts w:ascii="黑体" w:hAnsi="Times New Roman" w:cs="Times New Roman"/>
      <w:sz w:val="28"/>
      <w:szCs w:val="28"/>
    </w:rPr>
  </w:style>
  <w:style w:type="paragraph" w:customStyle="1" w:styleId="4ff3">
    <w:name w:val="样式 标题4"/>
    <w:basedOn w:val="40"/>
    <w:qFormat/>
    <w:pPr>
      <w:numPr>
        <w:ilvl w:val="0"/>
        <w:numId w:val="0"/>
      </w:numPr>
      <w:tabs>
        <w:tab w:val="left" w:pos="1193"/>
      </w:tabs>
      <w:adjustRightInd/>
      <w:snapToGrid w:val="0"/>
      <w:spacing w:beforeLines="0" w:afterLines="0"/>
      <w:ind w:left="1361" w:hanging="1361"/>
      <w:jc w:val="both"/>
    </w:pPr>
    <w:rPr>
      <w:rFonts w:ascii="黑体" w:hAnsi="Arial" w:cs="Times New Roman"/>
      <w:bCs w:val="0"/>
      <w:sz w:val="28"/>
      <w:szCs w:val="28"/>
    </w:rPr>
  </w:style>
  <w:style w:type="paragraph" w:customStyle="1" w:styleId="afffffffffffffffffffffffffa">
    <w:name w:val="自定义大纲格式"/>
    <w:basedOn w:val="afff6"/>
    <w:next w:val="afff6"/>
    <w:qFormat/>
    <w:pPr>
      <w:snapToGrid w:val="0"/>
      <w:spacing w:beforeLines="50"/>
      <w:ind w:leftChars="0" w:left="987" w:hanging="420"/>
      <w:jc w:val="both"/>
    </w:pPr>
    <w:rPr>
      <w:rFonts w:ascii="FangSong_GB2312" w:eastAsia="FangSong_GB2312" w:hAnsi="宋体"/>
      <w:kern w:val="0"/>
      <w:sz w:val="28"/>
      <w:szCs w:val="30"/>
    </w:rPr>
  </w:style>
  <w:style w:type="paragraph" w:customStyle="1" w:styleId="Ya">
    <w:name w:val="Y_列项a)（一级字母）"/>
    <w:qFormat/>
    <w:pPr>
      <w:spacing w:line="300" w:lineRule="auto"/>
      <w:ind w:left="964" w:hanging="465"/>
      <w:jc w:val="both"/>
    </w:pPr>
    <w:rPr>
      <w:rFonts w:ascii="宋体" w:hAnsi="Calibri"/>
      <w:sz w:val="24"/>
      <w:szCs w:val="21"/>
    </w:rPr>
  </w:style>
  <w:style w:type="paragraph" w:customStyle="1" w:styleId="Y10">
    <w:name w:val="Y_列项1)（二级数字）"/>
    <w:basedOn w:val="afff6"/>
    <w:qFormat/>
    <w:pPr>
      <w:adjustRightInd/>
      <w:ind w:leftChars="0" w:left="1418" w:hanging="454"/>
      <w:jc w:val="both"/>
    </w:pPr>
    <w:rPr>
      <w:rFonts w:ascii="宋体" w:hAnsi="Calibri"/>
      <w:kern w:val="0"/>
      <w:szCs w:val="21"/>
    </w:rPr>
  </w:style>
  <w:style w:type="paragraph" w:customStyle="1" w:styleId="Vic">
    <w:name w:val="Vic正文"/>
    <w:basedOn w:val="afff6"/>
    <w:qFormat/>
    <w:pPr>
      <w:adjustRightInd/>
      <w:spacing w:beforeLines="100" w:afterLines="100" w:line="360" w:lineRule="auto"/>
      <w:ind w:leftChars="0" w:left="0" w:firstLineChars="202" w:firstLine="566"/>
      <w:jc w:val="both"/>
    </w:pPr>
    <w:rPr>
      <w:rFonts w:ascii="宋体" w:hAnsi="宋体"/>
      <w:sz w:val="28"/>
      <w:szCs w:val="28"/>
    </w:rPr>
  </w:style>
  <w:style w:type="paragraph" w:customStyle="1" w:styleId="Vic0">
    <w:name w:val="Vic图题表题"/>
    <w:basedOn w:val="afff6"/>
    <w:next w:val="Vic"/>
    <w:link w:val="VicChar"/>
    <w:qFormat/>
    <w:pPr>
      <w:adjustRightInd/>
      <w:spacing w:beforeLines="100" w:afterLines="100" w:line="240" w:lineRule="auto"/>
      <w:ind w:leftChars="0" w:left="0"/>
      <w:jc w:val="center"/>
    </w:pPr>
    <w:rPr>
      <w:rFonts w:eastAsia="黑体"/>
    </w:rPr>
  </w:style>
  <w:style w:type="character" w:customStyle="1" w:styleId="VicChar">
    <w:name w:val="Vic图题表题 Char"/>
    <w:link w:val="Vic0"/>
    <w:qFormat/>
    <w:rPr>
      <w:rFonts w:eastAsia="黑体"/>
      <w:kern w:val="2"/>
      <w:sz w:val="24"/>
      <w:szCs w:val="24"/>
    </w:rPr>
  </w:style>
  <w:style w:type="paragraph" w:customStyle="1" w:styleId="p15">
    <w:name w:val="p15"/>
    <w:basedOn w:val="afff6"/>
    <w:qFormat/>
    <w:pPr>
      <w:widowControl/>
      <w:adjustRightInd/>
      <w:ind w:leftChars="0" w:left="0" w:firstLine="420"/>
    </w:pPr>
    <w:rPr>
      <w:rFonts w:ascii="Calibri" w:hAnsi="Calibri" w:cs="宋体"/>
      <w:kern w:val="0"/>
      <w:szCs w:val="22"/>
      <w:lang w:eastAsia="en-US" w:bidi="en-US"/>
    </w:rPr>
  </w:style>
  <w:style w:type="table" w:customStyle="1" w:styleId="86">
    <w:name w:val="网格型8"/>
    <w:basedOn w:val="afff8"/>
    <w:qFormat/>
    <w:pPr>
      <w:widowControl w:val="0"/>
      <w:adjustRightInd w:val="0"/>
      <w:snapToGrid w:val="0"/>
      <w:spacing w:line="360" w:lineRule="auto"/>
      <w:jc w:val="both"/>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D-c">
    <w:name w:val="-JD-图"/>
    <w:basedOn w:val="afff6"/>
    <w:link w:val="-JD-Char4"/>
    <w:qFormat/>
    <w:pPr>
      <w:adjustRightInd/>
      <w:ind w:leftChars="0" w:left="0"/>
      <w:jc w:val="center"/>
    </w:pPr>
    <w:rPr>
      <w:sz w:val="28"/>
    </w:rPr>
  </w:style>
  <w:style w:type="character" w:customStyle="1" w:styleId="-JD-Char4">
    <w:name w:val="-JD-图 Char"/>
    <w:link w:val="-JD-c"/>
    <w:qFormat/>
    <w:rPr>
      <w:kern w:val="2"/>
      <w:sz w:val="28"/>
      <w:szCs w:val="24"/>
    </w:rPr>
  </w:style>
  <w:style w:type="paragraph" w:customStyle="1" w:styleId="-JD-d">
    <w:name w:val="-JD-表"/>
    <w:basedOn w:val="afff6"/>
    <w:link w:val="-JD-Char5"/>
    <w:qFormat/>
    <w:pPr>
      <w:tabs>
        <w:tab w:val="left" w:pos="851"/>
      </w:tabs>
      <w:snapToGrid w:val="0"/>
      <w:spacing w:line="240" w:lineRule="auto"/>
      <w:ind w:leftChars="0" w:left="0"/>
      <w:jc w:val="center"/>
    </w:pPr>
    <w:rPr>
      <w:snapToGrid w:val="0"/>
      <w:kern w:val="0"/>
      <w:szCs w:val="28"/>
    </w:rPr>
  </w:style>
  <w:style w:type="character" w:customStyle="1" w:styleId="-JD-Char5">
    <w:name w:val="-JD-表 Char"/>
    <w:link w:val="-JD-d"/>
    <w:qFormat/>
    <w:rPr>
      <w:snapToGrid w:val="0"/>
      <w:sz w:val="24"/>
      <w:szCs w:val="28"/>
    </w:rPr>
  </w:style>
  <w:style w:type="paragraph" w:customStyle="1" w:styleId="12345678910111213141516172">
    <w:name w:val="样式 题注图1图2图3图4图5图6图7图8图9图10图11图12图13图14图15图16图17...2"/>
    <w:basedOn w:val="affff5"/>
    <w:qFormat/>
    <w:pPr>
      <w:adjustRightInd/>
      <w:snapToGrid w:val="0"/>
      <w:spacing w:beforeLines="0" w:afterLines="0"/>
      <w:ind w:leftChars="0" w:left="0"/>
      <w:jc w:val="center"/>
    </w:pPr>
    <w:rPr>
      <w:rFonts w:ascii="Times New Roman" w:hAnsi="Times New Roman" w:cs="Verdana"/>
      <w:sz w:val="21"/>
      <w:szCs w:val="24"/>
      <w:lang w:eastAsia="en-US"/>
    </w:rPr>
  </w:style>
  <w:style w:type="paragraph" w:customStyle="1" w:styleId="TimesNewRoman1">
    <w:name w:val="样式 (西文) Times New Roman (中文) 黑体 居中 行距: 单倍行距"/>
    <w:basedOn w:val="afff6"/>
    <w:qFormat/>
    <w:pPr>
      <w:snapToGrid w:val="0"/>
      <w:spacing w:line="240" w:lineRule="auto"/>
      <w:ind w:leftChars="0" w:left="0"/>
      <w:jc w:val="center"/>
    </w:pPr>
    <w:rPr>
      <w:rFonts w:eastAsia="黑体" w:cs="宋体"/>
      <w:snapToGrid w:val="0"/>
      <w:sz w:val="21"/>
      <w:szCs w:val="20"/>
    </w:rPr>
  </w:style>
  <w:style w:type="character" w:customStyle="1" w:styleId="TimesNewRoman3">
    <w:name w:val="样式 (西文) Times New Roman (中文) 黑体"/>
    <w:basedOn w:val="afff7"/>
    <w:qFormat/>
    <w:rPr>
      <w:rFonts w:ascii="Times New Roman" w:eastAsia="黑体" w:hAnsi="Times New Roman"/>
      <w:kern w:val="2"/>
      <w:sz w:val="21"/>
    </w:rPr>
  </w:style>
  <w:style w:type="paragraph" w:customStyle="1" w:styleId="TimesNewRoman125">
    <w:name w:val="样式 (西文) Times New Roman (中文) 黑体 五号 居中 行距: 多倍行距 1.25 字行"/>
    <w:basedOn w:val="afff6"/>
    <w:qFormat/>
    <w:pPr>
      <w:snapToGrid w:val="0"/>
      <w:spacing w:line="240" w:lineRule="auto"/>
      <w:ind w:leftChars="0" w:left="0"/>
      <w:jc w:val="center"/>
    </w:pPr>
    <w:rPr>
      <w:rFonts w:eastAsia="黑体" w:cs="宋体"/>
      <w:snapToGrid w:val="0"/>
      <w:sz w:val="21"/>
      <w:szCs w:val="20"/>
    </w:rPr>
  </w:style>
  <w:style w:type="paragraph" w:customStyle="1" w:styleId="TimesNewRoman4">
    <w:name w:val="样式 Times New Roman 居中 行距: 单倍行距"/>
    <w:basedOn w:val="afff6"/>
    <w:qFormat/>
    <w:pPr>
      <w:snapToGrid w:val="0"/>
      <w:spacing w:line="240" w:lineRule="auto"/>
      <w:ind w:leftChars="0" w:left="0"/>
      <w:jc w:val="center"/>
    </w:pPr>
    <w:rPr>
      <w:rFonts w:eastAsia="黑体" w:cs="宋体"/>
      <w:snapToGrid w:val="0"/>
      <w:kern w:val="0"/>
      <w:sz w:val="21"/>
      <w:szCs w:val="20"/>
    </w:rPr>
  </w:style>
  <w:style w:type="paragraph" w:customStyle="1" w:styleId="12345678910111213141516173">
    <w:name w:val="样式 题注图1图2图3图4图5图6图7图8图9图10图11图12图13图14图15图16图17...3"/>
    <w:basedOn w:val="affff5"/>
    <w:qFormat/>
    <w:pPr>
      <w:adjustRightInd/>
      <w:snapToGrid w:val="0"/>
      <w:spacing w:beforeLines="0" w:afterLines="0"/>
      <w:ind w:leftChars="0" w:left="0"/>
      <w:jc w:val="center"/>
    </w:pPr>
    <w:rPr>
      <w:rFonts w:ascii="Times New Roman" w:hAnsi="Times New Roman" w:cs="宋体"/>
      <w:sz w:val="21"/>
      <w:szCs w:val="20"/>
      <w:lang w:eastAsia="en-US"/>
    </w:rPr>
  </w:style>
  <w:style w:type="paragraph" w:customStyle="1" w:styleId="TimesNewRoman10">
    <w:name w:val="样式 (西文) Times New Roman (中文) 黑体 居中 行距: 单倍行距1"/>
    <w:basedOn w:val="afff6"/>
    <w:qFormat/>
    <w:pPr>
      <w:snapToGrid w:val="0"/>
      <w:spacing w:line="240" w:lineRule="auto"/>
      <w:ind w:leftChars="0" w:left="0"/>
      <w:jc w:val="center"/>
    </w:pPr>
    <w:rPr>
      <w:rFonts w:eastAsia="黑体" w:cs="宋体"/>
      <w:snapToGrid w:val="0"/>
      <w:kern w:val="0"/>
      <w:sz w:val="21"/>
      <w:szCs w:val="20"/>
    </w:rPr>
  </w:style>
  <w:style w:type="paragraph" w:customStyle="1" w:styleId="TimesNewRoman5">
    <w:name w:val="样式 (西文) Times New Roman (中文) 黑体 居中"/>
    <w:basedOn w:val="afff6"/>
    <w:qFormat/>
    <w:pPr>
      <w:snapToGrid w:val="0"/>
      <w:spacing w:line="240" w:lineRule="auto"/>
      <w:ind w:leftChars="0" w:left="0"/>
      <w:jc w:val="center"/>
    </w:pPr>
    <w:rPr>
      <w:rFonts w:eastAsia="黑体" w:cs="宋体"/>
      <w:snapToGrid w:val="0"/>
      <w:kern w:val="0"/>
      <w:sz w:val="21"/>
      <w:szCs w:val="20"/>
    </w:rPr>
  </w:style>
  <w:style w:type="paragraph" w:customStyle="1" w:styleId="TimesNewRoman6">
    <w:name w:val="样式 Times New Roman 居中"/>
    <w:basedOn w:val="afff6"/>
    <w:qFormat/>
    <w:pPr>
      <w:snapToGrid w:val="0"/>
      <w:spacing w:line="240" w:lineRule="auto"/>
      <w:ind w:leftChars="0" w:left="0"/>
      <w:jc w:val="center"/>
    </w:pPr>
    <w:rPr>
      <w:rFonts w:eastAsia="黑体" w:cs="宋体"/>
      <w:snapToGrid w:val="0"/>
      <w:sz w:val="21"/>
      <w:szCs w:val="20"/>
    </w:rPr>
  </w:style>
  <w:style w:type="character" w:customStyle="1" w:styleId="1fffffd">
    <w:name w:val="样式 (符号) 宋体1"/>
    <w:basedOn w:val="afff7"/>
    <w:qFormat/>
    <w:rPr>
      <w:rFonts w:eastAsia="黑体"/>
      <w:kern w:val="2"/>
      <w:sz w:val="21"/>
    </w:rPr>
  </w:style>
  <w:style w:type="paragraph" w:customStyle="1" w:styleId="afffffffffffffffffffffffffb">
    <w:name w:val="样式 (符号) 宋体 居中"/>
    <w:basedOn w:val="afff6"/>
    <w:qFormat/>
    <w:pPr>
      <w:snapToGrid w:val="0"/>
      <w:spacing w:line="240" w:lineRule="auto"/>
      <w:ind w:leftChars="0" w:left="0"/>
      <w:jc w:val="center"/>
    </w:pPr>
    <w:rPr>
      <w:rFonts w:ascii="宋体" w:eastAsia="黑体" w:hAnsi="宋体" w:cs="宋体"/>
      <w:snapToGrid w:val="0"/>
      <w:sz w:val="21"/>
      <w:szCs w:val="20"/>
    </w:rPr>
  </w:style>
  <w:style w:type="table" w:customStyle="1" w:styleId="95">
    <w:name w:val="网格型9"/>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afffffffffffffffffffffffffc">
    <w:name w:val="普通表格自用"/>
    <w:basedOn w:val="afff8"/>
    <w:qFormat/>
    <w:rPr>
      <w:rFonts w:eastAsia="KaiTi_GB2312"/>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style>
  <w:style w:type="paragraph" w:customStyle="1" w:styleId="afffffffffffffffffffffffffd">
    <w:name w:val="文档标题"/>
    <w:basedOn w:val="afff6"/>
    <w:link w:val="Charffffff1"/>
    <w:qFormat/>
    <w:pPr>
      <w:keepNext/>
      <w:adjustRightInd/>
      <w:spacing w:line="240" w:lineRule="auto"/>
      <w:ind w:leftChars="0" w:left="0"/>
      <w:jc w:val="center"/>
    </w:pPr>
    <w:rPr>
      <w:rFonts w:eastAsia="黑体"/>
      <w:sz w:val="52"/>
      <w:szCs w:val="52"/>
    </w:rPr>
  </w:style>
  <w:style w:type="character" w:customStyle="1" w:styleId="Charffffff1">
    <w:name w:val="文档标题 Char"/>
    <w:basedOn w:val="afff7"/>
    <w:link w:val="afffffffffffffffffffffffffd"/>
    <w:qFormat/>
    <w:rPr>
      <w:rFonts w:eastAsia="黑体"/>
      <w:kern w:val="2"/>
      <w:sz w:val="52"/>
      <w:szCs w:val="52"/>
    </w:rPr>
  </w:style>
  <w:style w:type="paragraph" w:customStyle="1" w:styleId="afffffffffffffffffffffffffe">
    <w:name w:val="所名称"/>
    <w:basedOn w:val="afff6"/>
    <w:link w:val="Charffffff2"/>
    <w:qFormat/>
    <w:pPr>
      <w:keepNext/>
      <w:tabs>
        <w:tab w:val="left" w:pos="1080"/>
      </w:tabs>
      <w:adjustRightInd/>
      <w:spacing w:line="240" w:lineRule="auto"/>
      <w:ind w:leftChars="0" w:left="0"/>
      <w:jc w:val="center"/>
    </w:pPr>
    <w:rPr>
      <w:b/>
      <w:kern w:val="44"/>
      <w:sz w:val="30"/>
      <w:szCs w:val="30"/>
    </w:rPr>
  </w:style>
  <w:style w:type="character" w:customStyle="1" w:styleId="Charffffff2">
    <w:name w:val="所名称 Char"/>
    <w:basedOn w:val="afff7"/>
    <w:link w:val="afffffffffffffffffffffffffe"/>
    <w:qFormat/>
    <w:rPr>
      <w:b/>
      <w:kern w:val="44"/>
      <w:sz w:val="30"/>
      <w:szCs w:val="30"/>
    </w:rPr>
  </w:style>
  <w:style w:type="paragraph" w:customStyle="1" w:styleId="affffffffffffffffffffffffff">
    <w:name w:val="封面文件名"/>
    <w:basedOn w:val="afff6"/>
    <w:link w:val="Charffffff3"/>
    <w:qFormat/>
    <w:pPr>
      <w:adjustRightInd/>
      <w:spacing w:line="240" w:lineRule="auto"/>
      <w:ind w:leftChars="0" w:left="0"/>
      <w:jc w:val="center"/>
    </w:pPr>
    <w:rPr>
      <w:rFonts w:eastAsia="黑体"/>
      <w:sz w:val="52"/>
    </w:rPr>
  </w:style>
  <w:style w:type="character" w:customStyle="1" w:styleId="Charffffff3">
    <w:name w:val="封面文件名 Char"/>
    <w:basedOn w:val="afff7"/>
    <w:link w:val="affffffffffffffffffffffffff"/>
    <w:qFormat/>
    <w:rPr>
      <w:rFonts w:eastAsia="黑体"/>
      <w:kern w:val="2"/>
      <w:sz w:val="52"/>
      <w:szCs w:val="24"/>
    </w:rPr>
  </w:style>
  <w:style w:type="paragraph" w:customStyle="1" w:styleId="lt">
    <w:name w:val="页眉lt"/>
    <w:basedOn w:val="afffff7"/>
    <w:link w:val="ltChar"/>
    <w:qFormat/>
    <w:pPr>
      <w:adjustRightInd/>
      <w:spacing w:line="240" w:lineRule="auto"/>
      <w:ind w:leftChars="0" w:left="0"/>
    </w:pPr>
    <w:rPr>
      <w:rFonts w:ascii="宋体" w:cs="Verdana"/>
      <w:lang w:eastAsia="en-US"/>
    </w:rPr>
  </w:style>
  <w:style w:type="character" w:customStyle="1" w:styleId="ltChar">
    <w:name w:val="页眉lt Char"/>
    <w:basedOn w:val="Char21"/>
    <w:link w:val="lt"/>
    <w:qFormat/>
    <w:rPr>
      <w:rFonts w:ascii="宋体" w:cs="Verdana"/>
      <w:kern w:val="2"/>
      <w:sz w:val="18"/>
      <w:szCs w:val="18"/>
      <w:lang w:eastAsia="en-US"/>
    </w:rPr>
  </w:style>
  <w:style w:type="paragraph" w:customStyle="1" w:styleId="affffffffffffffffffffffffff0">
    <w:name w:val="公式"/>
    <w:basedOn w:val="--8--"/>
    <w:link w:val="Charffffff4"/>
    <w:qFormat/>
    <w:pPr>
      <w:keepNext/>
      <w:tabs>
        <w:tab w:val="center" w:pos="4111"/>
        <w:tab w:val="right" w:pos="8080"/>
      </w:tabs>
      <w:ind w:firstLineChars="0" w:firstLine="567"/>
    </w:pPr>
  </w:style>
  <w:style w:type="paragraph" w:customStyle="1" w:styleId="affffffffffffffffffffffffff1">
    <w:name w:val="公式编号"/>
    <w:basedOn w:val="--8--"/>
    <w:link w:val="Charffffff5"/>
    <w:qFormat/>
    <w:pPr>
      <w:tabs>
        <w:tab w:val="right" w:pos="7938"/>
      </w:tabs>
      <w:ind w:firstLineChars="0" w:firstLine="567"/>
    </w:pPr>
  </w:style>
  <w:style w:type="character" w:customStyle="1" w:styleId="Charffffff5">
    <w:name w:val="公式编号 Char"/>
    <w:basedOn w:val="afff7"/>
    <w:link w:val="affffffffffffffffffffffffff1"/>
    <w:qFormat/>
    <w:rPr>
      <w:kern w:val="44"/>
      <w:sz w:val="28"/>
    </w:rPr>
  </w:style>
  <w:style w:type="character" w:customStyle="1" w:styleId="Charffffff4">
    <w:name w:val="公式 Char"/>
    <w:basedOn w:val="afff7"/>
    <w:link w:val="affffffffffffffffffffffffff0"/>
    <w:qFormat/>
    <w:rPr>
      <w:kern w:val="44"/>
      <w:sz w:val="28"/>
    </w:rPr>
  </w:style>
  <w:style w:type="paragraph" w:customStyle="1" w:styleId="affffffffffffffffffffffffff2">
    <w:name w:val="a）项目"/>
    <w:basedOn w:val="--8--"/>
    <w:link w:val="aChar3"/>
    <w:qFormat/>
    <w:pPr>
      <w:ind w:left="980" w:firstLineChars="0" w:firstLine="0"/>
    </w:pPr>
  </w:style>
  <w:style w:type="paragraph" w:customStyle="1" w:styleId="aa1">
    <w:name w:val="aa）"/>
    <w:basedOn w:val="12"/>
    <w:link w:val="aaChar"/>
    <w:qFormat/>
    <w:pPr>
      <w:numPr>
        <w:numId w:val="0"/>
      </w:numPr>
    </w:pPr>
  </w:style>
  <w:style w:type="character" w:customStyle="1" w:styleId="aaChar">
    <w:name w:val="aa） Char"/>
    <w:basedOn w:val="1Char5"/>
    <w:link w:val="aa1"/>
    <w:qFormat/>
    <w:rPr>
      <w:rFonts w:ascii="宋体" w:cs="宋体"/>
      <w:kern w:val="44"/>
      <w:sz w:val="28"/>
      <w:szCs w:val="24"/>
    </w:rPr>
  </w:style>
  <w:style w:type="paragraph" w:customStyle="1" w:styleId="1fffffe">
    <w:name w:val="1）"/>
    <w:basedOn w:val="12"/>
    <w:qFormat/>
    <w:pPr>
      <w:numPr>
        <w:numId w:val="0"/>
      </w:numPr>
    </w:pPr>
    <w:rPr>
      <w:rFonts w:ascii="Times New Roman"/>
    </w:rPr>
  </w:style>
  <w:style w:type="character" w:customStyle="1" w:styleId="aChar3">
    <w:name w:val="a）项目 Char"/>
    <w:basedOn w:val="afff7"/>
    <w:link w:val="affffffffffffffffffffffffff2"/>
    <w:qFormat/>
    <w:rPr>
      <w:kern w:val="44"/>
      <w:sz w:val="28"/>
    </w:rPr>
  </w:style>
  <w:style w:type="table" w:customStyle="1" w:styleId="11f">
    <w:name w:val="典雅型11"/>
    <w:basedOn w:val="afff8"/>
    <w:qFormat/>
    <w:pPr>
      <w:widowControl w:val="0"/>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tblStylePr w:type="nwCell">
      <w:tblPr/>
      <w:tcPr>
        <w:tcBorders>
          <w:top w:val="nil"/>
          <w:left w:val="nil"/>
          <w:bottom w:val="nil"/>
          <w:right w:val="nil"/>
          <w:insideH w:val="nil"/>
          <w:insideV w:val="nil"/>
          <w:tl2br w:val="single" w:sz="4" w:space="0" w:color="auto"/>
          <w:tr2bl w:val="nil"/>
        </w:tcBorders>
        <w:shd w:val="clear" w:color="auto" w:fill="auto"/>
      </w:tcPr>
    </w:tblStylePr>
  </w:style>
  <w:style w:type="paragraph" w:customStyle="1" w:styleId="affffffffffffffffffffffffff3">
    <w:name w:val="正文——自定义"/>
    <w:link w:val="Charffffff6"/>
    <w:qFormat/>
    <w:pPr>
      <w:spacing w:before="50" w:after="50" w:line="360" w:lineRule="exact"/>
    </w:pPr>
    <w:rPr>
      <w:rFonts w:ascii="宋体" w:hAnsi="Calibri"/>
      <w:sz w:val="21"/>
      <w:szCs w:val="21"/>
    </w:rPr>
  </w:style>
  <w:style w:type="character" w:customStyle="1" w:styleId="Charffffff6">
    <w:name w:val="正文——自定义 Char"/>
    <w:link w:val="affffffffffffffffffffffffff3"/>
    <w:qFormat/>
    <w:rPr>
      <w:rFonts w:ascii="宋体" w:hAnsi="Calibri"/>
      <w:sz w:val="21"/>
      <w:szCs w:val="21"/>
    </w:rPr>
  </w:style>
  <w:style w:type="paragraph" w:customStyle="1" w:styleId="074">
    <w:name w:val="样式 四号 首行缩进:  0.74 厘米"/>
    <w:basedOn w:val="afff6"/>
    <w:qFormat/>
    <w:pPr>
      <w:keepNext/>
      <w:adjustRightInd/>
      <w:spacing w:line="360" w:lineRule="auto"/>
      <w:ind w:leftChars="0" w:left="0" w:firstLine="567"/>
      <w:jc w:val="both"/>
    </w:pPr>
    <w:rPr>
      <w:rFonts w:cs="宋体"/>
      <w:sz w:val="28"/>
      <w:szCs w:val="20"/>
    </w:rPr>
  </w:style>
  <w:style w:type="paragraph" w:customStyle="1" w:styleId="Y">
    <w:name w:val="Y_列项——（一级）"/>
    <w:qFormat/>
    <w:pPr>
      <w:numPr>
        <w:numId w:val="50"/>
      </w:numPr>
      <w:spacing w:line="300" w:lineRule="auto"/>
      <w:ind w:left="0" w:firstLine="0"/>
      <w:jc w:val="both"/>
    </w:pPr>
    <w:rPr>
      <w:rFonts w:ascii="宋体" w:hAnsi="Calibri"/>
      <w:sz w:val="24"/>
      <w:szCs w:val="21"/>
    </w:rPr>
  </w:style>
  <w:style w:type="paragraph" w:customStyle="1" w:styleId="Y0">
    <w:name w:val="Y_列项●（二级）"/>
    <w:basedOn w:val="Y"/>
    <w:qFormat/>
    <w:pPr>
      <w:numPr>
        <w:ilvl w:val="1"/>
      </w:numPr>
      <w:ind w:left="0" w:firstLine="0"/>
    </w:pPr>
  </w:style>
  <w:style w:type="paragraph" w:customStyle="1" w:styleId="Y1">
    <w:name w:val="Y_列项◆（三级）"/>
    <w:basedOn w:val="Y0"/>
    <w:qFormat/>
    <w:pPr>
      <w:numPr>
        <w:ilvl w:val="2"/>
      </w:numPr>
      <w:ind w:left="0" w:firstLine="0"/>
    </w:pPr>
  </w:style>
  <w:style w:type="table" w:customStyle="1" w:styleId="1ffffff">
    <w:name w:val="网格型表格1"/>
    <w:basedOn w:val="afff8"/>
    <w:qFormat/>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10">
    <w:name w:val="-JD-表格样式1"/>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3111">
    <w:name w:val="网格型311"/>
    <w:basedOn w:val="afff8"/>
    <w:qFormat/>
    <w:pPr>
      <w:spacing w:beforeLines="50" w:after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1111">
    <w:name w:val="heading 11111"/>
    <w:basedOn w:val="afff6"/>
    <w:next w:val="afff6"/>
    <w:qFormat/>
    <w:pPr>
      <w:keepNext/>
      <w:keepLines/>
      <w:adjustRightInd/>
      <w:spacing w:before="100" w:after="100" w:line="360" w:lineRule="auto"/>
      <w:ind w:leftChars="0" w:left="432" w:hanging="432"/>
      <w:outlineLvl w:val="0"/>
    </w:pPr>
    <w:rPr>
      <w:rFonts w:asciiTheme="minorHAnsi" w:hAnsiTheme="minorHAnsi" w:cstheme="minorBidi"/>
      <w:b/>
      <w:kern w:val="44"/>
      <w:szCs w:val="44"/>
    </w:rPr>
  </w:style>
  <w:style w:type="paragraph" w:customStyle="1" w:styleId="T61">
    <w:name w:val="T61"/>
    <w:basedOn w:val="afff6"/>
    <w:next w:val="afff6"/>
    <w:unhideWhenUsed/>
    <w:qFormat/>
    <w:pPr>
      <w:keepNext/>
      <w:keepLines/>
      <w:adjustRightInd/>
      <w:spacing w:before="100" w:after="100" w:line="360" w:lineRule="auto"/>
      <w:ind w:leftChars="0" w:left="1152" w:hanging="1152"/>
      <w:outlineLvl w:val="5"/>
    </w:pPr>
    <w:rPr>
      <w:b/>
    </w:rPr>
  </w:style>
  <w:style w:type="table" w:customStyle="1" w:styleId="2ffff7">
    <w:name w:val="网格型表格2"/>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a">
    <w:name w:val="典雅型7"/>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6e">
    <w:name w:val="专业型6"/>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521">
    <w:name w:val="网格型 52"/>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ffff8">
    <w:name w:val="表格主题2"/>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网格型 71"/>
    <w:basedOn w:val="afff8"/>
    <w:qFormat/>
    <w:pPr>
      <w:widowControl w:val="0"/>
      <w:adjustRightInd w:val="0"/>
      <w:snapToGrid w:val="0"/>
      <w:spacing w:line="360" w:lineRule="auto"/>
      <w:jc w:val="both"/>
    </w:pPr>
    <w:rPr>
      <w: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JD-1">
    <w:name w:val="--JD-表格1"/>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23">
    <w:name w:val="-JD-表格样式2"/>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JD--1">
    <w:name w:val="--JD--表格样式1"/>
    <w:basedOn w:val="afff8"/>
    <w:qFormat/>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style>
  <w:style w:type="table" w:customStyle="1" w:styleId="11f0">
    <w:name w:val="上对齐11"/>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5">
    <w:name w:val="典雅型12"/>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1f1">
    <w:name w:val="专业型11"/>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235">
    <w:name w:val="网格型23"/>
    <w:basedOn w:val="afff8"/>
    <w:qFormat/>
    <w:tblPr>
      <w:tblBorders>
        <w:top w:val="single" w:sz="4" w:space="0" w:color="FF0080"/>
        <w:left w:val="single" w:sz="4" w:space="0" w:color="FF0080"/>
        <w:bottom w:val="single" w:sz="4" w:space="0" w:color="FF0080"/>
        <w:right w:val="single" w:sz="4" w:space="0" w:color="FF0080"/>
        <w:insideH w:val="single" w:sz="4" w:space="0" w:color="FF0080"/>
        <w:insideV w:val="single" w:sz="4" w:space="0" w:color="FF0080"/>
      </w:tblBorders>
    </w:tblPr>
  </w:style>
  <w:style w:type="table" w:customStyle="1" w:styleId="612">
    <w:name w:val="网格型 61"/>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25">
    <w:name w:val="彩色型 22"/>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32">
    <w:name w:val="网格型13"/>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f2">
    <w:name w:val="表格主题11"/>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网格型 511"/>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112">
    <w:name w:val="彩色型 211"/>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70">
    <w:name w:val="简明型 17"/>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1d">
    <w:name w:val="典雅型21"/>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21e">
    <w:name w:val="专业型21"/>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3">
    <w:name w:val="浅色网格 - 强调文字颜色 113"/>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321">
    <w:name w:val="网格型32"/>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
    <w:name w:val="浅色网格 - 强调文字颜色 1112"/>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210">
    <w:name w:val="简明型 121"/>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310">
    <w:name w:val="简明型 131"/>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410">
    <w:name w:val="简明型 141"/>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510">
    <w:name w:val="简明型 151"/>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61">
    <w:name w:val="简明型 161"/>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121">
    <w:name w:val="浅色网格 - 强调文字颜色 1121"/>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1111">
    <w:name w:val="浅色网格 - 强调文字颜色 11111"/>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5C1">
    <w:name w:val="--5C表格样式1"/>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style>
  <w:style w:type="table" w:customStyle="1" w:styleId="315">
    <w:name w:val="典雅型31"/>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316">
    <w:name w:val="专业型31"/>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416">
    <w:name w:val="典雅型41"/>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417">
    <w:name w:val="专业型41"/>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514">
    <w:name w:val="典雅型51"/>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515">
    <w:name w:val="专业型51"/>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20">
    <w:name w:val="网格型112"/>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
    <w:name w:val="典雅型61"/>
    <w:basedOn w:val="afff8"/>
    <w:qFormat/>
    <w:pPr>
      <w:widowControl w:val="0"/>
      <w:spacing w:line="360" w:lineRule="atLeast"/>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712">
    <w:name w:val="网格型71"/>
    <w:basedOn w:val="afff8"/>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
    <w:name w:val="网格型81"/>
    <w:basedOn w:val="afff8"/>
    <w:qFormat/>
    <w:pPr>
      <w:widowControl w:val="0"/>
      <w:adjustRightInd w:val="0"/>
      <w:snapToGrid w:val="0"/>
      <w:spacing w:line="360" w:lineRule="auto"/>
      <w:jc w:val="both"/>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fff9">
    <w:name w:val="新编排模板正文2"/>
    <w:basedOn w:val="affffffffffffffffffffffff6"/>
    <w:qFormat/>
    <w:pPr>
      <w:ind w:firstLine="420"/>
      <w:textAlignment w:val="center"/>
    </w:pPr>
  </w:style>
  <w:style w:type="paragraph" w:customStyle="1" w:styleId="2ffffa">
    <w:name w:val="新编排模板表格2"/>
    <w:basedOn w:val="afff6"/>
    <w:qFormat/>
    <w:pPr>
      <w:widowControl/>
      <w:snapToGrid w:val="0"/>
      <w:spacing w:line="240" w:lineRule="auto"/>
      <w:ind w:leftChars="0" w:left="0"/>
      <w:jc w:val="center"/>
      <w:textAlignment w:val="baseline"/>
    </w:pPr>
    <w:rPr>
      <w:rFonts w:ascii="宋体" w:hAnsi="宋体"/>
      <w:kern w:val="0"/>
      <w:sz w:val="18"/>
      <w:szCs w:val="21"/>
      <w:lang w:val="en-GB"/>
    </w:rPr>
  </w:style>
  <w:style w:type="table" w:customStyle="1" w:styleId="911">
    <w:name w:val="网格型91"/>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ffffff0">
    <w:name w:val="普通表格自用1"/>
    <w:basedOn w:val="afff8"/>
    <w:qFormat/>
    <w:rPr>
      <w:rFonts w:eastAsia="KaiTi_GB2312"/>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style>
  <w:style w:type="table" w:customStyle="1" w:styleId="2ffffb">
    <w:name w:val="普通表格自用2"/>
    <w:basedOn w:val="afff8"/>
    <w:qFormat/>
    <w:rPr>
      <w:rFonts w:eastAsia="KaiTi_GB2312"/>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style>
  <w:style w:type="paragraph" w:customStyle="1" w:styleId="SWIEE6">
    <w:name w:val="正文表标题[SWIEE]"/>
    <w:next w:val="afff6"/>
    <w:link w:val="SWIEEChar"/>
    <w:qFormat/>
    <w:pPr>
      <w:jc w:val="center"/>
    </w:pPr>
    <w:rPr>
      <w:rFonts w:ascii="黑体" w:eastAsia="黑体"/>
      <w:sz w:val="21"/>
      <w:szCs w:val="21"/>
    </w:rPr>
  </w:style>
  <w:style w:type="paragraph" w:customStyle="1" w:styleId="Style10">
    <w:name w:val="_Style 1"/>
    <w:basedOn w:val="afff6"/>
    <w:uiPriority w:val="34"/>
    <w:qFormat/>
    <w:pPr>
      <w:adjustRightInd/>
      <w:spacing w:line="360" w:lineRule="auto"/>
      <w:ind w:leftChars="0" w:left="0" w:firstLineChars="200" w:firstLine="113"/>
      <w:jc w:val="both"/>
    </w:pPr>
  </w:style>
  <w:style w:type="table" w:customStyle="1" w:styleId="-JD-11">
    <w:name w:val="-JD-表格样式11"/>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101">
    <w:name w:val="网格型10"/>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87">
    <w:name w:val="典雅型8"/>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7b">
    <w:name w:val="专业型7"/>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530">
    <w:name w:val="网格型 53"/>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3ffd">
    <w:name w:val="表格主题3"/>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fe">
    <w:name w:val="普通表格自用3"/>
    <w:basedOn w:val="afff8"/>
    <w:rPr>
      <w:rFonts w:eastAsia="KaiTi_GB2312"/>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style>
  <w:style w:type="table" w:customStyle="1" w:styleId="180">
    <w:name w:val="简明型 18"/>
    <w:basedOn w:val="afff8"/>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42">
    <w:name w:val="网格型14"/>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
    <w:name w:val="网格型24"/>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2">
    <w:name w:val="--JD-表格2"/>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236">
    <w:name w:val="彩色型 23"/>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130">
    <w:name w:val="网格型113"/>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3">
    <w:name w:val="典雅型13"/>
    <w:basedOn w:val="afff8"/>
    <w:pPr>
      <w:widowControl w:val="0"/>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tblStylePr w:type="nwCell">
      <w:tblPr/>
      <w:tcPr>
        <w:tcBorders>
          <w:top w:val="nil"/>
          <w:left w:val="nil"/>
          <w:bottom w:val="nil"/>
          <w:right w:val="nil"/>
          <w:insideH w:val="nil"/>
          <w:insideV w:val="nil"/>
          <w:tl2br w:val="single" w:sz="4" w:space="0" w:color="auto"/>
          <w:tr2bl w:val="nil"/>
        </w:tcBorders>
        <w:shd w:val="clear" w:color="auto" w:fill="auto"/>
      </w:tcPr>
    </w:tblStylePr>
  </w:style>
  <w:style w:type="table" w:customStyle="1" w:styleId="126">
    <w:name w:val="表格主题12"/>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网格型 512"/>
    <w:basedOn w:val="afff8"/>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120">
    <w:name w:val="彩色型 212"/>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1f3">
    <w:name w:val="网格型表格11"/>
    <w:basedOn w:val="afff8"/>
    <w:qFormat/>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30">
    <w:name w:val="-JD-表格样式3"/>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JD-12">
    <w:name w:val="-JD-表格样式12"/>
    <w:basedOn w:val="afff8"/>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331">
    <w:name w:val="网格型33"/>
    <w:basedOn w:val="afff8"/>
    <w:qFormat/>
    <w:pPr>
      <w:spacing w:beforeLines="50" w:after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fffc">
    <w:name w:val="样式 (中文) +中文正文 (宋体) 两端对齐 首行缩进:  2 字符"/>
    <w:basedOn w:val="afff6"/>
    <w:qFormat/>
    <w:pPr>
      <w:adjustRightInd/>
      <w:snapToGrid w:val="0"/>
      <w:spacing w:line="360" w:lineRule="auto"/>
      <w:ind w:leftChars="0" w:left="0" w:firstLineChars="200" w:firstLine="200"/>
      <w:jc w:val="both"/>
    </w:pPr>
    <w:rPr>
      <w:rFonts w:eastAsiaTheme="minorEastAsia" w:cs="宋体"/>
      <w:szCs w:val="20"/>
    </w:rPr>
  </w:style>
  <w:style w:type="paragraph" w:customStyle="1" w:styleId="Math1234567891011121314151">
    <w:name w:val="样式 题注Math图1图2图3图4图5图6图7图8图9图10图11图12图13图14图15图1..."/>
    <w:basedOn w:val="affff5"/>
    <w:pPr>
      <w:adjustRightInd/>
      <w:snapToGrid w:val="0"/>
      <w:spacing w:beforeLines="0" w:afterLines="0"/>
      <w:ind w:leftChars="0" w:left="0"/>
      <w:jc w:val="center"/>
    </w:pPr>
    <w:rPr>
      <w:rFonts w:ascii="Times New Roman" w:hAnsi="Times New Roman" w:cstheme="majorBidi"/>
      <w:b/>
      <w:color w:val="000000" w:themeColor="text1"/>
      <w:sz w:val="21"/>
      <w:szCs w:val="20"/>
    </w:rPr>
  </w:style>
  <w:style w:type="paragraph" w:customStyle="1" w:styleId="affffffffffffffffffffffffff4">
    <w:name w:val="正文（轻松点）"/>
    <w:basedOn w:val="afff6"/>
    <w:qFormat/>
    <w:pPr>
      <w:wordWrap w:val="0"/>
      <w:snapToGrid w:val="0"/>
      <w:spacing w:line="360" w:lineRule="auto"/>
      <w:ind w:leftChars="0" w:left="0"/>
    </w:pPr>
    <w:rPr>
      <w:rFonts w:ascii="Baskerville Old Face" w:eastAsia="华文行楷" w:hAnsi="Baskerville Old Face"/>
      <w:snapToGrid w:val="0"/>
      <w:kern w:val="0"/>
      <w:sz w:val="28"/>
      <w:szCs w:val="28"/>
    </w:rPr>
  </w:style>
  <w:style w:type="table" w:customStyle="1" w:styleId="158">
    <w:name w:val="网格型15"/>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96">
    <w:name w:val="典雅型9"/>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88">
    <w:name w:val="专业型8"/>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540">
    <w:name w:val="网格型 54"/>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ff4">
    <w:name w:val="表格主题4"/>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ff5">
    <w:name w:val="普通表格自用4"/>
    <w:basedOn w:val="afff8"/>
    <w:qFormat/>
    <w:rPr>
      <w:rFonts w:eastAsia="KaiTi_GB2312"/>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style>
  <w:style w:type="table" w:customStyle="1" w:styleId="190">
    <w:name w:val="简明型 19"/>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62">
    <w:name w:val="网格型16"/>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2">
    <w:name w:val="网格型25"/>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3">
    <w:name w:val="--JD-表格3"/>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243">
    <w:name w:val="彩色型 24"/>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140">
    <w:name w:val="网格型114"/>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
    <w:name w:val="典雅型14"/>
    <w:basedOn w:val="afff8"/>
    <w:qFormat/>
    <w:pPr>
      <w:widowControl w:val="0"/>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tblStylePr w:type="nwCell">
      <w:tblPr/>
      <w:tcPr>
        <w:tcBorders>
          <w:top w:val="nil"/>
          <w:left w:val="nil"/>
          <w:bottom w:val="nil"/>
          <w:right w:val="nil"/>
          <w:insideH w:val="nil"/>
          <w:insideV w:val="nil"/>
          <w:tl2br w:val="single" w:sz="4" w:space="0" w:color="auto"/>
          <w:tr2bl w:val="nil"/>
        </w:tcBorders>
        <w:shd w:val="clear" w:color="auto" w:fill="auto"/>
      </w:tcPr>
    </w:tblStylePr>
  </w:style>
  <w:style w:type="table" w:customStyle="1" w:styleId="134">
    <w:name w:val="表格主题13"/>
    <w:basedOn w:val="afff8"/>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网格型 513"/>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130">
    <w:name w:val="彩色型 213"/>
    <w:basedOn w:val="afff8"/>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27">
    <w:name w:val="网格型表格12"/>
    <w:basedOn w:val="afff8"/>
    <w:qFormat/>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40">
    <w:name w:val="-JD-表格样式4"/>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JD-13">
    <w:name w:val="-JD-表格样式13"/>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341">
    <w:name w:val="网格型34"/>
    <w:basedOn w:val="afff8"/>
    <w:qFormat/>
    <w:pPr>
      <w:spacing w:beforeLines="50" w:after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网格型17"/>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02">
    <w:name w:val="典雅型10"/>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97">
    <w:name w:val="专业型9"/>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550">
    <w:name w:val="网格型 55"/>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5fc">
    <w:name w:val="表格主题5"/>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fd">
    <w:name w:val="普通表格自用5"/>
    <w:basedOn w:val="afff8"/>
    <w:rPr>
      <w:rFonts w:eastAsia="KaiTi_GB2312"/>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style>
  <w:style w:type="table" w:customStyle="1" w:styleId="1100">
    <w:name w:val="简明型 110"/>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81">
    <w:name w:val="网格型18"/>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网格型26"/>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4">
    <w:name w:val="--JD-表格4"/>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253">
    <w:name w:val="彩色型 25"/>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150">
    <w:name w:val="网格型115"/>
    <w:basedOn w:val="afff8"/>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9">
    <w:name w:val="典雅型15"/>
    <w:basedOn w:val="afff8"/>
    <w:qFormat/>
    <w:pPr>
      <w:widowControl w:val="0"/>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tblStylePr w:type="nwCell">
      <w:tblPr/>
      <w:tcPr>
        <w:tcBorders>
          <w:top w:val="nil"/>
          <w:left w:val="nil"/>
          <w:bottom w:val="nil"/>
          <w:right w:val="nil"/>
          <w:insideH w:val="nil"/>
          <w:insideV w:val="nil"/>
          <w:tl2br w:val="single" w:sz="4" w:space="0" w:color="auto"/>
          <w:tr2bl w:val="nil"/>
        </w:tcBorders>
        <w:shd w:val="clear" w:color="auto" w:fill="auto"/>
      </w:tcPr>
    </w:tblStylePr>
  </w:style>
  <w:style w:type="table" w:customStyle="1" w:styleId="144">
    <w:name w:val="表格主题14"/>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40">
    <w:name w:val="网格型 514"/>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140">
    <w:name w:val="彩色型 214"/>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35">
    <w:name w:val="网格型表格13"/>
    <w:basedOn w:val="afff8"/>
    <w:qFormat/>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50">
    <w:name w:val="-JD-表格样式5"/>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JD-14">
    <w:name w:val="-JD-表格样式14"/>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351">
    <w:name w:val="网格型35"/>
    <w:basedOn w:val="afff8"/>
    <w:pPr>
      <w:spacing w:beforeLines="50" w:after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
    <w:name w:val="网格型19"/>
    <w:basedOn w:val="afff8"/>
    <w:qFormat/>
    <w:pPr>
      <w:widowControl w:val="0"/>
      <w:spacing w:line="48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fffffff5">
    <w:name w:val="本文正文文本"/>
    <w:basedOn w:val="afff6"/>
    <w:qFormat/>
    <w:pPr>
      <w:adjustRightInd/>
      <w:spacing w:line="500" w:lineRule="exact"/>
      <w:ind w:leftChars="0" w:left="0" w:firstLineChars="200" w:firstLine="560"/>
      <w:jc w:val="both"/>
    </w:pPr>
    <w:rPr>
      <w:kern w:val="0"/>
      <w:sz w:val="28"/>
      <w:szCs w:val="28"/>
    </w:rPr>
  </w:style>
  <w:style w:type="paragraph" w:customStyle="1" w:styleId="affffffffffffffffffffffffff6">
    <w:name w:val="正文**"/>
    <w:basedOn w:val="afff6"/>
    <w:pPr>
      <w:snapToGrid w:val="0"/>
      <w:spacing w:beforeLines="50" w:line="500" w:lineRule="atLeast"/>
      <w:ind w:leftChars="0" w:left="0" w:firstLineChars="200" w:firstLine="560"/>
      <w:textAlignment w:val="baseline"/>
    </w:pPr>
    <w:rPr>
      <w:color w:val="000000"/>
      <w:kern w:val="0"/>
      <w:sz w:val="28"/>
      <w:szCs w:val="52"/>
    </w:rPr>
  </w:style>
  <w:style w:type="character" w:customStyle="1" w:styleId="CharCharCharCharCharCharCharCharCharCharCharCharCharCharCharCharCharCharCh">
    <w:name w:val="正文文本 Char Char Char Char Char Char Char Char Char  Char Char Char Char Char Char Char Char Char Ch"/>
    <w:qFormat/>
    <w:rPr>
      <w:rFonts w:eastAsia="宋体"/>
      <w:kern w:val="2"/>
      <w:sz w:val="24"/>
      <w:szCs w:val="24"/>
      <w:lang w:val="en-US" w:eastAsia="zh-CN" w:bidi="ar-SA"/>
    </w:rPr>
  </w:style>
  <w:style w:type="paragraph" w:customStyle="1" w:styleId="15a">
    <w:name w:val="样式 四号 字距调整二号 行距: 1.5 倍行距"/>
    <w:basedOn w:val="afff6"/>
    <w:pPr>
      <w:adjustRightInd/>
      <w:spacing w:line="240" w:lineRule="auto"/>
      <w:ind w:leftChars="0" w:left="0"/>
      <w:jc w:val="both"/>
    </w:pPr>
    <w:rPr>
      <w:rFonts w:cs="宋体"/>
      <w:kern w:val="44"/>
      <w:sz w:val="28"/>
      <w:szCs w:val="20"/>
    </w:rPr>
  </w:style>
  <w:style w:type="table" w:customStyle="1" w:styleId="201">
    <w:name w:val="网格型20"/>
    <w:basedOn w:val="afff8"/>
    <w:qFormat/>
    <w:pPr>
      <w:spacing w:beforeLines="50" w:after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2CharCharCharCharCharCharCharCharCharCharCharChar">
    <w:name w:val="Char2 Char Char Char Char Char Char Char Char Char Char Char Char"/>
    <w:basedOn w:val="afffd"/>
    <w:pPr>
      <w:adjustRightInd/>
      <w:spacing w:after="0" w:line="360" w:lineRule="auto"/>
      <w:ind w:leftChars="0" w:left="0" w:firstLineChars="200" w:firstLine="560"/>
      <w:jc w:val="both"/>
    </w:pPr>
    <w:rPr>
      <w:rFonts w:ascii="FangSong_GB2312" w:eastAsia="FangSong_GB2312"/>
      <w:color w:val="000000"/>
      <w:kern w:val="20"/>
      <w:sz w:val="28"/>
      <w:szCs w:val="28"/>
    </w:rPr>
  </w:style>
  <w:style w:type="paragraph" w:customStyle="1" w:styleId="af9">
    <w:name w:val="式中"/>
    <w:qFormat/>
    <w:pPr>
      <w:numPr>
        <w:numId w:val="51"/>
      </w:numPr>
      <w:tabs>
        <w:tab w:val="clear" w:pos="192"/>
      </w:tabs>
      <w:spacing w:line="300" w:lineRule="auto"/>
      <w:ind w:left="0" w:firstLine="0"/>
      <w:jc w:val="both"/>
    </w:pPr>
    <w:rPr>
      <w:rFonts w:cs="宋体"/>
      <w:kern w:val="2"/>
      <w:sz w:val="24"/>
      <w:szCs w:val="21"/>
    </w:rPr>
  </w:style>
  <w:style w:type="paragraph" w:customStyle="1" w:styleId="CharChar1CharChar">
    <w:name w:val="Char Char1 Char Char"/>
    <w:basedOn w:val="afff6"/>
    <w:qFormat/>
    <w:pPr>
      <w:adjustRightInd/>
      <w:spacing w:after="160" w:line="240" w:lineRule="exact"/>
      <w:ind w:leftChars="0" w:left="0"/>
      <w:jc w:val="both"/>
    </w:pPr>
    <w:rPr>
      <w:rFonts w:ascii="Verdana" w:hAnsi="Verdana" w:cs="Verdana"/>
      <w:sz w:val="20"/>
      <w:szCs w:val="20"/>
      <w:lang w:eastAsia="en-US"/>
    </w:rPr>
  </w:style>
  <w:style w:type="paragraph" w:customStyle="1" w:styleId="3fff">
    <w:name w:val="3级无标题条"/>
    <w:basedOn w:val="3ff5"/>
    <w:next w:val="affffffff1"/>
    <w:qFormat/>
    <w:rPr>
      <w:rFonts w:eastAsia="宋体"/>
    </w:rPr>
  </w:style>
  <w:style w:type="character" w:customStyle="1" w:styleId="2Char8">
    <w:name w:val="2级有标题条 Char"/>
    <w:basedOn w:val="afff7"/>
    <w:qFormat/>
    <w:rPr>
      <w:rFonts w:ascii="黑体" w:eastAsia="黑体" w:hAnsi="黑体"/>
      <w:sz w:val="24"/>
      <w:lang w:val="en-US" w:eastAsia="zh-CN" w:bidi="ar-SA"/>
    </w:rPr>
  </w:style>
  <w:style w:type="character" w:customStyle="1" w:styleId="1CharChar1">
    <w:name w:val="1级有标题条 Char Char"/>
    <w:basedOn w:val="afff7"/>
    <w:link w:val="1fffff0"/>
    <w:qFormat/>
    <w:rPr>
      <w:rFonts w:ascii="黑体" w:eastAsia="黑体" w:hAnsi="黑体"/>
      <w:sz w:val="24"/>
    </w:rPr>
  </w:style>
  <w:style w:type="paragraph" w:customStyle="1" w:styleId="CharChara">
    <w:name w:val="协议正文 Char Char"/>
    <w:pPr>
      <w:widowControl w:val="0"/>
      <w:adjustRightInd w:val="0"/>
      <w:snapToGrid w:val="0"/>
      <w:spacing w:line="360" w:lineRule="auto"/>
      <w:ind w:firstLineChars="200" w:firstLine="420"/>
      <w:textAlignment w:val="baseline"/>
    </w:pPr>
    <w:rPr>
      <w:rFonts w:ascii="宋体"/>
      <w:kern w:val="44"/>
      <w:sz w:val="21"/>
      <w:szCs w:val="21"/>
    </w:rPr>
  </w:style>
  <w:style w:type="paragraph" w:customStyle="1" w:styleId="affffffffffffffffffffffffff7">
    <w:name w:val="需求_图表正文左对齐"/>
    <w:basedOn w:val="afff6"/>
    <w:qFormat/>
    <w:pPr>
      <w:adjustRightInd/>
      <w:spacing w:line="240" w:lineRule="auto"/>
      <w:ind w:leftChars="0" w:left="0"/>
      <w:jc w:val="both"/>
    </w:pPr>
    <w:rPr>
      <w:sz w:val="21"/>
      <w:szCs w:val="21"/>
    </w:rPr>
  </w:style>
  <w:style w:type="paragraph" w:customStyle="1" w:styleId="affffffffffffffffffffffffff8">
    <w:name w:val="需求_图表正文居中"/>
    <w:basedOn w:val="afff6"/>
    <w:qFormat/>
    <w:pPr>
      <w:adjustRightInd/>
      <w:spacing w:line="240" w:lineRule="auto"/>
      <w:ind w:leftChars="0" w:left="0"/>
      <w:jc w:val="center"/>
    </w:pPr>
    <w:rPr>
      <w:sz w:val="21"/>
      <w:szCs w:val="21"/>
    </w:rPr>
  </w:style>
  <w:style w:type="paragraph" w:customStyle="1" w:styleId="CharCharCharChar0">
    <w:name w:val="协议正文 Char Char Char Char"/>
    <w:qFormat/>
    <w:pPr>
      <w:widowControl w:val="0"/>
      <w:adjustRightInd w:val="0"/>
      <w:snapToGrid w:val="0"/>
      <w:spacing w:line="360" w:lineRule="auto"/>
      <w:ind w:firstLineChars="200" w:firstLine="420"/>
      <w:textAlignment w:val="baseline"/>
    </w:pPr>
    <w:rPr>
      <w:rFonts w:ascii="宋体"/>
      <w:kern w:val="44"/>
      <w:sz w:val="21"/>
      <w:szCs w:val="21"/>
    </w:rPr>
  </w:style>
  <w:style w:type="paragraph" w:customStyle="1" w:styleId="TimesNewRoman7">
    <w:name w:val="样式 题注 + (西文) Times New Roman (中文) 宋体 小四 居中"/>
    <w:basedOn w:val="affff5"/>
    <w:pPr>
      <w:snapToGrid w:val="0"/>
      <w:spacing w:beforeLines="0" w:afterLines="0" w:line="360" w:lineRule="auto"/>
      <w:ind w:leftChars="0" w:left="0"/>
      <w:jc w:val="center"/>
    </w:pPr>
    <w:rPr>
      <w:rFonts w:ascii="Times New Roman" w:eastAsia="宋体" w:hAnsi="Times New Roman" w:cs="宋体"/>
      <w:szCs w:val="20"/>
    </w:rPr>
  </w:style>
  <w:style w:type="paragraph" w:customStyle="1" w:styleId="ZJZ2">
    <w:name w:val="ZJZ标题2"/>
    <w:basedOn w:val="2"/>
    <w:pPr>
      <w:keepNext w:val="0"/>
      <w:keepLines w:val="0"/>
      <w:numPr>
        <w:ilvl w:val="0"/>
        <w:numId w:val="0"/>
      </w:numPr>
      <w:tabs>
        <w:tab w:val="left" w:pos="0"/>
      </w:tabs>
      <w:spacing w:afterLines="0"/>
      <w:jc w:val="both"/>
    </w:pPr>
    <w:rPr>
      <w:rFonts w:ascii="Times New Roman" w:eastAsia="宋体" w:hAnsi="Times New Roman"/>
      <w:b/>
      <w:kern w:val="32"/>
      <w:sz w:val="30"/>
      <w:szCs w:val="20"/>
    </w:rPr>
  </w:style>
  <w:style w:type="paragraph" w:customStyle="1" w:styleId="3fff0">
    <w:name w:val="我的标题3"/>
    <w:basedOn w:val="affffff2"/>
    <w:qFormat/>
    <w:pPr>
      <w:tabs>
        <w:tab w:val="left" w:pos="709"/>
      </w:tabs>
      <w:adjustRightInd/>
      <w:spacing w:line="360" w:lineRule="auto"/>
      <w:ind w:leftChars="0" w:left="709" w:hanging="709"/>
      <w:jc w:val="left"/>
      <w:outlineLvl w:val="2"/>
    </w:pPr>
    <w:rPr>
      <w:rFonts w:ascii="Arial" w:eastAsia="黑体" w:hAnsi="Arial" w:cs="Arial"/>
      <w:sz w:val="30"/>
      <w:szCs w:val="30"/>
      <w:lang w:val="en-US"/>
    </w:rPr>
  </w:style>
  <w:style w:type="paragraph" w:customStyle="1" w:styleId="2ffffd">
    <w:name w:val="样式 标题 2 + (西文) 宋体"/>
    <w:basedOn w:val="2"/>
    <w:uiPriority w:val="99"/>
    <w:qFormat/>
    <w:pPr>
      <w:numPr>
        <w:ilvl w:val="0"/>
        <w:numId w:val="0"/>
      </w:numPr>
      <w:tabs>
        <w:tab w:val="left" w:pos="576"/>
      </w:tabs>
      <w:spacing w:beforeLines="0" w:afterLines="0"/>
      <w:ind w:left="576" w:hanging="576"/>
      <w:jc w:val="both"/>
    </w:pPr>
    <w:rPr>
      <w:rFonts w:ascii="宋体" w:eastAsia="宋体" w:hAnsi="宋体"/>
      <w:b/>
      <w:sz w:val="32"/>
    </w:rPr>
  </w:style>
  <w:style w:type="paragraph" w:customStyle="1" w:styleId="182">
    <w:name w:val="样式18"/>
    <w:basedOn w:val="30"/>
    <w:qFormat/>
    <w:pPr>
      <w:numPr>
        <w:ilvl w:val="0"/>
        <w:numId w:val="0"/>
      </w:numPr>
      <w:tabs>
        <w:tab w:val="left" w:pos="1080"/>
      </w:tabs>
      <w:adjustRightInd/>
      <w:snapToGrid w:val="0"/>
      <w:spacing w:line="360" w:lineRule="auto"/>
      <w:ind w:left="709" w:hanging="709"/>
      <w:jc w:val="both"/>
    </w:pPr>
    <w:rPr>
      <w:rFonts w:eastAsia="宋体" w:cs="Times New Roman"/>
      <w:b/>
      <w:sz w:val="32"/>
      <w:szCs w:val="32"/>
    </w:rPr>
  </w:style>
  <w:style w:type="paragraph" w:customStyle="1" w:styleId="19">
    <w:name w:val="样式19"/>
    <w:basedOn w:val="30"/>
    <w:qFormat/>
    <w:pPr>
      <w:numPr>
        <w:numId w:val="52"/>
      </w:numPr>
      <w:adjustRightInd/>
      <w:snapToGrid w:val="0"/>
      <w:spacing w:line="360" w:lineRule="auto"/>
      <w:ind w:leftChars="0" w:left="0" w:firstLine="0"/>
      <w:jc w:val="both"/>
    </w:pPr>
    <w:rPr>
      <w:rFonts w:ascii="Times New Roman" w:eastAsia="宋体" w:hAnsi="Times New Roman" w:cs="Times New Roman"/>
      <w:b/>
      <w:sz w:val="32"/>
      <w:szCs w:val="32"/>
    </w:rPr>
  </w:style>
  <w:style w:type="paragraph" w:customStyle="1" w:styleId="244">
    <w:name w:val="样式24"/>
    <w:basedOn w:val="40"/>
    <w:qFormat/>
    <w:pPr>
      <w:numPr>
        <w:ilvl w:val="0"/>
        <w:numId w:val="0"/>
      </w:numPr>
      <w:adjustRightInd/>
      <w:snapToGrid w:val="0"/>
      <w:spacing w:beforeLines="0" w:afterLines="0" w:line="360" w:lineRule="auto"/>
      <w:ind w:left="2240" w:hanging="420"/>
      <w:jc w:val="both"/>
    </w:pPr>
    <w:rPr>
      <w:rFonts w:ascii="Arial" w:eastAsia="宋体" w:hAnsi="Arial" w:cs="Arial"/>
      <w:bCs w:val="0"/>
      <w:color w:val="000000"/>
      <w:sz w:val="28"/>
      <w:szCs w:val="28"/>
    </w:rPr>
  </w:style>
  <w:style w:type="paragraph" w:customStyle="1" w:styleId="2ffffe">
    <w:name w:val="样式 宋体 首行缩进:  2 字符"/>
    <w:basedOn w:val="afff6"/>
    <w:qFormat/>
    <w:pPr>
      <w:adjustRightInd/>
      <w:spacing w:line="360" w:lineRule="auto"/>
      <w:ind w:leftChars="0" w:left="0" w:firstLineChars="200" w:firstLine="200"/>
      <w:jc w:val="both"/>
    </w:pPr>
    <w:rPr>
      <w:rFonts w:ascii="宋体" w:hAnsi="宋体"/>
      <w:szCs w:val="20"/>
    </w:rPr>
  </w:style>
  <w:style w:type="paragraph" w:customStyle="1" w:styleId="085127">
    <w:name w:val="样式 左侧:  0.85 厘米 悬挂缩进: 1.27 厘米"/>
    <w:basedOn w:val="afff6"/>
    <w:pPr>
      <w:adjustRightInd/>
      <w:spacing w:line="240" w:lineRule="auto"/>
      <w:ind w:leftChars="0" w:left="1200" w:hanging="720"/>
      <w:jc w:val="both"/>
    </w:pPr>
    <w:rPr>
      <w:rFonts w:ascii="宋体" w:hAnsi="宋体"/>
      <w:color w:val="000000"/>
      <w:szCs w:val="20"/>
    </w:rPr>
  </w:style>
  <w:style w:type="character" w:customStyle="1" w:styleId="Charffffff7">
    <w:name w:val="样式 题注 + 宋体 小四 Char"/>
    <w:basedOn w:val="afff7"/>
    <w:qFormat/>
    <w:rPr>
      <w:rFonts w:ascii="宋体" w:eastAsia="宋体" w:hAnsi="宋体" w:cs="宋体"/>
      <w:kern w:val="2"/>
      <w:sz w:val="24"/>
      <w:szCs w:val="24"/>
      <w:lang w:val="en-US" w:eastAsia="zh-CN"/>
    </w:rPr>
  </w:style>
  <w:style w:type="paragraph" w:customStyle="1" w:styleId="2TimesNewRoman15">
    <w:name w:val="样式 标题 2 + Times New Roman 行距: 1.5 倍行距"/>
    <w:basedOn w:val="2"/>
    <w:qFormat/>
    <w:pPr>
      <w:numPr>
        <w:ilvl w:val="0"/>
        <w:numId w:val="0"/>
      </w:numPr>
      <w:spacing w:beforeLines="0" w:afterLines="0"/>
      <w:ind w:left="1400" w:hanging="420"/>
      <w:jc w:val="both"/>
    </w:pPr>
    <w:rPr>
      <w:rFonts w:ascii="Times New Roman" w:eastAsia="宋体" w:hAnsi="Times New Roman" w:cs="宋体"/>
      <w:b/>
      <w:szCs w:val="24"/>
    </w:rPr>
  </w:style>
  <w:style w:type="paragraph" w:customStyle="1" w:styleId="415">
    <w:name w:val="样式 标题 4 + 行距: 1.5 倍行距"/>
    <w:basedOn w:val="40"/>
    <w:pPr>
      <w:numPr>
        <w:numId w:val="52"/>
      </w:numPr>
      <w:tabs>
        <w:tab w:val="left" w:pos="1087"/>
      </w:tabs>
      <w:adjustRightInd/>
      <w:snapToGrid w:val="0"/>
      <w:spacing w:beforeLines="0" w:afterLines="0"/>
      <w:ind w:leftChars="0" w:left="0" w:firstLine="0"/>
      <w:jc w:val="both"/>
    </w:pPr>
    <w:rPr>
      <w:rFonts w:eastAsia="宋体" w:cs="Times New Roman"/>
      <w:b/>
      <w:bCs w:val="0"/>
      <w:szCs w:val="20"/>
    </w:rPr>
  </w:style>
  <w:style w:type="paragraph" w:customStyle="1" w:styleId="6f">
    <w:name w:val="样式 标题 6 + 宋体"/>
    <w:basedOn w:val="60"/>
    <w:pPr>
      <w:autoSpaceDE w:val="0"/>
      <w:autoSpaceDN w:val="0"/>
      <w:snapToGrid w:val="0"/>
      <w:spacing w:after="0" w:line="319" w:lineRule="auto"/>
      <w:ind w:leftChars="0" w:left="3080" w:hanging="420"/>
    </w:pPr>
    <w:rPr>
      <w:rFonts w:ascii="宋体" w:eastAsia="宋体" w:hAnsi="宋体"/>
      <w:kern w:val="0"/>
      <w:szCs w:val="20"/>
    </w:rPr>
  </w:style>
  <w:style w:type="paragraph" w:customStyle="1" w:styleId="affffffffffffffffffffffffff9">
    <w:name w:val="样式 题注 + 宋体 小四"/>
    <w:basedOn w:val="affff5"/>
    <w:qFormat/>
    <w:pPr>
      <w:adjustRightInd/>
      <w:snapToGrid w:val="0"/>
      <w:spacing w:beforeLines="0" w:afterLines="0"/>
      <w:ind w:leftChars="0" w:left="0"/>
      <w:jc w:val="both"/>
    </w:pPr>
    <w:rPr>
      <w:rFonts w:ascii="宋体" w:eastAsia="宋体" w:hAnsi="宋体" w:cs="Arial"/>
      <w:szCs w:val="20"/>
    </w:rPr>
  </w:style>
  <w:style w:type="character" w:customStyle="1" w:styleId="6Char0">
    <w:name w:val="样式 标题 6 + 宋体 Char"/>
    <w:qFormat/>
    <w:rPr>
      <w:rFonts w:ascii="宋体" w:eastAsia="黑体" w:hAnsi="宋体" w:cs="Arial"/>
      <w:kern w:val="2"/>
      <w:lang w:val="en-US" w:eastAsia="zh-CN" w:bidi="ar-SA"/>
    </w:rPr>
  </w:style>
  <w:style w:type="paragraph" w:customStyle="1" w:styleId="affffffffffffffffffffffffffa">
    <w:name w:val="样式 题注 + 四号"/>
    <w:basedOn w:val="affff5"/>
    <w:link w:val="Charffffff8"/>
    <w:qFormat/>
    <w:pPr>
      <w:adjustRightInd/>
      <w:snapToGrid w:val="0"/>
      <w:spacing w:beforeLines="0" w:afterLines="0"/>
      <w:ind w:leftChars="0" w:left="0"/>
      <w:jc w:val="center"/>
    </w:pPr>
    <w:rPr>
      <w:rFonts w:eastAsia="KaiTi_GB2312" w:cs="Arial"/>
      <w:sz w:val="28"/>
      <w:szCs w:val="24"/>
      <w:lang w:eastAsia="en-US"/>
    </w:rPr>
  </w:style>
  <w:style w:type="character" w:customStyle="1" w:styleId="Charffffff8">
    <w:name w:val="样式 题注 + 四号 Char"/>
    <w:basedOn w:val="afff7"/>
    <w:link w:val="affffffffffffffffffffffffffa"/>
    <w:rPr>
      <w:rFonts w:ascii="Arial" w:eastAsia="KaiTi_GB2312" w:hAnsi="Arial" w:cs="Arial"/>
      <w:kern w:val="2"/>
      <w:sz w:val="28"/>
      <w:szCs w:val="24"/>
      <w:lang w:eastAsia="en-US"/>
    </w:rPr>
  </w:style>
  <w:style w:type="paragraph" w:customStyle="1" w:styleId="085">
    <w:name w:val="样式 首行缩进:  0.85 厘米"/>
    <w:basedOn w:val="afff6"/>
    <w:qFormat/>
    <w:pPr>
      <w:adjustRightInd/>
      <w:spacing w:line="240" w:lineRule="auto"/>
      <w:ind w:leftChars="0" w:left="0" w:firstLine="480"/>
      <w:jc w:val="both"/>
    </w:pPr>
    <w:rPr>
      <w:rFonts w:ascii="宋体" w:hAnsi="宋体" w:cs="宋体"/>
      <w:color w:val="000000"/>
    </w:rPr>
  </w:style>
  <w:style w:type="paragraph" w:customStyle="1" w:styleId="CharCharChar1">
    <w:name w:val="协议正文 Char Char Char"/>
    <w:qFormat/>
    <w:pPr>
      <w:widowControl w:val="0"/>
      <w:adjustRightInd w:val="0"/>
      <w:snapToGrid w:val="0"/>
      <w:spacing w:line="360" w:lineRule="auto"/>
      <w:ind w:firstLineChars="200" w:firstLine="420"/>
      <w:textAlignment w:val="baseline"/>
    </w:pPr>
    <w:rPr>
      <w:rFonts w:ascii="宋体"/>
      <w:kern w:val="44"/>
      <w:sz w:val="21"/>
      <w:szCs w:val="21"/>
    </w:rPr>
  </w:style>
  <w:style w:type="paragraph" w:customStyle="1" w:styleId="CharCharCharCharChar">
    <w:name w:val="协议正文 Char Char Char Char Char"/>
    <w:link w:val="CharCharCharCharCharChar2"/>
    <w:qFormat/>
    <w:pPr>
      <w:widowControl w:val="0"/>
      <w:adjustRightInd w:val="0"/>
      <w:snapToGrid w:val="0"/>
      <w:spacing w:line="360" w:lineRule="auto"/>
      <w:ind w:firstLineChars="200" w:firstLine="420"/>
      <w:textAlignment w:val="baseline"/>
    </w:pPr>
    <w:rPr>
      <w:rFonts w:ascii="宋体"/>
      <w:kern w:val="44"/>
      <w:sz w:val="21"/>
      <w:szCs w:val="21"/>
    </w:rPr>
  </w:style>
  <w:style w:type="character" w:customStyle="1" w:styleId="CharCharCharCharCharChar2">
    <w:name w:val="协议正文 Char Char Char Char Char Char"/>
    <w:basedOn w:val="afff7"/>
    <w:link w:val="CharCharCharCharChar"/>
    <w:qFormat/>
    <w:rPr>
      <w:rFonts w:ascii="宋体"/>
      <w:kern w:val="44"/>
      <w:sz w:val="21"/>
      <w:szCs w:val="21"/>
    </w:rPr>
  </w:style>
  <w:style w:type="paragraph" w:customStyle="1" w:styleId="affffffffffffffffffffffffffb">
    <w:name w:val="表格文字五号"/>
    <w:basedOn w:val="afff6"/>
    <w:link w:val="Charffffff9"/>
    <w:qFormat/>
    <w:pPr>
      <w:adjustRightInd/>
      <w:ind w:leftChars="0" w:left="0"/>
      <w:jc w:val="both"/>
    </w:pPr>
    <w:rPr>
      <w:sz w:val="21"/>
    </w:rPr>
  </w:style>
  <w:style w:type="character" w:customStyle="1" w:styleId="Charffffff9">
    <w:name w:val="表格文字五号 Char"/>
    <w:basedOn w:val="afff7"/>
    <w:link w:val="affffffffffffffffffffffffffb"/>
    <w:rPr>
      <w:kern w:val="2"/>
      <w:sz w:val="21"/>
      <w:szCs w:val="24"/>
    </w:rPr>
  </w:style>
  <w:style w:type="character" w:customStyle="1" w:styleId="Charfffff3">
    <w:name w:val="字母编号列项（一级） Char"/>
    <w:link w:val="affffffffffffffffffffff"/>
    <w:qFormat/>
    <w:rPr>
      <w:kern w:val="2"/>
      <w:sz w:val="24"/>
    </w:rPr>
  </w:style>
  <w:style w:type="paragraph" w:customStyle="1" w:styleId="GB2312151">
    <w:name w:val="样式 (中文) 仿宋_GB2312 行距: 1.5 倍行距1"/>
    <w:basedOn w:val="afff6"/>
    <w:qFormat/>
    <w:pPr>
      <w:tabs>
        <w:tab w:val="left" w:pos="760"/>
      </w:tabs>
      <w:adjustRightInd/>
      <w:spacing w:line="460" w:lineRule="exact"/>
      <w:ind w:leftChars="0" w:left="0"/>
      <w:jc w:val="both"/>
    </w:pPr>
    <w:rPr>
      <w:rFonts w:eastAsia="FangSong_GB2312"/>
      <w:sz w:val="28"/>
      <w:szCs w:val="28"/>
    </w:rPr>
  </w:style>
  <w:style w:type="paragraph" w:customStyle="1" w:styleId="067">
    <w:name w:val="067：图"/>
    <w:basedOn w:val="afff6"/>
    <w:link w:val="067Char"/>
    <w:qFormat/>
    <w:pPr>
      <w:widowControl/>
      <w:snapToGrid w:val="0"/>
      <w:spacing w:line="240" w:lineRule="auto"/>
      <w:ind w:leftChars="0" w:left="0"/>
      <w:jc w:val="center"/>
      <w:textAlignment w:val="baseline"/>
    </w:pPr>
    <w:rPr>
      <w:sz w:val="28"/>
      <w:szCs w:val="20"/>
    </w:rPr>
  </w:style>
  <w:style w:type="character" w:customStyle="1" w:styleId="067Char">
    <w:name w:val="067：图 Char"/>
    <w:link w:val="067"/>
    <w:qFormat/>
    <w:rPr>
      <w:kern w:val="2"/>
      <w:sz w:val="28"/>
    </w:rPr>
  </w:style>
  <w:style w:type="paragraph" w:customStyle="1" w:styleId="-f0">
    <w:name w:val="表题-图题"/>
    <w:basedOn w:val="afff6"/>
    <w:link w:val="-Char5"/>
    <w:qFormat/>
    <w:pPr>
      <w:snapToGrid w:val="0"/>
      <w:spacing w:line="360" w:lineRule="auto"/>
      <w:ind w:leftChars="0" w:left="0"/>
      <w:jc w:val="center"/>
    </w:pPr>
    <w:rPr>
      <w:rFonts w:eastAsia="黑体"/>
    </w:rPr>
  </w:style>
  <w:style w:type="character" w:customStyle="1" w:styleId="-Char5">
    <w:name w:val="表题-图题 Char"/>
    <w:basedOn w:val="afff7"/>
    <w:link w:val="-f0"/>
    <w:qFormat/>
    <w:rPr>
      <w:rFonts w:eastAsia="黑体"/>
      <w:kern w:val="2"/>
      <w:sz w:val="24"/>
      <w:szCs w:val="24"/>
    </w:rPr>
  </w:style>
  <w:style w:type="paragraph" w:customStyle="1" w:styleId="1ffffff1">
    <w:name w:val="四号宋体加粗1"/>
    <w:basedOn w:val="10"/>
    <w:next w:val="afffd"/>
    <w:qFormat/>
    <w:pPr>
      <w:keepNext w:val="0"/>
      <w:numPr>
        <w:numId w:val="0"/>
      </w:numPr>
      <w:spacing w:beforeLines="0" w:afterLines="0" w:line="240" w:lineRule="auto"/>
      <w:jc w:val="both"/>
    </w:pPr>
    <w:rPr>
      <w:rFonts w:eastAsia="仿宋体"/>
      <w:b/>
      <w:kern w:val="44"/>
      <w:szCs w:val="28"/>
    </w:rPr>
  </w:style>
  <w:style w:type="paragraph" w:customStyle="1" w:styleId="affffffffffffffffffffffffffc">
    <w:name w:val="【正文】编号正文"/>
    <w:basedOn w:val="afff6"/>
    <w:qFormat/>
    <w:pPr>
      <w:tabs>
        <w:tab w:val="left" w:pos="1021"/>
      </w:tabs>
      <w:snapToGrid w:val="0"/>
      <w:spacing w:line="460" w:lineRule="exact"/>
      <w:ind w:leftChars="0" w:left="0"/>
    </w:pPr>
    <w:rPr>
      <w:rFonts w:eastAsia="FangSong_GB2312"/>
      <w:sz w:val="28"/>
    </w:rPr>
  </w:style>
  <w:style w:type="table" w:customStyle="1" w:styleId="270">
    <w:name w:val="网格型27"/>
    <w:basedOn w:val="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paragraph" w:customStyle="1" w:styleId="-5C-7878">
    <w:name w:val="样式 -5C-图表题注 + 段前: 7.8 磅 段后: 7.8 磅"/>
    <w:basedOn w:val="-5C-"/>
    <w:qFormat/>
    <w:rPr>
      <w:rFonts w:cs="宋体"/>
    </w:rPr>
  </w:style>
  <w:style w:type="paragraph" w:customStyle="1" w:styleId="-JD-e">
    <w:name w:val="-JD-图表标题"/>
    <w:basedOn w:val="afff6"/>
    <w:link w:val="-JD-Char6"/>
    <w:qFormat/>
    <w:pPr>
      <w:tabs>
        <w:tab w:val="left" w:pos="851"/>
      </w:tabs>
      <w:snapToGrid w:val="0"/>
      <w:spacing w:after="60" w:line="240" w:lineRule="auto"/>
      <w:ind w:leftChars="0" w:left="0"/>
      <w:jc w:val="center"/>
    </w:pPr>
    <w:rPr>
      <w:rFonts w:eastAsia="黑体"/>
      <w:snapToGrid w:val="0"/>
      <w:kern w:val="0"/>
      <w:szCs w:val="28"/>
    </w:rPr>
  </w:style>
  <w:style w:type="character" w:customStyle="1" w:styleId="-JD-Char6">
    <w:name w:val="-JD-图表标题 Char"/>
    <w:basedOn w:val="afff7"/>
    <w:link w:val="-JD-e"/>
    <w:qFormat/>
    <w:rPr>
      <w:rFonts w:eastAsia="黑体"/>
      <w:snapToGrid w:val="0"/>
      <w:sz w:val="24"/>
      <w:szCs w:val="28"/>
    </w:rPr>
  </w:style>
  <w:style w:type="paragraph" w:customStyle="1" w:styleId="JD-21">
    <w:name w:val="样式 JD-报告正文 + 首行缩进:  2 字符1"/>
    <w:basedOn w:val="JD-"/>
    <w:qFormat/>
    <w:pPr>
      <w:spacing w:line="300" w:lineRule="auto"/>
      <w:ind w:firstLineChars="200" w:firstLine="200"/>
      <w:jc w:val="both"/>
    </w:pPr>
    <w:rPr>
      <w:rFonts w:cs="宋体"/>
    </w:rPr>
  </w:style>
  <w:style w:type="paragraph" w:customStyle="1" w:styleId="--8--0">
    <w:name w:val="--8--题注"/>
    <w:basedOn w:val="afff6"/>
    <w:link w:val="--8--Char0"/>
    <w:qFormat/>
    <w:pPr>
      <w:snapToGrid w:val="0"/>
      <w:spacing w:line="360" w:lineRule="auto"/>
      <w:ind w:leftChars="0" w:left="0"/>
      <w:jc w:val="center"/>
    </w:pPr>
    <w:rPr>
      <w:rFonts w:eastAsiaTheme="minorEastAsia"/>
      <w:sz w:val="28"/>
      <w:szCs w:val="20"/>
    </w:rPr>
  </w:style>
  <w:style w:type="character" w:customStyle="1" w:styleId="--8--Char0">
    <w:name w:val="--8--题注 Char"/>
    <w:basedOn w:val="afff7"/>
    <w:link w:val="--8--0"/>
    <w:qFormat/>
    <w:rPr>
      <w:rFonts w:eastAsiaTheme="minorEastAsia"/>
      <w:kern w:val="2"/>
      <w:sz w:val="28"/>
    </w:rPr>
  </w:style>
  <w:style w:type="paragraph" w:customStyle="1" w:styleId="-8-0">
    <w:name w:val="-8-中表文字"/>
    <w:link w:val="-8-Char0"/>
    <w:qFormat/>
    <w:locked/>
    <w:pPr>
      <w:adjustRightInd w:val="0"/>
      <w:snapToGrid w:val="0"/>
      <w:jc w:val="center"/>
    </w:pPr>
    <w:rPr>
      <w:kern w:val="24"/>
      <w:sz w:val="24"/>
    </w:rPr>
  </w:style>
  <w:style w:type="character" w:customStyle="1" w:styleId="-8-Char0">
    <w:name w:val="-8-中表文字 Char"/>
    <w:basedOn w:val="afff7"/>
    <w:link w:val="-8-0"/>
    <w:qFormat/>
    <w:rPr>
      <w:kern w:val="24"/>
      <w:sz w:val="24"/>
    </w:rPr>
  </w:style>
  <w:style w:type="table" w:customStyle="1" w:styleId="-8-1">
    <w:name w:val="-8-表格样式"/>
    <w:basedOn w:val="afff8"/>
    <w:qFormat/>
    <w:pPr>
      <w:widowControl w:val="0"/>
      <w:adjustRightInd w:val="0"/>
      <w:snapToGrid w:val="0"/>
      <w:jc w:val="center"/>
    </w:pPr>
    <w:rPr>
      <w:bCs/>
      <w:sz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tblHeader/>
    </w:trPr>
    <w:tcPr>
      <w:shd w:val="clear" w:color="auto" w:fill="auto"/>
      <w:vAlign w:val="center"/>
    </w:tcPr>
    <w:tblStylePr w:type="firstRow">
      <w:rPr>
        <w:caps/>
        <w:color w:val="auto"/>
      </w:rPr>
      <w:tblPr/>
      <w:tcPr>
        <w:tcBorders>
          <w:tl2br w:val="nil"/>
          <w:tr2bl w:val="nil"/>
        </w:tcBorders>
      </w:tcPr>
    </w:tblStylePr>
  </w:style>
  <w:style w:type="paragraph" w:customStyle="1" w:styleId="-JD-f">
    <w:name w:val="-JD-表格文字【靠左】"/>
    <w:basedOn w:val="-JD-3"/>
    <w:link w:val="-JD-Char7"/>
    <w:qFormat/>
    <w:pPr>
      <w:jc w:val="left"/>
    </w:pPr>
    <w:rPr>
      <w:rFonts w:ascii="TimesNewRomanPSMT" w:hAnsi="TimesNewRomanPSMT"/>
    </w:rPr>
  </w:style>
  <w:style w:type="character" w:customStyle="1" w:styleId="-JD-Char7">
    <w:name w:val="-JD-表格文字【靠左】 Char"/>
    <w:basedOn w:val="-JD-Char1"/>
    <w:link w:val="-JD-f"/>
    <w:qFormat/>
    <w:rPr>
      <w:rFonts w:ascii="TimesNewRomanPSMT" w:hAnsi="TimesNewRomanPSMT"/>
      <w:kern w:val="2"/>
      <w:sz w:val="21"/>
      <w:szCs w:val="24"/>
    </w:rPr>
  </w:style>
  <w:style w:type="paragraph" w:customStyle="1" w:styleId="-8-2">
    <w:name w:val="-8-三角箭头"/>
    <w:basedOn w:val="afff6"/>
    <w:link w:val="-8-Char1"/>
    <w:qFormat/>
    <w:pPr>
      <w:snapToGrid w:val="0"/>
      <w:spacing w:line="360" w:lineRule="auto"/>
      <w:ind w:leftChars="0" w:left="0"/>
      <w:jc w:val="both"/>
    </w:pPr>
    <w:rPr>
      <w:snapToGrid w:val="0"/>
      <w:kern w:val="0"/>
      <w:sz w:val="28"/>
      <w:szCs w:val="28"/>
    </w:rPr>
  </w:style>
  <w:style w:type="character" w:customStyle="1" w:styleId="TimesNewRoman8">
    <w:name w:val="样式 Times New Roman"/>
    <w:basedOn w:val="afff7"/>
    <w:qFormat/>
    <w:rPr>
      <w:rFonts w:ascii="Times New Roman" w:eastAsiaTheme="minorEastAsia" w:hAnsi="Times New Roman"/>
      <w:sz w:val="28"/>
    </w:rPr>
  </w:style>
  <w:style w:type="character" w:customStyle="1" w:styleId="-8-Char1">
    <w:name w:val="-8-三角箭头 Char"/>
    <w:basedOn w:val="afff7"/>
    <w:link w:val="-8-2"/>
    <w:qFormat/>
    <w:rPr>
      <w:snapToGrid w:val="0"/>
      <w:sz w:val="28"/>
      <w:szCs w:val="28"/>
    </w:rPr>
  </w:style>
  <w:style w:type="character" w:customStyle="1" w:styleId="AltSChar">
    <w:name w:val="!Alt_S正文 Char"/>
    <w:link w:val="AltS"/>
    <w:qFormat/>
    <w:rPr>
      <w:rFonts w:asciiTheme="minorHAnsi" w:eastAsiaTheme="minorEastAsia" w:hAnsiTheme="minorHAnsi" w:cstheme="minorBidi"/>
      <w:kern w:val="2"/>
      <w:sz w:val="24"/>
      <w:szCs w:val="24"/>
    </w:rPr>
  </w:style>
  <w:style w:type="paragraph" w:customStyle="1" w:styleId="CharCharCharChar15">
    <w:name w:val="Char Char Char Char15"/>
    <w:basedOn w:val="afff6"/>
    <w:qFormat/>
    <w:pPr>
      <w:adjustRightInd/>
      <w:spacing w:beforeLines="50" w:after="100" w:afterAutospacing="1" w:line="360" w:lineRule="auto"/>
      <w:ind w:left="200"/>
      <w:jc w:val="both"/>
    </w:pPr>
    <w:rPr>
      <w:rFonts w:ascii="Tahoma" w:hAnsi="Tahoma"/>
    </w:rPr>
  </w:style>
  <w:style w:type="paragraph" w:customStyle="1" w:styleId="CharCharChar1CharCharCharChar13">
    <w:name w:val="Char Char Char1 Char Char Char Char13"/>
    <w:basedOn w:val="afff6"/>
    <w:qFormat/>
    <w:pPr>
      <w:widowControl/>
      <w:adjustRightInd/>
      <w:spacing w:after="160" w:line="240" w:lineRule="exact"/>
      <w:ind w:leftChars="0" w:left="0"/>
    </w:pPr>
    <w:rPr>
      <w:rFonts w:ascii="Arial" w:eastAsia="Times New Roman" w:hAnsi="Arial" w:cs="Verdana"/>
      <w:b/>
      <w:kern w:val="0"/>
      <w:lang w:eastAsia="en-US"/>
    </w:rPr>
  </w:style>
  <w:style w:type="paragraph" w:customStyle="1" w:styleId="CharCharCharCharCharCharCharCharCharChar18">
    <w:name w:val="Char Char Char Char Char Char Char Char Char Char18"/>
    <w:basedOn w:val="afff6"/>
    <w:qFormat/>
    <w:pPr>
      <w:adjustRightInd/>
      <w:snapToGrid w:val="0"/>
      <w:spacing w:line="240" w:lineRule="auto"/>
      <w:ind w:leftChars="0" w:left="0"/>
      <w:jc w:val="both"/>
    </w:pPr>
    <w:rPr>
      <w:rFonts w:ascii="Tahoma" w:hAnsi="Tahoma"/>
      <w:szCs w:val="20"/>
    </w:rPr>
  </w:style>
  <w:style w:type="character" w:customStyle="1" w:styleId="CharChar313">
    <w:name w:val="Char Char313"/>
    <w:qFormat/>
    <w:rPr>
      <w:rFonts w:ascii="宋体" w:eastAsia="宋体" w:cs="Verdana"/>
      <w:b/>
      <w:kern w:val="2"/>
      <w:sz w:val="18"/>
      <w:szCs w:val="24"/>
      <w:lang w:val="en-US" w:eastAsia="en-US" w:bidi="ar-SA"/>
    </w:rPr>
  </w:style>
  <w:style w:type="character" w:customStyle="1" w:styleId="CharChar513">
    <w:name w:val="Char Char513"/>
    <w:qFormat/>
    <w:rPr>
      <w:rFonts w:ascii="宋体" w:eastAsia="宋体" w:cs="Verdana"/>
      <w:b/>
      <w:kern w:val="2"/>
      <w:sz w:val="24"/>
      <w:szCs w:val="24"/>
      <w:lang w:val="en-US" w:eastAsia="zh-CN" w:bidi="ar-SA"/>
    </w:rPr>
  </w:style>
  <w:style w:type="character" w:customStyle="1" w:styleId="CharChar213">
    <w:name w:val="Char Char213"/>
    <w:qFormat/>
    <w:rPr>
      <w:rFonts w:ascii="宋体" w:eastAsia="宋体" w:hAnsi="Courier New" w:cs="Courier New"/>
      <w:b/>
      <w:kern w:val="2"/>
      <w:sz w:val="21"/>
      <w:szCs w:val="21"/>
      <w:lang w:val="en-US" w:eastAsia="en-US" w:bidi="ar-SA"/>
    </w:rPr>
  </w:style>
  <w:style w:type="paragraph" w:customStyle="1" w:styleId="CharCharCharChar14">
    <w:name w:val="Char Char Char Char14"/>
    <w:basedOn w:val="afff6"/>
    <w:qFormat/>
    <w:pPr>
      <w:adjustRightInd/>
      <w:spacing w:beforeLines="50" w:after="100" w:afterAutospacing="1" w:line="360" w:lineRule="auto"/>
      <w:ind w:left="200"/>
      <w:jc w:val="both"/>
    </w:pPr>
    <w:rPr>
      <w:rFonts w:ascii="Tahoma" w:hAnsi="Tahoma"/>
    </w:rPr>
  </w:style>
  <w:style w:type="paragraph" w:customStyle="1" w:styleId="CharCharChar1CharCharCharChar12">
    <w:name w:val="Char Char Char1 Char Char Char Char12"/>
    <w:basedOn w:val="afff6"/>
    <w:qFormat/>
    <w:pPr>
      <w:widowControl/>
      <w:adjustRightInd/>
      <w:spacing w:after="160" w:line="240" w:lineRule="exact"/>
      <w:ind w:leftChars="0" w:left="0"/>
    </w:pPr>
    <w:rPr>
      <w:rFonts w:ascii="Arial" w:eastAsia="Times New Roman" w:hAnsi="Arial" w:cs="Verdana"/>
      <w:b/>
      <w:kern w:val="0"/>
      <w:lang w:eastAsia="en-US"/>
    </w:rPr>
  </w:style>
  <w:style w:type="paragraph" w:customStyle="1" w:styleId="CharCharCharCharCharCharCharCharCharChar17">
    <w:name w:val="Char Char Char Char Char Char Char Char Char Char17"/>
    <w:basedOn w:val="afff6"/>
    <w:qFormat/>
    <w:pPr>
      <w:adjustRightInd/>
      <w:snapToGrid w:val="0"/>
      <w:spacing w:line="240" w:lineRule="auto"/>
      <w:ind w:leftChars="0" w:left="0"/>
      <w:jc w:val="both"/>
    </w:pPr>
    <w:rPr>
      <w:rFonts w:ascii="Tahoma" w:hAnsi="Tahoma"/>
      <w:szCs w:val="20"/>
    </w:rPr>
  </w:style>
  <w:style w:type="character" w:customStyle="1" w:styleId="CharChar312">
    <w:name w:val="Char Char312"/>
    <w:qFormat/>
    <w:rPr>
      <w:rFonts w:ascii="宋体" w:eastAsia="宋体" w:cs="Verdana"/>
      <w:b/>
      <w:kern w:val="2"/>
      <w:sz w:val="18"/>
      <w:szCs w:val="24"/>
      <w:lang w:val="en-US" w:eastAsia="en-US" w:bidi="ar-SA"/>
    </w:rPr>
  </w:style>
  <w:style w:type="character" w:customStyle="1" w:styleId="CharChar512">
    <w:name w:val="Char Char512"/>
    <w:qFormat/>
    <w:rPr>
      <w:rFonts w:ascii="宋体" w:eastAsia="宋体" w:cs="Verdana"/>
      <w:b/>
      <w:kern w:val="2"/>
      <w:sz w:val="24"/>
      <w:szCs w:val="24"/>
      <w:lang w:val="en-US" w:eastAsia="zh-CN" w:bidi="ar-SA"/>
    </w:rPr>
  </w:style>
  <w:style w:type="character" w:customStyle="1" w:styleId="CharChar212">
    <w:name w:val="Char Char212"/>
    <w:qFormat/>
    <w:rPr>
      <w:rFonts w:ascii="宋体" w:eastAsia="宋体" w:hAnsi="Courier New" w:cs="Courier New"/>
      <w:b/>
      <w:kern w:val="2"/>
      <w:sz w:val="21"/>
      <w:szCs w:val="21"/>
      <w:lang w:val="en-US" w:eastAsia="en-US" w:bidi="ar-SA"/>
    </w:rPr>
  </w:style>
  <w:style w:type="paragraph" w:customStyle="1" w:styleId="CharCharb">
    <w:name w:val="Char Char"/>
    <w:basedOn w:val="afff6"/>
    <w:qFormat/>
    <w:pPr>
      <w:spacing w:line="360" w:lineRule="auto"/>
      <w:ind w:leftChars="0" w:left="0"/>
      <w:jc w:val="both"/>
    </w:pPr>
    <w:rPr>
      <w:kern w:val="0"/>
      <w:szCs w:val="20"/>
    </w:rPr>
  </w:style>
  <w:style w:type="paragraph" w:customStyle="1" w:styleId="7c">
    <w:name w:val="正文7"/>
    <w:qFormat/>
    <w:pPr>
      <w:widowControl w:val="0"/>
      <w:adjustRightInd w:val="0"/>
      <w:spacing w:line="315" w:lineRule="atLeast"/>
      <w:jc w:val="both"/>
      <w:textAlignment w:val="baseline"/>
    </w:pPr>
    <w:rPr>
      <w:rFonts w:ascii="宋体"/>
      <w:sz w:val="21"/>
    </w:rPr>
  </w:style>
  <w:style w:type="paragraph" w:customStyle="1" w:styleId="CharCharCharChar6">
    <w:name w:val="Char Char Char Char6"/>
    <w:basedOn w:val="afff6"/>
    <w:qFormat/>
    <w:pPr>
      <w:adjustRightInd/>
      <w:spacing w:beforeLines="50" w:after="100" w:afterAutospacing="1" w:line="360" w:lineRule="auto"/>
      <w:ind w:left="200"/>
      <w:jc w:val="both"/>
    </w:pPr>
    <w:rPr>
      <w:rFonts w:ascii="Tahoma" w:hAnsi="Tahoma"/>
    </w:rPr>
  </w:style>
  <w:style w:type="paragraph" w:customStyle="1" w:styleId="CharCharChar1CharCharCharChar6">
    <w:name w:val="Char Char Char1 Char Char Char Char6"/>
    <w:basedOn w:val="afff6"/>
    <w:qFormat/>
    <w:pPr>
      <w:widowControl/>
      <w:adjustRightInd/>
      <w:spacing w:after="160" w:line="240" w:lineRule="exact"/>
      <w:ind w:leftChars="0" w:left="0"/>
    </w:pPr>
    <w:rPr>
      <w:rFonts w:ascii="Arial" w:eastAsia="Times New Roman" w:hAnsi="Arial" w:cs="Verdana"/>
      <w:b/>
      <w:kern w:val="0"/>
      <w:lang w:eastAsia="en-US"/>
    </w:rPr>
  </w:style>
  <w:style w:type="paragraph" w:customStyle="1" w:styleId="CharCharCharCharCharCharCharCharCharChar11">
    <w:name w:val="Char Char Char Char Char Char Char Char Char Char11"/>
    <w:basedOn w:val="afff6"/>
    <w:qFormat/>
    <w:pPr>
      <w:adjustRightInd/>
      <w:snapToGrid w:val="0"/>
      <w:spacing w:line="240" w:lineRule="auto"/>
      <w:ind w:leftChars="0" w:left="0"/>
      <w:jc w:val="both"/>
    </w:pPr>
    <w:rPr>
      <w:rFonts w:ascii="Tahoma" w:hAnsi="Tahoma"/>
      <w:szCs w:val="20"/>
    </w:rPr>
  </w:style>
  <w:style w:type="character" w:customStyle="1" w:styleId="CharChar36">
    <w:name w:val="Char Char36"/>
    <w:qFormat/>
    <w:rPr>
      <w:rFonts w:ascii="宋体" w:eastAsia="宋体" w:cs="Verdana"/>
      <w:b/>
      <w:kern w:val="2"/>
      <w:sz w:val="18"/>
      <w:szCs w:val="24"/>
      <w:lang w:val="en-US" w:eastAsia="en-US" w:bidi="ar-SA"/>
    </w:rPr>
  </w:style>
  <w:style w:type="character" w:customStyle="1" w:styleId="CharChar56">
    <w:name w:val="Char Char56"/>
    <w:qFormat/>
    <w:rPr>
      <w:rFonts w:ascii="宋体" w:eastAsia="宋体" w:cs="Verdana"/>
      <w:b/>
      <w:kern w:val="2"/>
      <w:sz w:val="24"/>
      <w:szCs w:val="24"/>
      <w:lang w:val="en-US" w:eastAsia="zh-CN" w:bidi="ar-SA"/>
    </w:rPr>
  </w:style>
  <w:style w:type="character" w:customStyle="1" w:styleId="CharChar26">
    <w:name w:val="Char Char26"/>
    <w:qFormat/>
    <w:rPr>
      <w:rFonts w:ascii="宋体" w:eastAsia="宋体" w:hAnsi="Courier New" w:cs="Courier New"/>
      <w:b/>
      <w:kern w:val="2"/>
      <w:sz w:val="21"/>
      <w:szCs w:val="21"/>
      <w:lang w:val="en-US" w:eastAsia="en-US" w:bidi="ar-SA"/>
    </w:rPr>
  </w:style>
  <w:style w:type="paragraph" w:customStyle="1" w:styleId="CharCharCharChar5">
    <w:name w:val="Char Char Char Char5"/>
    <w:basedOn w:val="afff6"/>
    <w:qFormat/>
    <w:pPr>
      <w:adjustRightInd/>
      <w:spacing w:beforeLines="50" w:after="100" w:afterAutospacing="1" w:line="360" w:lineRule="auto"/>
      <w:ind w:left="200"/>
      <w:jc w:val="both"/>
    </w:pPr>
    <w:rPr>
      <w:rFonts w:ascii="Tahoma" w:hAnsi="Tahoma"/>
    </w:rPr>
  </w:style>
  <w:style w:type="paragraph" w:customStyle="1" w:styleId="CharCharChar1CharCharCharChar5">
    <w:name w:val="Char Char Char1 Char Char Char Char5"/>
    <w:basedOn w:val="afff6"/>
    <w:qFormat/>
    <w:pPr>
      <w:widowControl/>
      <w:adjustRightInd/>
      <w:spacing w:after="160" w:line="240" w:lineRule="exact"/>
      <w:ind w:leftChars="0" w:left="0"/>
    </w:pPr>
    <w:rPr>
      <w:rFonts w:ascii="Arial" w:eastAsia="Times New Roman" w:hAnsi="Arial" w:cs="Verdana"/>
      <w:b/>
      <w:kern w:val="0"/>
      <w:lang w:eastAsia="en-US"/>
    </w:rPr>
  </w:style>
  <w:style w:type="paragraph" w:customStyle="1" w:styleId="CharCharCharCharCharCharCharCharCharChar10">
    <w:name w:val="Char Char Char Char Char Char Char Char Char Char10"/>
    <w:basedOn w:val="afff6"/>
    <w:qFormat/>
    <w:pPr>
      <w:adjustRightInd/>
      <w:snapToGrid w:val="0"/>
      <w:spacing w:line="240" w:lineRule="auto"/>
      <w:ind w:leftChars="0" w:left="0"/>
      <w:jc w:val="both"/>
    </w:pPr>
    <w:rPr>
      <w:rFonts w:ascii="Tahoma" w:hAnsi="Tahoma"/>
      <w:szCs w:val="20"/>
    </w:rPr>
  </w:style>
  <w:style w:type="character" w:customStyle="1" w:styleId="CharChar35">
    <w:name w:val="Char Char35"/>
    <w:qFormat/>
    <w:rPr>
      <w:rFonts w:ascii="宋体" w:eastAsia="宋体" w:cs="Verdana"/>
      <w:b/>
      <w:kern w:val="2"/>
      <w:sz w:val="18"/>
      <w:szCs w:val="24"/>
      <w:lang w:val="en-US" w:eastAsia="en-US" w:bidi="ar-SA"/>
    </w:rPr>
  </w:style>
  <w:style w:type="character" w:customStyle="1" w:styleId="CharChar55">
    <w:name w:val="Char Char55"/>
    <w:qFormat/>
    <w:rPr>
      <w:rFonts w:ascii="宋体" w:eastAsia="宋体" w:cs="Verdana"/>
      <w:b/>
      <w:kern w:val="2"/>
      <w:sz w:val="24"/>
      <w:szCs w:val="24"/>
      <w:lang w:val="en-US" w:eastAsia="zh-CN" w:bidi="ar-SA"/>
    </w:rPr>
  </w:style>
  <w:style w:type="character" w:customStyle="1" w:styleId="CharChar25">
    <w:name w:val="Char Char25"/>
    <w:qFormat/>
    <w:rPr>
      <w:rFonts w:ascii="宋体" w:eastAsia="宋体" w:hAnsi="Courier New" w:cs="Courier New"/>
      <w:b/>
      <w:kern w:val="2"/>
      <w:sz w:val="21"/>
      <w:szCs w:val="21"/>
      <w:lang w:val="en-US" w:eastAsia="en-US" w:bidi="ar-SA"/>
    </w:rPr>
  </w:style>
  <w:style w:type="paragraph" w:customStyle="1" w:styleId="-JD-f0">
    <w:name w:val="样式 -JD-表格文字【居中】 + (符号) 宋体"/>
    <w:basedOn w:val="afff6"/>
    <w:qFormat/>
    <w:pPr>
      <w:adjustRightInd/>
      <w:spacing w:line="240" w:lineRule="auto"/>
      <w:ind w:leftChars="0" w:left="0"/>
      <w:jc w:val="center"/>
    </w:pPr>
    <w:rPr>
      <w:sz w:val="21"/>
    </w:rPr>
  </w:style>
  <w:style w:type="paragraph" w:customStyle="1" w:styleId="jd-0">
    <w:name w:val="jd-"/>
    <w:basedOn w:val="afff6"/>
    <w:qFormat/>
    <w:pPr>
      <w:widowControl/>
      <w:adjustRightInd/>
      <w:spacing w:before="100" w:beforeAutospacing="1" w:after="100" w:afterAutospacing="1" w:line="240" w:lineRule="auto"/>
      <w:ind w:leftChars="0" w:left="0"/>
    </w:pPr>
    <w:rPr>
      <w:rFonts w:ascii="宋体" w:hAnsi="宋体" w:cs="宋体"/>
      <w:kern w:val="0"/>
    </w:rPr>
  </w:style>
  <w:style w:type="table" w:customStyle="1" w:styleId="--JD-5">
    <w:name w:val="--JD-表格5"/>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6">
    <w:name w:val="--JD-表格6"/>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paragraph" w:customStyle="1" w:styleId="JD-2">
    <w:name w:val="样式 JD-报告正文 + 首行缩进:  2 字符"/>
    <w:basedOn w:val="JD-"/>
    <w:qFormat/>
    <w:pPr>
      <w:spacing w:line="300" w:lineRule="auto"/>
      <w:ind w:firstLineChars="200" w:firstLine="200"/>
      <w:jc w:val="both"/>
    </w:pPr>
    <w:rPr>
      <w:rFonts w:cs="宋体"/>
    </w:rPr>
  </w:style>
  <w:style w:type="paragraph" w:customStyle="1" w:styleId="TimesNewRoman0991">
    <w:name w:val="样式 Times New Roman 首行缩进:  0.99 厘米1"/>
    <w:basedOn w:val="afff6"/>
    <w:qFormat/>
    <w:pPr>
      <w:snapToGrid w:val="0"/>
      <w:spacing w:line="360" w:lineRule="auto"/>
      <w:ind w:leftChars="0" w:left="0" w:firstLine="560"/>
      <w:jc w:val="both"/>
    </w:pPr>
    <w:rPr>
      <w:rFonts w:cs="宋体"/>
      <w:snapToGrid w:val="0"/>
      <w:kern w:val="0"/>
      <w:szCs w:val="20"/>
    </w:rPr>
  </w:style>
  <w:style w:type="paragraph" w:customStyle="1" w:styleId="List1lp1List11List111List1111List11111List11111">
    <w:name w:val="样式 列出段落编号List1lp1List11List111List1111List11111List11111..."/>
    <w:basedOn w:val="afffffff4"/>
    <w:qFormat/>
    <w:pPr>
      <w:snapToGrid w:val="0"/>
      <w:spacing w:line="360" w:lineRule="auto"/>
      <w:ind w:leftChars="0" w:left="0"/>
      <w:jc w:val="both"/>
    </w:pPr>
    <w:rPr>
      <w:snapToGrid w:val="0"/>
      <w:kern w:val="0"/>
      <w:szCs w:val="28"/>
    </w:rPr>
  </w:style>
  <w:style w:type="paragraph" w:customStyle="1" w:styleId="affffffffffffffffffffffffffd">
    <w:name w:val="正文_测通所"/>
    <w:basedOn w:val="afff6"/>
    <w:link w:val="Charffffffa"/>
    <w:qFormat/>
    <w:pPr>
      <w:overflowPunct w:val="0"/>
      <w:snapToGrid w:val="0"/>
      <w:ind w:leftChars="0" w:left="0" w:firstLineChars="200" w:firstLine="200"/>
      <w:jc w:val="both"/>
    </w:pPr>
    <w:rPr>
      <w:snapToGrid w:val="0"/>
      <w:color w:val="000000"/>
      <w:kern w:val="0"/>
      <w:sz w:val="28"/>
      <w:szCs w:val="28"/>
    </w:rPr>
  </w:style>
  <w:style w:type="character" w:customStyle="1" w:styleId="Charffffffa">
    <w:name w:val="正文_测通所 Char"/>
    <w:basedOn w:val="afff7"/>
    <w:link w:val="affffffffffffffffffffffffffd"/>
    <w:qFormat/>
    <w:rPr>
      <w:snapToGrid w:val="0"/>
      <w:color w:val="000000"/>
      <w:sz w:val="28"/>
      <w:szCs w:val="28"/>
    </w:rPr>
  </w:style>
  <w:style w:type="character" w:customStyle="1" w:styleId="Charfffc">
    <w:name w:val="项· Char"/>
    <w:basedOn w:val="afff7"/>
    <w:link w:val="afffffffffffffffff2"/>
    <w:qFormat/>
    <w:rPr>
      <w:sz w:val="28"/>
      <w:szCs w:val="28"/>
    </w:rPr>
  </w:style>
  <w:style w:type="paragraph" w:customStyle="1" w:styleId="06GF">
    <w:name w:val="06.GF报告图序、图题"/>
    <w:basedOn w:val="afffffe"/>
    <w:qFormat/>
    <w:pPr>
      <w:widowControl/>
      <w:spacing w:after="360" w:line="360" w:lineRule="atLeast"/>
      <w:ind w:leftChars="0" w:left="0"/>
      <w:textAlignment w:val="baseline"/>
    </w:pPr>
    <w:rPr>
      <w:rFonts w:eastAsia="黑体" w:cs="Times New Roman"/>
      <w:b w:val="0"/>
      <w:bCs w:val="0"/>
      <w:kern w:val="0"/>
      <w:szCs w:val="21"/>
    </w:rPr>
  </w:style>
  <w:style w:type="paragraph" w:customStyle="1" w:styleId="CharCharCharChar10">
    <w:name w:val="Char Char Char Char10"/>
    <w:basedOn w:val="afff6"/>
    <w:qFormat/>
    <w:pPr>
      <w:adjustRightInd/>
      <w:spacing w:beforeLines="50" w:after="100" w:afterAutospacing="1" w:line="360" w:lineRule="auto"/>
      <w:ind w:left="200"/>
      <w:jc w:val="both"/>
    </w:pPr>
    <w:rPr>
      <w:rFonts w:ascii="Tahoma" w:hAnsi="Tahoma"/>
    </w:rPr>
  </w:style>
  <w:style w:type="paragraph" w:customStyle="1" w:styleId="CharCharChar1CharCharCharChar10">
    <w:name w:val="Char Char Char1 Char Char Char Char10"/>
    <w:basedOn w:val="afff6"/>
    <w:pPr>
      <w:widowControl/>
      <w:adjustRightInd/>
      <w:spacing w:after="160" w:line="240" w:lineRule="exact"/>
      <w:ind w:leftChars="0" w:left="0"/>
    </w:pPr>
    <w:rPr>
      <w:rFonts w:ascii="Arial" w:eastAsia="Times New Roman" w:hAnsi="Arial" w:cs="Verdana"/>
      <w:b/>
      <w:kern w:val="0"/>
      <w:lang w:eastAsia="en-US"/>
    </w:rPr>
  </w:style>
  <w:style w:type="paragraph" w:customStyle="1" w:styleId="CharCharCharCharCharCharCharCharCharChar15">
    <w:name w:val="Char Char Char Char Char Char Char Char Char Char15"/>
    <w:basedOn w:val="afff6"/>
    <w:qFormat/>
    <w:pPr>
      <w:adjustRightInd/>
      <w:snapToGrid w:val="0"/>
      <w:spacing w:line="240" w:lineRule="auto"/>
      <w:ind w:leftChars="0" w:left="0"/>
      <w:jc w:val="both"/>
    </w:pPr>
    <w:rPr>
      <w:rFonts w:ascii="Tahoma" w:hAnsi="Tahoma"/>
      <w:szCs w:val="20"/>
    </w:rPr>
  </w:style>
  <w:style w:type="character" w:customStyle="1" w:styleId="CharChar310">
    <w:name w:val="Char Char310"/>
    <w:rPr>
      <w:rFonts w:ascii="宋体" w:eastAsia="宋体" w:cs="Verdana"/>
      <w:b/>
      <w:kern w:val="2"/>
      <w:sz w:val="18"/>
      <w:szCs w:val="24"/>
      <w:lang w:val="en-US" w:eastAsia="en-US" w:bidi="ar-SA"/>
    </w:rPr>
  </w:style>
  <w:style w:type="character" w:customStyle="1" w:styleId="CharChar510">
    <w:name w:val="Char Char510"/>
    <w:rPr>
      <w:rFonts w:ascii="宋体" w:eastAsia="宋体" w:cs="Verdana"/>
      <w:b/>
      <w:kern w:val="2"/>
      <w:sz w:val="24"/>
      <w:szCs w:val="24"/>
      <w:lang w:val="en-US" w:eastAsia="zh-CN" w:bidi="ar-SA"/>
    </w:rPr>
  </w:style>
  <w:style w:type="character" w:customStyle="1" w:styleId="CharChar210">
    <w:name w:val="Char Char210"/>
    <w:qFormat/>
    <w:rPr>
      <w:rFonts w:ascii="宋体" w:eastAsia="宋体" w:hAnsi="Courier New" w:cs="Courier New"/>
      <w:b/>
      <w:kern w:val="2"/>
      <w:sz w:val="21"/>
      <w:szCs w:val="21"/>
      <w:lang w:val="en-US" w:eastAsia="en-US" w:bidi="ar-SA"/>
    </w:rPr>
  </w:style>
  <w:style w:type="paragraph" w:customStyle="1" w:styleId="CharCharCharChar9">
    <w:name w:val="Char Char Char Char9"/>
    <w:basedOn w:val="afff6"/>
    <w:qFormat/>
    <w:pPr>
      <w:adjustRightInd/>
      <w:spacing w:beforeLines="50" w:after="100" w:afterAutospacing="1" w:line="360" w:lineRule="auto"/>
      <w:ind w:left="200"/>
      <w:jc w:val="both"/>
    </w:pPr>
    <w:rPr>
      <w:rFonts w:ascii="Tahoma" w:hAnsi="Tahoma"/>
    </w:rPr>
  </w:style>
  <w:style w:type="paragraph" w:customStyle="1" w:styleId="CharCharChar1CharCharCharChar9">
    <w:name w:val="Char Char Char1 Char Char Char Char9"/>
    <w:basedOn w:val="afff6"/>
    <w:pPr>
      <w:widowControl/>
      <w:adjustRightInd/>
      <w:spacing w:after="160" w:line="240" w:lineRule="exact"/>
      <w:ind w:leftChars="0" w:left="0"/>
    </w:pPr>
    <w:rPr>
      <w:rFonts w:ascii="Arial" w:eastAsia="Times New Roman" w:hAnsi="Arial" w:cs="Verdana"/>
      <w:b/>
      <w:kern w:val="0"/>
      <w:lang w:eastAsia="en-US"/>
    </w:rPr>
  </w:style>
  <w:style w:type="paragraph" w:customStyle="1" w:styleId="CharCharCharCharCharCharCharCharCharChar14">
    <w:name w:val="Char Char Char Char Char Char Char Char Char Char14"/>
    <w:basedOn w:val="afff6"/>
    <w:pPr>
      <w:adjustRightInd/>
      <w:snapToGrid w:val="0"/>
      <w:spacing w:line="240" w:lineRule="auto"/>
      <w:ind w:leftChars="0" w:left="0"/>
      <w:jc w:val="both"/>
    </w:pPr>
    <w:rPr>
      <w:rFonts w:ascii="Tahoma" w:hAnsi="Tahoma"/>
      <w:szCs w:val="20"/>
    </w:rPr>
  </w:style>
  <w:style w:type="character" w:customStyle="1" w:styleId="CharChar39">
    <w:name w:val="Char Char39"/>
    <w:qFormat/>
    <w:rPr>
      <w:rFonts w:ascii="宋体" w:eastAsia="宋体" w:cs="Verdana"/>
      <w:b/>
      <w:kern w:val="2"/>
      <w:sz w:val="18"/>
      <w:szCs w:val="24"/>
      <w:lang w:val="en-US" w:eastAsia="en-US" w:bidi="ar-SA"/>
    </w:rPr>
  </w:style>
  <w:style w:type="character" w:customStyle="1" w:styleId="CharChar59">
    <w:name w:val="Char Char59"/>
    <w:qFormat/>
    <w:rPr>
      <w:rFonts w:ascii="宋体" w:eastAsia="宋体" w:cs="Verdana"/>
      <w:b/>
      <w:kern w:val="2"/>
      <w:sz w:val="24"/>
      <w:szCs w:val="24"/>
      <w:lang w:val="en-US" w:eastAsia="zh-CN" w:bidi="ar-SA"/>
    </w:rPr>
  </w:style>
  <w:style w:type="character" w:customStyle="1" w:styleId="CharChar29">
    <w:name w:val="Char Char29"/>
    <w:qFormat/>
    <w:rPr>
      <w:rFonts w:ascii="宋体" w:eastAsia="宋体" w:hAnsi="Courier New" w:cs="Courier New"/>
      <w:b/>
      <w:kern w:val="2"/>
      <w:sz w:val="21"/>
      <w:szCs w:val="21"/>
      <w:lang w:val="en-US" w:eastAsia="en-US" w:bidi="ar-SA"/>
    </w:rPr>
  </w:style>
  <w:style w:type="paragraph" w:customStyle="1" w:styleId="CharCharCharChar8">
    <w:name w:val="Char Char Char Char8"/>
    <w:basedOn w:val="afff6"/>
    <w:uiPriority w:val="99"/>
    <w:qFormat/>
    <w:pPr>
      <w:adjustRightInd/>
      <w:spacing w:beforeLines="50" w:after="100" w:afterAutospacing="1" w:line="360" w:lineRule="auto"/>
      <w:ind w:left="200"/>
      <w:jc w:val="both"/>
    </w:pPr>
    <w:rPr>
      <w:rFonts w:ascii="Tahoma" w:hAnsi="Tahoma"/>
    </w:rPr>
  </w:style>
  <w:style w:type="paragraph" w:customStyle="1" w:styleId="CharCharChar1CharCharCharChar8">
    <w:name w:val="Char Char Char1 Char Char Char Char8"/>
    <w:basedOn w:val="afff6"/>
    <w:uiPriority w:val="99"/>
    <w:qFormat/>
    <w:pPr>
      <w:widowControl/>
      <w:adjustRightInd/>
      <w:spacing w:after="160" w:line="240" w:lineRule="exact"/>
      <w:ind w:leftChars="0" w:left="0"/>
    </w:pPr>
    <w:rPr>
      <w:rFonts w:ascii="Arial" w:eastAsia="Times New Roman" w:hAnsi="Arial" w:cs="Verdana"/>
      <w:b/>
      <w:kern w:val="0"/>
      <w:lang w:eastAsia="en-US"/>
    </w:rPr>
  </w:style>
  <w:style w:type="paragraph" w:customStyle="1" w:styleId="103">
    <w:name w:val="正文首行缩进10"/>
    <w:basedOn w:val="afffd"/>
    <w:qFormat/>
    <w:pPr>
      <w:spacing w:after="0" w:line="360" w:lineRule="auto"/>
      <w:ind w:leftChars="0" w:left="0" w:firstLine="567"/>
      <w:jc w:val="both"/>
      <w:textAlignment w:val="baseline"/>
    </w:pPr>
    <w:rPr>
      <w:rFonts w:ascii="KaiTi_GB2312" w:eastAsia="@FangSong_GB2312" w:cs="Verdana"/>
      <w:b/>
      <w:sz w:val="28"/>
      <w:szCs w:val="20"/>
    </w:rPr>
  </w:style>
  <w:style w:type="paragraph" w:customStyle="1" w:styleId="262">
    <w:name w:val="正文文本 26"/>
    <w:basedOn w:val="afff6"/>
    <w:pPr>
      <w:spacing w:line="360" w:lineRule="auto"/>
      <w:ind w:leftChars="0" w:left="0" w:firstLine="515"/>
      <w:textAlignment w:val="baseline"/>
    </w:pPr>
    <w:rPr>
      <w:rFonts w:eastAsia="Wingdings"/>
      <w:szCs w:val="20"/>
    </w:rPr>
  </w:style>
  <w:style w:type="paragraph" w:customStyle="1" w:styleId="CharCharCharCharCharCharCharCharCharChar13">
    <w:name w:val="Char Char Char Char Char Char Char Char Char Char13"/>
    <w:basedOn w:val="afff6"/>
    <w:uiPriority w:val="99"/>
    <w:pPr>
      <w:adjustRightInd/>
      <w:snapToGrid w:val="0"/>
      <w:spacing w:line="240" w:lineRule="auto"/>
      <w:ind w:leftChars="0" w:left="0"/>
      <w:jc w:val="both"/>
    </w:pPr>
    <w:rPr>
      <w:rFonts w:ascii="Tahoma" w:hAnsi="Tahoma"/>
      <w:szCs w:val="20"/>
    </w:rPr>
  </w:style>
  <w:style w:type="paragraph" w:customStyle="1" w:styleId="6f0">
    <w:name w:val="纯文本6"/>
    <w:basedOn w:val="afff6"/>
    <w:qFormat/>
    <w:pPr>
      <w:keepNext/>
      <w:overflowPunct w:val="0"/>
      <w:autoSpaceDE w:val="0"/>
      <w:autoSpaceDN w:val="0"/>
      <w:spacing w:line="360" w:lineRule="auto"/>
      <w:ind w:leftChars="0" w:left="0" w:firstLine="510"/>
      <w:textAlignment w:val="baseline"/>
    </w:pPr>
    <w:rPr>
      <w:rFonts w:ascii="宋体" w:eastAsia="Wingdings" w:hAnsi="Courier New"/>
      <w:kern w:val="0"/>
      <w:szCs w:val="20"/>
    </w:rPr>
  </w:style>
  <w:style w:type="paragraph" w:customStyle="1" w:styleId="263">
    <w:name w:val="正文文本缩进 26"/>
    <w:basedOn w:val="afff6"/>
    <w:pPr>
      <w:spacing w:line="360" w:lineRule="auto"/>
      <w:ind w:leftChars="0" w:left="0" w:firstLine="482"/>
      <w:textAlignment w:val="baseline"/>
    </w:pPr>
    <w:rPr>
      <w:rFonts w:eastAsia="New York"/>
      <w:szCs w:val="20"/>
    </w:rPr>
  </w:style>
  <w:style w:type="paragraph" w:customStyle="1" w:styleId="6f1">
    <w:name w:val="日期6"/>
    <w:basedOn w:val="afff6"/>
    <w:next w:val="afff6"/>
    <w:qFormat/>
    <w:pPr>
      <w:spacing w:line="360" w:lineRule="atLeast"/>
      <w:ind w:leftChars="0" w:left="0"/>
      <w:jc w:val="both"/>
      <w:textAlignment w:val="baseline"/>
    </w:pPr>
    <w:rPr>
      <w:kern w:val="0"/>
      <w:sz w:val="28"/>
      <w:szCs w:val="20"/>
    </w:rPr>
  </w:style>
  <w:style w:type="paragraph" w:customStyle="1" w:styleId="361">
    <w:name w:val="正文文本缩进 36"/>
    <w:basedOn w:val="afff6"/>
    <w:qFormat/>
    <w:pPr>
      <w:spacing w:line="360" w:lineRule="auto"/>
      <w:ind w:leftChars="0" w:left="0" w:firstLine="564"/>
      <w:jc w:val="both"/>
      <w:textAlignment w:val="baseline"/>
    </w:pPr>
    <w:rPr>
      <w:rFonts w:ascii="KaiTi_GB2312" w:eastAsia="KaiTi_GB2312"/>
      <w:b/>
      <w:sz w:val="28"/>
      <w:szCs w:val="20"/>
    </w:rPr>
  </w:style>
  <w:style w:type="character" w:customStyle="1" w:styleId="CharChar38">
    <w:name w:val="Char Char38"/>
    <w:qFormat/>
    <w:rPr>
      <w:rFonts w:ascii="宋体" w:eastAsia="宋体" w:cs="Verdana"/>
      <w:b/>
      <w:kern w:val="2"/>
      <w:sz w:val="18"/>
      <w:szCs w:val="24"/>
      <w:lang w:val="en-US" w:eastAsia="en-US" w:bidi="ar-SA"/>
    </w:rPr>
  </w:style>
  <w:style w:type="character" w:customStyle="1" w:styleId="CharChar58">
    <w:name w:val="Char Char58"/>
    <w:qFormat/>
    <w:rPr>
      <w:rFonts w:ascii="宋体" w:eastAsia="宋体" w:cs="Verdana"/>
      <w:b/>
      <w:kern w:val="2"/>
      <w:sz w:val="24"/>
      <w:szCs w:val="24"/>
      <w:lang w:val="en-US" w:eastAsia="zh-CN" w:bidi="ar-SA"/>
    </w:rPr>
  </w:style>
  <w:style w:type="character" w:customStyle="1" w:styleId="CharChar28">
    <w:name w:val="Char Char28"/>
    <w:qFormat/>
    <w:rPr>
      <w:rFonts w:ascii="宋体" w:eastAsia="宋体" w:hAnsi="Courier New" w:cs="Courier New"/>
      <w:b/>
      <w:kern w:val="2"/>
      <w:sz w:val="21"/>
      <w:szCs w:val="21"/>
      <w:lang w:val="en-US" w:eastAsia="en-US" w:bidi="ar-SA"/>
    </w:rPr>
  </w:style>
  <w:style w:type="paragraph" w:customStyle="1" w:styleId="affffffffffffffffffffffffffe">
    <w:name w:val="图片标识"/>
    <w:basedOn w:val="afff6"/>
    <w:link w:val="Charffffffb"/>
    <w:qFormat/>
    <w:pPr>
      <w:adjustRightInd/>
      <w:spacing w:beforeLines="50" w:line="240" w:lineRule="auto"/>
      <w:ind w:leftChars="0" w:left="0"/>
      <w:jc w:val="center"/>
    </w:pPr>
    <w:rPr>
      <w:rFonts w:ascii="Calibri" w:hAnsi="Calibri"/>
      <w:szCs w:val="22"/>
    </w:rPr>
  </w:style>
  <w:style w:type="character" w:customStyle="1" w:styleId="Charffffffb">
    <w:name w:val="图片标识 Char"/>
    <w:link w:val="affffffffffffffffffffffffffe"/>
    <w:rPr>
      <w:rFonts w:ascii="Calibri" w:hAnsi="Calibri"/>
      <w:kern w:val="2"/>
      <w:sz w:val="24"/>
      <w:szCs w:val="22"/>
    </w:rPr>
  </w:style>
  <w:style w:type="paragraph" w:customStyle="1" w:styleId="5015">
    <w:name w:val="501图名字体"/>
    <w:basedOn w:val="afff6"/>
    <w:next w:val="50111"/>
    <w:qFormat/>
    <w:pPr>
      <w:adjustRightInd/>
      <w:spacing w:line="360" w:lineRule="auto"/>
      <w:ind w:leftChars="0" w:left="992" w:hanging="992"/>
      <w:jc w:val="center"/>
    </w:pPr>
    <w:rPr>
      <w:rFonts w:eastAsia="黑体"/>
      <w:sz w:val="21"/>
      <w:szCs w:val="21"/>
    </w:rPr>
  </w:style>
  <w:style w:type="paragraph" w:customStyle="1" w:styleId="5016">
    <w:name w:val="501表名字体"/>
    <w:basedOn w:val="5015"/>
    <w:next w:val="50111"/>
    <w:qFormat/>
    <w:pPr>
      <w:spacing w:beforeLines="50"/>
      <w:ind w:left="1134" w:hanging="1134"/>
    </w:pPr>
  </w:style>
  <w:style w:type="paragraph" w:customStyle="1" w:styleId="CharCharCharChar7">
    <w:name w:val="Char Char Char Char7"/>
    <w:basedOn w:val="afff6"/>
    <w:qFormat/>
    <w:pPr>
      <w:adjustRightInd/>
      <w:spacing w:beforeLines="50" w:after="100" w:afterAutospacing="1" w:line="360" w:lineRule="auto"/>
      <w:ind w:left="200"/>
      <w:jc w:val="both"/>
    </w:pPr>
    <w:rPr>
      <w:rFonts w:ascii="Tahoma" w:hAnsi="Tahoma"/>
    </w:rPr>
  </w:style>
  <w:style w:type="paragraph" w:customStyle="1" w:styleId="CharCharChar1CharCharCharChar7">
    <w:name w:val="Char Char Char1 Char Char Char Char7"/>
    <w:basedOn w:val="afff6"/>
    <w:qFormat/>
    <w:pPr>
      <w:widowControl/>
      <w:adjustRightInd/>
      <w:spacing w:after="160" w:line="240" w:lineRule="exact"/>
      <w:ind w:leftChars="0" w:left="0"/>
    </w:pPr>
    <w:rPr>
      <w:rFonts w:ascii="Arial" w:eastAsia="Times New Roman" w:hAnsi="Arial" w:cs="Verdana"/>
      <w:b/>
      <w:kern w:val="0"/>
      <w:lang w:eastAsia="en-US"/>
    </w:rPr>
  </w:style>
  <w:style w:type="paragraph" w:customStyle="1" w:styleId="CharCharCharCharCharCharCharCharCharChar12">
    <w:name w:val="Char Char Char Char Char Char Char Char Char Char12"/>
    <w:basedOn w:val="afff6"/>
    <w:qFormat/>
    <w:pPr>
      <w:adjustRightInd/>
      <w:snapToGrid w:val="0"/>
      <w:spacing w:line="240" w:lineRule="auto"/>
      <w:ind w:leftChars="0" w:left="0"/>
      <w:jc w:val="both"/>
    </w:pPr>
    <w:rPr>
      <w:rFonts w:ascii="Tahoma" w:hAnsi="Tahoma"/>
      <w:szCs w:val="20"/>
    </w:rPr>
  </w:style>
  <w:style w:type="character" w:customStyle="1" w:styleId="CharChar37">
    <w:name w:val="Char Char37"/>
    <w:rPr>
      <w:rFonts w:ascii="宋体" w:eastAsia="宋体" w:cs="Verdana"/>
      <w:b/>
      <w:kern w:val="2"/>
      <w:sz w:val="18"/>
      <w:szCs w:val="24"/>
      <w:lang w:val="en-US" w:eastAsia="en-US" w:bidi="ar-SA"/>
    </w:rPr>
  </w:style>
  <w:style w:type="character" w:customStyle="1" w:styleId="CharChar57">
    <w:name w:val="Char Char57"/>
    <w:qFormat/>
    <w:rPr>
      <w:rFonts w:ascii="宋体" w:eastAsia="宋体" w:cs="Verdana"/>
      <w:b/>
      <w:kern w:val="2"/>
      <w:sz w:val="24"/>
      <w:szCs w:val="24"/>
      <w:lang w:val="en-US" w:eastAsia="zh-CN" w:bidi="ar-SA"/>
    </w:rPr>
  </w:style>
  <w:style w:type="character" w:customStyle="1" w:styleId="CharChar27">
    <w:name w:val="Char Char27"/>
    <w:qFormat/>
    <w:rPr>
      <w:rFonts w:ascii="宋体" w:eastAsia="宋体" w:hAnsi="Courier New" w:cs="Courier New"/>
      <w:b/>
      <w:kern w:val="2"/>
      <w:sz w:val="21"/>
      <w:szCs w:val="21"/>
      <w:lang w:val="en-US" w:eastAsia="en-US" w:bidi="ar-SA"/>
    </w:rPr>
  </w:style>
  <w:style w:type="paragraph" w:customStyle="1" w:styleId="-20">
    <w:name w:val="小四-首行缩进2字符"/>
    <w:basedOn w:val="afff6"/>
    <w:qFormat/>
    <w:pPr>
      <w:adjustRightInd/>
      <w:spacing w:line="240" w:lineRule="auto"/>
      <w:ind w:leftChars="0" w:left="0" w:firstLineChars="200" w:firstLine="200"/>
      <w:jc w:val="both"/>
    </w:pPr>
  </w:style>
  <w:style w:type="character" w:customStyle="1" w:styleId="Char2d">
    <w:name w:val="纯文本 Char2"/>
    <w:basedOn w:val="afff7"/>
    <w:qFormat/>
    <w:locked/>
    <w:rPr>
      <w:rFonts w:cs="Verdana"/>
      <w:b/>
      <w:sz w:val="24"/>
      <w:szCs w:val="24"/>
      <w:lang w:eastAsia="en-US"/>
    </w:rPr>
  </w:style>
  <w:style w:type="character" w:customStyle="1" w:styleId="1Char8">
    <w:name w:val="1标题 Char"/>
    <w:basedOn w:val="afff7"/>
    <w:link w:val="1ffffff2"/>
    <w:locked/>
    <w:rPr>
      <w:rFonts w:ascii="黑体" w:eastAsia="黑体" w:hAnsi="黑体"/>
      <w:b/>
      <w:kern w:val="20"/>
      <w:sz w:val="28"/>
    </w:rPr>
  </w:style>
  <w:style w:type="paragraph" w:customStyle="1" w:styleId="1ffffff2">
    <w:name w:val="1标题"/>
    <w:basedOn w:val="60"/>
    <w:link w:val="1Char8"/>
    <w:qFormat/>
    <w:pPr>
      <w:spacing w:before="0" w:after="0" w:line="360" w:lineRule="auto"/>
      <w:ind w:leftChars="0" w:left="0"/>
      <w:outlineLvl w:val="1"/>
    </w:pPr>
    <w:rPr>
      <w:rFonts w:ascii="黑体" w:hAnsi="黑体"/>
      <w:bCs w:val="0"/>
      <w:kern w:val="20"/>
      <w:sz w:val="28"/>
      <w:szCs w:val="20"/>
    </w:rPr>
  </w:style>
  <w:style w:type="character" w:customStyle="1" w:styleId="33Char">
    <w:name w:val="3标题3 Char"/>
    <w:basedOn w:val="afff7"/>
    <w:link w:val="332"/>
    <w:qFormat/>
    <w:locked/>
    <w:rPr>
      <w:rFonts w:ascii="黑体" w:eastAsia="黑体" w:hAnsi="黑体"/>
      <w:kern w:val="20"/>
      <w:sz w:val="28"/>
    </w:rPr>
  </w:style>
  <w:style w:type="paragraph" w:customStyle="1" w:styleId="332">
    <w:name w:val="3标题3"/>
    <w:basedOn w:val="afff6"/>
    <w:link w:val="33Char"/>
    <w:qFormat/>
    <w:pPr>
      <w:keepNext/>
      <w:keepLines/>
      <w:spacing w:line="360" w:lineRule="auto"/>
      <w:ind w:leftChars="0" w:left="0"/>
      <w:outlineLvl w:val="3"/>
    </w:pPr>
    <w:rPr>
      <w:rFonts w:ascii="黑体" w:eastAsia="黑体" w:hAnsi="黑体"/>
      <w:kern w:val="20"/>
      <w:sz w:val="28"/>
      <w:szCs w:val="20"/>
    </w:rPr>
  </w:style>
  <w:style w:type="character" w:customStyle="1" w:styleId="Charffff0">
    <w:name w:val="表格文本 Char"/>
    <w:link w:val="afffffffffffffffffa"/>
    <w:locked/>
    <w:rPr>
      <w:rFonts w:ascii="Arial Narrow" w:hAnsi="Arial Narrow"/>
      <w:spacing w:val="12"/>
      <w:kern w:val="2"/>
      <w:sz w:val="21"/>
      <w:szCs w:val="21"/>
    </w:rPr>
  </w:style>
  <w:style w:type="paragraph" w:customStyle="1" w:styleId="afffffffffffffffffffffffffff">
    <w:name w:val="表样式"/>
    <w:basedOn w:val="afff6"/>
    <w:uiPriority w:val="99"/>
    <w:qFormat/>
    <w:pPr>
      <w:autoSpaceDE w:val="0"/>
      <w:autoSpaceDN w:val="0"/>
      <w:spacing w:before="90" w:after="90" w:line="240" w:lineRule="auto"/>
      <w:ind w:leftChars="0" w:left="0"/>
      <w:jc w:val="both"/>
    </w:pPr>
    <w:rPr>
      <w:kern w:val="0"/>
      <w:sz w:val="20"/>
      <w:szCs w:val="20"/>
    </w:rPr>
  </w:style>
  <w:style w:type="character" w:customStyle="1" w:styleId="ItemListChar">
    <w:name w:val="Item List Char"/>
    <w:link w:val="ItemList"/>
    <w:uiPriority w:val="99"/>
    <w:qFormat/>
    <w:locked/>
    <w:rPr>
      <w:sz w:val="21"/>
      <w:szCs w:val="21"/>
    </w:rPr>
  </w:style>
  <w:style w:type="character" w:customStyle="1" w:styleId="TableDescriptionChar">
    <w:name w:val="Table Description Char"/>
    <w:link w:val="TableDescription"/>
    <w:locked/>
    <w:rPr>
      <w:rFonts w:ascii="Arial" w:eastAsia="黑体" w:hAnsi="Arial" w:cs="Arial"/>
      <w:sz w:val="18"/>
    </w:rPr>
  </w:style>
  <w:style w:type="paragraph" w:customStyle="1" w:styleId="TableDescription">
    <w:name w:val="Table Description"/>
    <w:next w:val="afff6"/>
    <w:link w:val="TableDescriptionChar"/>
    <w:qFormat/>
    <w:pPr>
      <w:keepNext/>
      <w:snapToGrid w:val="0"/>
      <w:spacing w:before="160" w:after="80"/>
      <w:ind w:left="1701"/>
      <w:jc w:val="center"/>
    </w:pPr>
    <w:rPr>
      <w:rFonts w:ascii="Arial" w:eastAsia="黑体" w:hAnsi="Arial" w:cs="Arial"/>
      <w:sz w:val="18"/>
    </w:rPr>
  </w:style>
  <w:style w:type="character" w:customStyle="1" w:styleId="FigureDescriptionChar">
    <w:name w:val="Figure Description Char"/>
    <w:link w:val="FigureDescription"/>
    <w:qFormat/>
    <w:locked/>
    <w:rPr>
      <w:rFonts w:ascii="Arial" w:eastAsia="黑体" w:hAnsi="Arial" w:cs="Arial"/>
      <w:sz w:val="18"/>
    </w:rPr>
  </w:style>
  <w:style w:type="paragraph" w:customStyle="1" w:styleId="FigureDescription">
    <w:name w:val="Figure Description"/>
    <w:next w:val="afff6"/>
    <w:link w:val="FigureDescriptionChar"/>
    <w:qFormat/>
    <w:pPr>
      <w:snapToGrid w:val="0"/>
      <w:spacing w:before="80" w:after="320"/>
      <w:ind w:left="1701"/>
      <w:jc w:val="center"/>
    </w:pPr>
    <w:rPr>
      <w:rFonts w:ascii="Arial" w:eastAsia="黑体" w:hAnsi="Arial" w:cs="Arial"/>
      <w:sz w:val="18"/>
    </w:rPr>
  </w:style>
  <w:style w:type="character" w:customStyle="1" w:styleId="BlockLabelChar">
    <w:name w:val="Block Label Char"/>
    <w:link w:val="BlockLabel"/>
    <w:qFormat/>
    <w:locked/>
    <w:rPr>
      <w:rFonts w:ascii="Book Antiqua" w:eastAsia="黑体" w:hAnsi="Book Antiqua" w:cs="Book Antiqua"/>
      <w:sz w:val="26"/>
      <w:szCs w:val="26"/>
    </w:rPr>
  </w:style>
  <w:style w:type="paragraph" w:customStyle="1" w:styleId="BlockLabel">
    <w:name w:val="Block Label"/>
    <w:basedOn w:val="afff6"/>
    <w:next w:val="afff6"/>
    <w:link w:val="BlockLabelChar"/>
    <w:qFormat/>
    <w:pPr>
      <w:keepNext/>
      <w:keepLines/>
      <w:widowControl/>
      <w:topLinePunct/>
      <w:snapToGrid w:val="0"/>
      <w:spacing w:before="300" w:after="80" w:line="240" w:lineRule="atLeast"/>
      <w:ind w:leftChars="0" w:left="0"/>
      <w:outlineLvl w:val="3"/>
    </w:pPr>
    <w:rPr>
      <w:rFonts w:ascii="Book Antiqua" w:eastAsia="黑体" w:hAnsi="Book Antiqua" w:cs="Book Antiqua"/>
      <w:kern w:val="0"/>
      <w:sz w:val="26"/>
      <w:szCs w:val="26"/>
    </w:rPr>
  </w:style>
  <w:style w:type="paragraph" w:customStyle="1" w:styleId="ItemStep">
    <w:name w:val="Item Step"/>
    <w:qFormat/>
    <w:pPr>
      <w:tabs>
        <w:tab w:val="left" w:pos="2126"/>
      </w:tabs>
      <w:adjustRightInd w:val="0"/>
      <w:snapToGrid w:val="0"/>
      <w:spacing w:before="80" w:after="80" w:line="240" w:lineRule="atLeast"/>
      <w:ind w:left="2126" w:hanging="425"/>
      <w:jc w:val="both"/>
      <w:outlineLvl w:val="6"/>
    </w:pPr>
    <w:rPr>
      <w:rFonts w:cs="Arial"/>
      <w:sz w:val="21"/>
      <w:szCs w:val="21"/>
    </w:rPr>
  </w:style>
  <w:style w:type="paragraph" w:customStyle="1" w:styleId="Step">
    <w:name w:val="Step"/>
    <w:basedOn w:val="afff6"/>
    <w:qFormat/>
    <w:pPr>
      <w:widowControl/>
      <w:tabs>
        <w:tab w:val="left" w:pos="1701"/>
      </w:tabs>
      <w:topLinePunct/>
      <w:snapToGrid w:val="0"/>
      <w:spacing w:before="160" w:after="160" w:line="240" w:lineRule="atLeast"/>
      <w:ind w:leftChars="0" w:left="1701" w:hanging="159"/>
      <w:outlineLvl w:val="5"/>
    </w:pPr>
    <w:rPr>
      <w:rFonts w:cs="Arial"/>
      <w:kern w:val="0"/>
      <w:sz w:val="21"/>
      <w:szCs w:val="21"/>
    </w:rPr>
  </w:style>
  <w:style w:type="paragraph" w:customStyle="1" w:styleId="afffffffffffffffffffffffffff0">
    <w:name w:val="表头文本"/>
    <w:uiPriority w:val="99"/>
    <w:qFormat/>
    <w:pPr>
      <w:jc w:val="center"/>
    </w:pPr>
    <w:rPr>
      <w:rFonts w:ascii="Arial" w:hAnsi="Arial"/>
      <w:b/>
      <w:sz w:val="21"/>
      <w:szCs w:val="21"/>
    </w:rPr>
  </w:style>
  <w:style w:type="paragraph" w:customStyle="1" w:styleId="-JD-230">
    <w:name w:val="样式 -JD-正文 + 首行缩进:  2 字符3"/>
    <w:basedOn w:val="-JD-7"/>
    <w:qFormat/>
    <w:pPr>
      <w:snapToGrid w:val="0"/>
    </w:pPr>
    <w:rPr>
      <w:rFonts w:cs="宋体"/>
      <w:sz w:val="24"/>
      <w:szCs w:val="20"/>
    </w:rPr>
  </w:style>
  <w:style w:type="paragraph" w:customStyle="1" w:styleId="TimesNewRoman20">
    <w:name w:val="样式 Times New Roman 左 首行缩进:  2 字符"/>
    <w:basedOn w:val="afff6"/>
    <w:qFormat/>
    <w:pPr>
      <w:snapToGrid w:val="0"/>
      <w:spacing w:line="360" w:lineRule="auto"/>
      <w:ind w:leftChars="0" w:left="0" w:firstLineChars="200" w:firstLine="560"/>
    </w:pPr>
    <w:rPr>
      <w:rFonts w:cs="宋体"/>
      <w:snapToGrid w:val="0"/>
      <w:kern w:val="0"/>
      <w:szCs w:val="20"/>
    </w:rPr>
  </w:style>
  <w:style w:type="paragraph" w:customStyle="1" w:styleId="JD-1">
    <w:name w:val="样式 JD-报告正文 +"/>
    <w:basedOn w:val="JD-"/>
    <w:qFormat/>
    <w:pPr>
      <w:ind w:firstLineChars="200" w:firstLine="200"/>
      <w:jc w:val="both"/>
    </w:pPr>
    <w:rPr>
      <w:kern w:val="0"/>
      <w:sz w:val="24"/>
    </w:rPr>
  </w:style>
  <w:style w:type="paragraph" w:customStyle="1" w:styleId="JD-20">
    <w:name w:val="样式 JD-报告正文 + (符号) 宋体 首行缩进:  2 字符"/>
    <w:basedOn w:val="JD-"/>
    <w:qFormat/>
    <w:pPr>
      <w:ind w:firstLineChars="200" w:firstLine="480"/>
      <w:jc w:val="both"/>
    </w:pPr>
    <w:rPr>
      <w:rFonts w:hAnsi="宋体" w:cs="宋体"/>
      <w:sz w:val="24"/>
    </w:rPr>
  </w:style>
  <w:style w:type="paragraph" w:customStyle="1" w:styleId="-JD-f1">
    <w:name w:val="样式 样式 -JD-图表标题 + + 四号"/>
    <w:basedOn w:val="-JD-8"/>
    <w:qFormat/>
    <w:pPr>
      <w:spacing w:line="300" w:lineRule="auto"/>
    </w:pPr>
    <w:rPr>
      <w:rFonts w:eastAsia="黑体"/>
      <w:sz w:val="24"/>
      <w:szCs w:val="21"/>
    </w:rPr>
  </w:style>
  <w:style w:type="character" w:customStyle="1" w:styleId="TimesNewRoman9">
    <w:name w:val="样式 (西文) Times New Roman (中文) 黑体 五号"/>
    <w:basedOn w:val="afff7"/>
    <w:qFormat/>
    <w:rPr>
      <w:rFonts w:ascii="Times New Roman" w:eastAsia="黑体" w:hAnsi="Times New Roman"/>
      <w:kern w:val="2"/>
      <w:sz w:val="24"/>
    </w:rPr>
  </w:style>
  <w:style w:type="paragraph" w:customStyle="1" w:styleId="TimesNewRoman1250">
    <w:name w:val="样式 (西文) Times New Roman (中文) 黑体 居中 行距: 多倍行距 1.25 字行"/>
    <w:basedOn w:val="afff6"/>
    <w:qFormat/>
    <w:pPr>
      <w:snapToGrid w:val="0"/>
      <w:ind w:leftChars="0" w:left="0"/>
      <w:jc w:val="center"/>
    </w:pPr>
    <w:rPr>
      <w:rFonts w:eastAsia="黑体" w:cs="宋体"/>
      <w:snapToGrid w:val="0"/>
      <w:kern w:val="0"/>
      <w:szCs w:val="20"/>
    </w:rPr>
  </w:style>
  <w:style w:type="paragraph" w:customStyle="1" w:styleId="JD--JD--12345678910111213">
    <w:name w:val="样式 题注【JD--题注】JD--题注图1图2图3图4图5图6图7图8图9图10图11图12图13..."/>
    <w:basedOn w:val="affff5"/>
    <w:qFormat/>
    <w:pPr>
      <w:snapToGrid w:val="0"/>
      <w:spacing w:beforeLines="0" w:afterLines="0" w:line="300" w:lineRule="auto"/>
      <w:ind w:leftChars="0" w:left="0"/>
      <w:jc w:val="center"/>
    </w:pPr>
    <w:rPr>
      <w:rFonts w:ascii="Times New Roman" w:hAnsi="Times New Roman"/>
      <w:snapToGrid w:val="0"/>
      <w:kern w:val="0"/>
      <w:szCs w:val="28"/>
    </w:rPr>
  </w:style>
  <w:style w:type="paragraph" w:customStyle="1" w:styleId="JD--4125">
    <w:name w:val="样式 JD--4级标题 + +中文正文 (宋体) 四号 行距: 多倍行距 1.25 字行"/>
    <w:basedOn w:val="JD--4"/>
    <w:qFormat/>
    <w:pPr>
      <w:tabs>
        <w:tab w:val="left" w:pos="1080"/>
      </w:tabs>
      <w:spacing w:line="300" w:lineRule="auto"/>
      <w:ind w:left="420" w:hanging="420"/>
    </w:pPr>
    <w:rPr>
      <w:rFonts w:eastAsiaTheme="minorEastAsia" w:cs="宋体"/>
      <w:szCs w:val="20"/>
    </w:rPr>
  </w:style>
  <w:style w:type="paragraph" w:customStyle="1" w:styleId="-JD-5125">
    <w:name w:val="样式 -JD-5级标题 + 四号 行距: 多倍行距 1.25 字行"/>
    <w:basedOn w:val="-JD-5"/>
    <w:qFormat/>
    <w:pPr>
      <w:tabs>
        <w:tab w:val="left" w:pos="420"/>
      </w:tabs>
      <w:snapToGrid w:val="0"/>
      <w:spacing w:before="0" w:after="20" w:line="300" w:lineRule="auto"/>
      <w:ind w:hangingChars="395" w:hanging="395"/>
    </w:pPr>
    <w:rPr>
      <w:rFonts w:eastAsiaTheme="minorEastAsia" w:cs="宋体"/>
      <w:szCs w:val="20"/>
    </w:rPr>
  </w:style>
  <w:style w:type="paragraph" w:customStyle="1" w:styleId="-JD-232">
    <w:name w:val="样式 样式 -JD-正文 + 首行缩进:  2 字符3 + 首行缩进:  2 字符"/>
    <w:basedOn w:val="-JD-230"/>
    <w:qFormat/>
    <w:pPr>
      <w:widowControl/>
      <w:adjustRightInd w:val="0"/>
      <w:spacing w:line="300" w:lineRule="auto"/>
    </w:pPr>
    <w:rPr>
      <w:sz w:val="28"/>
    </w:rPr>
  </w:style>
  <w:style w:type="paragraph" w:customStyle="1" w:styleId="-JD-24">
    <w:name w:val="样式 -JD-正文 + 首行缩进:  2 字符4"/>
    <w:basedOn w:val="-JD-7"/>
    <w:qFormat/>
    <w:pPr>
      <w:adjustRightInd w:val="0"/>
      <w:snapToGrid w:val="0"/>
      <w:spacing w:line="300" w:lineRule="auto"/>
    </w:pPr>
    <w:rPr>
      <w:rFonts w:cs="宋体"/>
      <w:szCs w:val="20"/>
    </w:rPr>
  </w:style>
  <w:style w:type="paragraph" w:customStyle="1" w:styleId="-21">
    <w:name w:val="表格-2级序号"/>
    <w:basedOn w:val="afffffffffb"/>
    <w:link w:val="-2Char"/>
    <w:qFormat/>
    <w:pPr>
      <w:adjustRightInd/>
      <w:spacing w:line="240" w:lineRule="auto"/>
      <w:ind w:leftChars="0" w:left="709"/>
    </w:pPr>
    <w:rPr>
      <w:rFonts w:eastAsia="宋体" w:cs="Verdana"/>
      <w:b w:val="0"/>
      <w:snapToGrid w:val="0"/>
      <w:color w:val="000000"/>
      <w:kern w:val="44"/>
      <w:sz w:val="28"/>
      <w:szCs w:val="24"/>
      <w:lang w:eastAsia="en-US"/>
    </w:rPr>
  </w:style>
  <w:style w:type="paragraph" w:customStyle="1" w:styleId="-30">
    <w:name w:val="表格-3级序号"/>
    <w:basedOn w:val="afffffffffb"/>
    <w:link w:val="-3Char"/>
    <w:qFormat/>
    <w:pPr>
      <w:snapToGrid w:val="0"/>
      <w:spacing w:line="240" w:lineRule="auto"/>
      <w:ind w:leftChars="0" w:left="0"/>
    </w:pPr>
    <w:rPr>
      <w:rFonts w:eastAsia="宋体" w:cs="Verdana"/>
      <w:b w:val="0"/>
      <w:snapToGrid w:val="0"/>
      <w:color w:val="000000"/>
      <w:kern w:val="44"/>
      <w:sz w:val="28"/>
      <w:szCs w:val="24"/>
      <w:lang w:eastAsia="en-US"/>
    </w:rPr>
  </w:style>
  <w:style w:type="character" w:customStyle="1" w:styleId="-2Char">
    <w:name w:val="表格-2级序号 Char"/>
    <w:basedOn w:val="Charfffffc"/>
    <w:link w:val="-21"/>
    <w:qFormat/>
    <w:rPr>
      <w:rFonts w:cs="Verdana"/>
      <w:bCs/>
      <w:snapToGrid w:val="0"/>
      <w:color w:val="000000"/>
      <w:kern w:val="44"/>
      <w:sz w:val="28"/>
      <w:szCs w:val="24"/>
      <w:lang w:eastAsia="en-US"/>
    </w:rPr>
  </w:style>
  <w:style w:type="paragraph" w:customStyle="1" w:styleId="-4-">
    <w:name w:val="表格-4级-序号"/>
    <w:basedOn w:val="afffffffffb"/>
    <w:link w:val="-4-Char"/>
    <w:qFormat/>
    <w:pPr>
      <w:adjustRightInd/>
      <w:spacing w:line="240" w:lineRule="auto"/>
      <w:ind w:leftChars="0" w:left="0"/>
    </w:pPr>
    <w:rPr>
      <w:rFonts w:eastAsia="宋体" w:cs="Verdana"/>
      <w:b w:val="0"/>
      <w:snapToGrid w:val="0"/>
      <w:color w:val="000000"/>
      <w:kern w:val="44"/>
      <w:sz w:val="28"/>
      <w:szCs w:val="24"/>
      <w:lang w:eastAsia="en-US"/>
    </w:rPr>
  </w:style>
  <w:style w:type="character" w:customStyle="1" w:styleId="-3Char">
    <w:name w:val="表格-3级序号 Char"/>
    <w:basedOn w:val="Charfffffc"/>
    <w:link w:val="-30"/>
    <w:qFormat/>
    <w:rPr>
      <w:rFonts w:cs="Verdana"/>
      <w:bCs/>
      <w:snapToGrid w:val="0"/>
      <w:color w:val="000000"/>
      <w:kern w:val="44"/>
      <w:sz w:val="28"/>
      <w:szCs w:val="24"/>
      <w:lang w:eastAsia="en-US"/>
    </w:rPr>
  </w:style>
  <w:style w:type="paragraph" w:customStyle="1" w:styleId="-5-">
    <w:name w:val="表格-5级-序号"/>
    <w:basedOn w:val="afffffffffb"/>
    <w:link w:val="-5-Char"/>
    <w:qFormat/>
    <w:pPr>
      <w:adjustRightInd/>
      <w:spacing w:line="240" w:lineRule="auto"/>
      <w:ind w:leftChars="0" w:left="0"/>
    </w:pPr>
    <w:rPr>
      <w:rFonts w:eastAsia="宋体" w:cs="Verdana"/>
      <w:b w:val="0"/>
      <w:snapToGrid w:val="0"/>
      <w:color w:val="000000"/>
      <w:kern w:val="44"/>
      <w:sz w:val="28"/>
      <w:szCs w:val="24"/>
      <w:lang w:eastAsia="en-US"/>
    </w:rPr>
  </w:style>
  <w:style w:type="character" w:customStyle="1" w:styleId="-4-Char">
    <w:name w:val="表格-4级-序号 Char"/>
    <w:basedOn w:val="Charfffffc"/>
    <w:link w:val="-4-"/>
    <w:qFormat/>
    <w:rPr>
      <w:rFonts w:cs="Verdana"/>
      <w:bCs/>
      <w:snapToGrid w:val="0"/>
      <w:color w:val="000000"/>
      <w:kern w:val="44"/>
      <w:sz w:val="28"/>
      <w:szCs w:val="24"/>
      <w:lang w:eastAsia="en-US"/>
    </w:rPr>
  </w:style>
  <w:style w:type="character" w:customStyle="1" w:styleId="-5-Char">
    <w:name w:val="表格-5级-序号 Char"/>
    <w:basedOn w:val="Charfffffc"/>
    <w:link w:val="-5-"/>
    <w:qFormat/>
    <w:rPr>
      <w:rFonts w:cs="Verdana"/>
      <w:bCs/>
      <w:snapToGrid w:val="0"/>
      <w:color w:val="000000"/>
      <w:kern w:val="44"/>
      <w:sz w:val="28"/>
      <w:szCs w:val="24"/>
      <w:lang w:eastAsia="en-US"/>
    </w:rPr>
  </w:style>
  <w:style w:type="paragraph" w:customStyle="1" w:styleId="CharCharCharChar12">
    <w:name w:val="Char Char Char Char12"/>
    <w:basedOn w:val="afff6"/>
    <w:pPr>
      <w:adjustRightInd/>
      <w:spacing w:line="240" w:lineRule="auto"/>
      <w:ind w:leftChars="0" w:left="0"/>
      <w:jc w:val="both"/>
    </w:pPr>
    <w:rPr>
      <w:rFonts w:ascii="Tahoma" w:hAnsi="Tahoma"/>
      <w:szCs w:val="20"/>
    </w:rPr>
  </w:style>
  <w:style w:type="paragraph" w:customStyle="1" w:styleId="145">
    <w:name w:val="14"/>
    <w:uiPriority w:val="99"/>
    <w:qFormat/>
  </w:style>
  <w:style w:type="paragraph" w:customStyle="1" w:styleId="CharCharCharChar11">
    <w:name w:val="Char Char Char Char11"/>
    <w:basedOn w:val="afff6"/>
    <w:pPr>
      <w:adjustRightInd/>
      <w:spacing w:line="240" w:lineRule="auto"/>
      <w:ind w:leftChars="0" w:left="0"/>
      <w:jc w:val="both"/>
    </w:pPr>
    <w:rPr>
      <w:rFonts w:ascii="Tahoma" w:hAnsi="Tahoma"/>
      <w:szCs w:val="20"/>
    </w:rPr>
  </w:style>
  <w:style w:type="paragraph" w:customStyle="1" w:styleId="128">
    <w:name w:val="12"/>
    <w:qFormat/>
  </w:style>
  <w:style w:type="paragraph" w:customStyle="1" w:styleId="CharCharCharCharCharCharChar2">
    <w:name w:val="Char Char Char Char Char Char Char2"/>
    <w:basedOn w:val="afff6"/>
    <w:uiPriority w:val="99"/>
    <w:qFormat/>
    <w:pPr>
      <w:widowControl/>
      <w:adjustRightInd/>
      <w:spacing w:after="160" w:line="240" w:lineRule="exact"/>
      <w:ind w:leftChars="0" w:left="0"/>
    </w:pPr>
    <w:rPr>
      <w:kern w:val="0"/>
      <w:sz w:val="21"/>
      <w:lang w:eastAsia="en-US"/>
    </w:rPr>
  </w:style>
  <w:style w:type="character" w:customStyle="1" w:styleId="Charffffffc">
    <w:name w:val="图号格式 Char"/>
    <w:qFormat/>
    <w:locked/>
    <w:rPr>
      <w:rFonts w:eastAsia="黑体"/>
      <w:kern w:val="28"/>
      <w:sz w:val="28"/>
      <w:szCs w:val="28"/>
    </w:rPr>
  </w:style>
  <w:style w:type="paragraph" w:customStyle="1" w:styleId="afffffffffffffffffffffffffff1">
    <w:name w:val="图内容"/>
    <w:basedOn w:val="afff6"/>
    <w:next w:val="afff6"/>
    <w:qFormat/>
    <w:pPr>
      <w:adjustRightInd/>
      <w:ind w:leftChars="0" w:left="0"/>
      <w:jc w:val="center"/>
    </w:pPr>
    <w:rPr>
      <w:rFonts w:ascii="Calibri" w:hAnsi="Calibri"/>
      <w:sz w:val="21"/>
    </w:rPr>
  </w:style>
  <w:style w:type="paragraph" w:customStyle="1" w:styleId="TimesNewRoman21">
    <w:name w:val="正文 Times New Roman 黑色 左 首行缩进:  2 字符"/>
    <w:basedOn w:val="afff6"/>
    <w:qFormat/>
    <w:pPr>
      <w:snapToGrid w:val="0"/>
      <w:spacing w:line="360" w:lineRule="auto"/>
      <w:ind w:leftChars="0" w:left="0" w:firstLineChars="200" w:firstLine="200"/>
    </w:pPr>
    <w:rPr>
      <w:rFonts w:cs="宋体"/>
      <w:color w:val="000000"/>
      <w:kern w:val="0"/>
      <w:sz w:val="28"/>
      <w:szCs w:val="20"/>
    </w:rPr>
  </w:style>
  <w:style w:type="paragraph" w:customStyle="1" w:styleId="3h336333Char363Level3Head6">
    <w:name w:val="样式 样式 标题 3第二层条第三层h336标题 3四号字标题3标题 3 Char36标题3Level 3 Head... + 段..."/>
    <w:basedOn w:val="3h336333Char363Level3Head0"/>
    <w:qFormat/>
    <w:pPr>
      <w:keepNext/>
      <w:tabs>
        <w:tab w:val="clear" w:pos="720"/>
        <w:tab w:val="clear" w:pos="910"/>
      </w:tabs>
      <w:spacing w:before="120"/>
      <w:ind w:left="0" w:firstLine="0"/>
      <w:jc w:val="left"/>
    </w:pPr>
    <w:rPr>
      <w:snapToGrid/>
      <w:sz w:val="28"/>
    </w:rPr>
  </w:style>
  <w:style w:type="character" w:customStyle="1" w:styleId="4Char5">
    <w:name w:val="样式4 Char"/>
    <w:basedOn w:val="afff7"/>
    <w:qFormat/>
    <w:locked/>
    <w:rPr>
      <w:rFonts w:ascii="宋体" w:hAnsi="宋体"/>
      <w:kern w:val="44"/>
      <w:sz w:val="28"/>
      <w:szCs w:val="21"/>
    </w:rPr>
  </w:style>
  <w:style w:type="paragraph" w:customStyle="1" w:styleId="afffffffffffffffffffffffffff2">
    <w:name w:val="编号结尾"/>
    <w:basedOn w:val="a"/>
    <w:next w:val="afffd"/>
    <w:pPr>
      <w:keepNext/>
      <w:numPr>
        <w:numId w:val="0"/>
      </w:numPr>
      <w:tabs>
        <w:tab w:val="clear" w:pos="360"/>
      </w:tabs>
      <w:overflowPunct w:val="0"/>
      <w:autoSpaceDE w:val="0"/>
      <w:autoSpaceDN w:val="0"/>
      <w:spacing w:after="240" w:line="360" w:lineRule="auto"/>
      <w:ind w:left="720" w:hanging="360"/>
    </w:pPr>
    <w:rPr>
      <w:rFonts w:ascii="宋体" w:hAnsi="Times New Roman"/>
      <w:kern w:val="0"/>
      <w:sz w:val="24"/>
      <w:szCs w:val="20"/>
    </w:rPr>
  </w:style>
  <w:style w:type="paragraph" w:customStyle="1" w:styleId="afffffffffffffffffffffffffff3">
    <w:name w:val="编号引导"/>
    <w:basedOn w:val="a"/>
    <w:next w:val="a"/>
    <w:qFormat/>
    <w:pPr>
      <w:keepNext/>
      <w:numPr>
        <w:numId w:val="0"/>
      </w:numPr>
      <w:tabs>
        <w:tab w:val="clear" w:pos="360"/>
      </w:tabs>
      <w:overflowPunct w:val="0"/>
      <w:autoSpaceDE w:val="0"/>
      <w:autoSpaceDN w:val="0"/>
      <w:spacing w:before="80" w:after="160" w:line="360" w:lineRule="auto"/>
      <w:ind w:left="720" w:hanging="360"/>
    </w:pPr>
    <w:rPr>
      <w:rFonts w:ascii="宋体" w:hAnsi="Times New Roman"/>
      <w:kern w:val="0"/>
      <w:sz w:val="24"/>
      <w:szCs w:val="20"/>
    </w:rPr>
  </w:style>
  <w:style w:type="paragraph" w:customStyle="1" w:styleId="06">
    <w:name w:val="标题0"/>
    <w:basedOn w:val="afff6"/>
    <w:next w:val="afff6"/>
    <w:pPr>
      <w:keepNext/>
      <w:overflowPunct w:val="0"/>
      <w:autoSpaceDE w:val="0"/>
      <w:autoSpaceDN w:val="0"/>
      <w:spacing w:line="360" w:lineRule="auto"/>
      <w:ind w:leftChars="0" w:left="0"/>
    </w:pPr>
    <w:rPr>
      <w:rFonts w:ascii="Arial" w:hAnsi="Arial"/>
      <w:b/>
      <w:kern w:val="28"/>
      <w:sz w:val="28"/>
      <w:szCs w:val="20"/>
    </w:rPr>
  </w:style>
  <w:style w:type="paragraph" w:customStyle="1" w:styleId="afffffffffffffffffffffffffff4">
    <w:name w:val="地址"/>
    <w:basedOn w:val="afff6"/>
    <w:qFormat/>
    <w:pPr>
      <w:keepNext/>
      <w:keepLines/>
      <w:overflowPunct w:val="0"/>
      <w:autoSpaceDE w:val="0"/>
      <w:autoSpaceDN w:val="0"/>
      <w:spacing w:line="360" w:lineRule="auto"/>
      <w:ind w:leftChars="0" w:left="0" w:firstLine="510"/>
      <w:jc w:val="center"/>
    </w:pPr>
    <w:rPr>
      <w:rFonts w:ascii="宋体"/>
      <w:kern w:val="0"/>
      <w:szCs w:val="20"/>
    </w:rPr>
  </w:style>
  <w:style w:type="paragraph" w:customStyle="1" w:styleId="afffffffffffffffffffffffffff5">
    <w:name w:val="基准篇头"/>
    <w:basedOn w:val="afff6"/>
    <w:next w:val="afffd"/>
    <w:pPr>
      <w:keepNext/>
      <w:overflowPunct w:val="0"/>
      <w:autoSpaceDE w:val="0"/>
      <w:autoSpaceDN w:val="0"/>
      <w:spacing w:before="240" w:after="120" w:line="360" w:lineRule="auto"/>
      <w:ind w:leftChars="0" w:left="0" w:firstLine="510"/>
    </w:pPr>
    <w:rPr>
      <w:rFonts w:ascii="Arial" w:hAnsi="Arial"/>
      <w:b/>
      <w:kern w:val="28"/>
      <w:sz w:val="36"/>
      <w:szCs w:val="20"/>
    </w:rPr>
  </w:style>
  <w:style w:type="paragraph" w:customStyle="1" w:styleId="afffffffffffffffffffffffffff6">
    <w:name w:val="封页主题"/>
    <w:basedOn w:val="afffffffffffffffffffffffffff5"/>
    <w:qFormat/>
    <w:pPr>
      <w:spacing w:before="0" w:after="0" w:line="240" w:lineRule="atLeast"/>
      <w:ind w:firstLine="0"/>
      <w:jc w:val="center"/>
    </w:pPr>
    <w:rPr>
      <w:rFonts w:ascii="黑体" w:eastAsia="黑体" w:hAnsi="Times New Roman"/>
      <w:sz w:val="44"/>
    </w:rPr>
  </w:style>
  <w:style w:type="paragraph" w:customStyle="1" w:styleId="afffffffffffffffffffffffffff7">
    <w:name w:val="副题封页"/>
    <w:basedOn w:val="afffffffffffffffffffffffffff6"/>
    <w:next w:val="afffd"/>
    <w:qFormat/>
    <w:pPr>
      <w:spacing w:before="240" w:after="480"/>
    </w:pPr>
    <w:rPr>
      <w:b w:val="0"/>
      <w:i/>
      <w:sz w:val="32"/>
    </w:rPr>
  </w:style>
  <w:style w:type="paragraph" w:customStyle="1" w:styleId="afffffffffffffffffffffffffff8">
    <w:name w:val="回信地址"/>
    <w:basedOn w:val="afffffffffffffffffffffffffff4"/>
    <w:qFormat/>
  </w:style>
  <w:style w:type="paragraph" w:customStyle="1" w:styleId="afffffffffffffffffffffffffff9">
    <w:name w:val="基准脚注"/>
    <w:basedOn w:val="afff6"/>
    <w:qFormat/>
    <w:pPr>
      <w:keepNext/>
      <w:tabs>
        <w:tab w:val="left" w:pos="187"/>
      </w:tabs>
      <w:overflowPunct w:val="0"/>
      <w:autoSpaceDE w:val="0"/>
      <w:autoSpaceDN w:val="0"/>
      <w:spacing w:line="220" w:lineRule="exact"/>
      <w:ind w:leftChars="0" w:left="187" w:hanging="187"/>
    </w:pPr>
    <w:rPr>
      <w:rFonts w:ascii="宋体"/>
      <w:kern w:val="0"/>
      <w:sz w:val="18"/>
      <w:szCs w:val="20"/>
    </w:rPr>
  </w:style>
  <w:style w:type="paragraph" w:customStyle="1" w:styleId="afffffffffffffffffffffffffffa">
    <w:name w:val="基准篇眉"/>
    <w:basedOn w:val="afff6"/>
    <w:qFormat/>
    <w:pPr>
      <w:keepNext/>
      <w:keepLines/>
      <w:tabs>
        <w:tab w:val="center" w:pos="7200"/>
        <w:tab w:val="right" w:pos="14400"/>
      </w:tabs>
      <w:overflowPunct w:val="0"/>
      <w:autoSpaceDE w:val="0"/>
      <w:autoSpaceDN w:val="0"/>
      <w:spacing w:line="360" w:lineRule="auto"/>
      <w:ind w:leftChars="0" w:left="0" w:firstLine="510"/>
      <w:jc w:val="center"/>
    </w:pPr>
    <w:rPr>
      <w:rFonts w:ascii="宋体"/>
      <w:spacing w:val="80"/>
      <w:kern w:val="0"/>
      <w:szCs w:val="20"/>
    </w:rPr>
  </w:style>
  <w:style w:type="paragraph" w:customStyle="1" w:styleId="afffffffffffffffffffffffffffb">
    <w:name w:val="块引用"/>
    <w:basedOn w:val="afff6"/>
    <w:qFormat/>
    <w:pPr>
      <w:keepNext/>
      <w:keepLines/>
      <w:overflowPunct w:val="0"/>
      <w:autoSpaceDE w:val="0"/>
      <w:autoSpaceDN w:val="0"/>
      <w:spacing w:line="360" w:lineRule="auto"/>
      <w:ind w:leftChars="0" w:left="360" w:right="360" w:firstLine="510"/>
      <w:jc w:val="center"/>
    </w:pPr>
    <w:rPr>
      <w:rFonts w:ascii="宋体"/>
      <w:i/>
      <w:kern w:val="0"/>
      <w:szCs w:val="20"/>
    </w:rPr>
  </w:style>
  <w:style w:type="paragraph" w:customStyle="1" w:styleId="afffffffffffffffffffffffffffc">
    <w:name w:val="列表结尾"/>
    <w:basedOn w:val="afffffb"/>
    <w:next w:val="afffd"/>
    <w:qFormat/>
    <w:pPr>
      <w:keepNext/>
      <w:tabs>
        <w:tab w:val="left" w:pos="720"/>
      </w:tabs>
      <w:overflowPunct w:val="0"/>
      <w:autoSpaceDE w:val="0"/>
      <w:autoSpaceDN w:val="0"/>
      <w:spacing w:after="240" w:line="360" w:lineRule="auto"/>
      <w:ind w:leftChars="0" w:left="720" w:firstLineChars="0" w:hanging="360"/>
      <w:contextualSpacing w:val="0"/>
    </w:pPr>
    <w:rPr>
      <w:rFonts w:ascii="宋体"/>
      <w:kern w:val="0"/>
      <w:szCs w:val="20"/>
    </w:rPr>
  </w:style>
  <w:style w:type="paragraph" w:customStyle="1" w:styleId="afffffffffffffffffffffffffffd">
    <w:name w:val="列表引导"/>
    <w:basedOn w:val="afffffb"/>
    <w:next w:val="afffffb"/>
    <w:qFormat/>
    <w:pPr>
      <w:keepNext/>
      <w:tabs>
        <w:tab w:val="left" w:pos="720"/>
      </w:tabs>
      <w:overflowPunct w:val="0"/>
      <w:autoSpaceDE w:val="0"/>
      <w:autoSpaceDN w:val="0"/>
      <w:spacing w:before="80" w:after="80" w:line="360" w:lineRule="auto"/>
      <w:ind w:leftChars="0" w:left="720" w:firstLineChars="0" w:hanging="360"/>
      <w:contextualSpacing w:val="0"/>
    </w:pPr>
    <w:rPr>
      <w:rFonts w:ascii="宋体"/>
      <w:kern w:val="0"/>
      <w:szCs w:val="20"/>
    </w:rPr>
  </w:style>
  <w:style w:type="paragraph" w:customStyle="1" w:styleId="afffffffffffffffffffffffffffe">
    <w:name w:val="偶数页脚注"/>
    <w:basedOn w:val="afffff6"/>
    <w:qFormat/>
    <w:pPr>
      <w:keepNext/>
      <w:keepLines/>
      <w:tabs>
        <w:tab w:val="clear" w:pos="4153"/>
        <w:tab w:val="clear" w:pos="8306"/>
        <w:tab w:val="right" w:pos="0"/>
        <w:tab w:val="center" w:pos="7200"/>
        <w:tab w:val="right" w:pos="14400"/>
      </w:tabs>
      <w:overflowPunct w:val="0"/>
      <w:autoSpaceDE w:val="0"/>
      <w:autoSpaceDN w:val="0"/>
      <w:adjustRightInd/>
      <w:snapToGrid/>
      <w:spacing w:line="360" w:lineRule="auto"/>
      <w:ind w:leftChars="0" w:left="0" w:firstLine="510"/>
      <w:jc w:val="right"/>
    </w:pPr>
    <w:rPr>
      <w:rFonts w:eastAsia="黑体"/>
      <w:spacing w:val="80"/>
      <w:sz w:val="24"/>
      <w:szCs w:val="20"/>
    </w:rPr>
  </w:style>
  <w:style w:type="paragraph" w:customStyle="1" w:styleId="affffffffffffffffffffffffffff">
    <w:name w:val="偶数页篇眉"/>
    <w:basedOn w:val="afffff7"/>
    <w:qFormat/>
    <w:pPr>
      <w:pBdr>
        <w:bottom w:val="none" w:sz="0" w:space="0" w:color="auto"/>
      </w:pBdr>
      <w:tabs>
        <w:tab w:val="clear" w:pos="4153"/>
        <w:tab w:val="clear" w:pos="8306"/>
        <w:tab w:val="right" w:pos="0"/>
      </w:tabs>
      <w:snapToGrid/>
      <w:spacing w:line="360" w:lineRule="atLeast"/>
      <w:ind w:leftChars="0" w:left="0" w:firstLine="510"/>
      <w:jc w:val="right"/>
    </w:pPr>
    <w:rPr>
      <w:rFonts w:ascii="宋体"/>
      <w:kern w:val="0"/>
      <w:szCs w:val="20"/>
    </w:rPr>
  </w:style>
  <w:style w:type="paragraph" w:customStyle="1" w:styleId="affffffffffffffffffffffffffff0">
    <w:name w:val="奇数页脚注"/>
    <w:basedOn w:val="afffff6"/>
    <w:qFormat/>
    <w:pPr>
      <w:keepNext/>
      <w:keepLines/>
      <w:tabs>
        <w:tab w:val="clear" w:pos="4153"/>
        <w:tab w:val="clear" w:pos="8306"/>
        <w:tab w:val="center" w:pos="7200"/>
        <w:tab w:val="right" w:pos="14400"/>
      </w:tabs>
      <w:overflowPunct w:val="0"/>
      <w:autoSpaceDE w:val="0"/>
      <w:autoSpaceDN w:val="0"/>
      <w:adjustRightInd/>
      <w:snapToGrid/>
      <w:spacing w:line="360" w:lineRule="auto"/>
      <w:ind w:leftChars="0" w:left="0" w:firstLine="510"/>
      <w:jc w:val="center"/>
    </w:pPr>
    <w:rPr>
      <w:rFonts w:eastAsia="黑体"/>
      <w:spacing w:val="80"/>
      <w:sz w:val="24"/>
      <w:szCs w:val="20"/>
    </w:rPr>
  </w:style>
  <w:style w:type="paragraph" w:customStyle="1" w:styleId="affffffffffffffffffffffffffff1">
    <w:name w:val="首页脚注"/>
    <w:basedOn w:val="afffff6"/>
    <w:qFormat/>
    <w:pPr>
      <w:keepNext/>
      <w:keepLines/>
      <w:tabs>
        <w:tab w:val="clear" w:pos="4153"/>
        <w:tab w:val="clear" w:pos="8306"/>
        <w:tab w:val="center" w:pos="7200"/>
      </w:tabs>
      <w:overflowPunct w:val="0"/>
      <w:autoSpaceDE w:val="0"/>
      <w:autoSpaceDN w:val="0"/>
      <w:adjustRightInd/>
      <w:snapToGrid/>
      <w:spacing w:line="360" w:lineRule="auto"/>
      <w:ind w:leftChars="0" w:left="0" w:firstLine="510"/>
      <w:jc w:val="center"/>
    </w:pPr>
    <w:rPr>
      <w:rFonts w:eastAsia="黑体"/>
      <w:spacing w:val="80"/>
      <w:sz w:val="24"/>
      <w:szCs w:val="20"/>
    </w:rPr>
  </w:style>
  <w:style w:type="paragraph" w:customStyle="1" w:styleId="affffffffffffffffffffffffffff2">
    <w:name w:val="首页篇眉"/>
    <w:basedOn w:val="afffff7"/>
    <w:qFormat/>
    <w:pPr>
      <w:pBdr>
        <w:bottom w:val="none" w:sz="0" w:space="0" w:color="auto"/>
      </w:pBdr>
      <w:tabs>
        <w:tab w:val="clear" w:pos="4153"/>
        <w:tab w:val="clear" w:pos="8306"/>
      </w:tabs>
      <w:snapToGrid/>
      <w:spacing w:line="360" w:lineRule="atLeast"/>
      <w:ind w:leftChars="0" w:left="0" w:firstLine="510"/>
    </w:pPr>
    <w:rPr>
      <w:rFonts w:ascii="宋体"/>
      <w:kern w:val="0"/>
      <w:szCs w:val="20"/>
    </w:rPr>
  </w:style>
  <w:style w:type="paragraph" w:customStyle="1" w:styleId="affffffffffffffffffffffffffff3">
    <w:name w:val="文档卷标"/>
    <w:pPr>
      <w:widowControl w:val="0"/>
      <w:adjustRightInd w:val="0"/>
      <w:jc w:val="right"/>
    </w:pPr>
    <w:rPr>
      <w:rFonts w:ascii="宋体"/>
      <w:sz w:val="24"/>
    </w:rPr>
  </w:style>
  <w:style w:type="paragraph" w:customStyle="1" w:styleId="affffffffffffffffffffffffffff4">
    <w:name w:val="项目符号结尾"/>
    <w:basedOn w:val="affff2"/>
    <w:next w:val="afffd"/>
    <w:qFormat/>
    <w:pPr>
      <w:keepNext/>
      <w:overflowPunct w:val="0"/>
      <w:autoSpaceDE w:val="0"/>
      <w:autoSpaceDN w:val="0"/>
      <w:adjustRightInd w:val="0"/>
      <w:spacing w:after="240" w:line="360" w:lineRule="auto"/>
      <w:ind w:left="720" w:hanging="360"/>
      <w:jc w:val="left"/>
    </w:pPr>
    <w:rPr>
      <w:rFonts w:ascii="宋体"/>
      <w:kern w:val="0"/>
      <w:sz w:val="24"/>
      <w:szCs w:val="20"/>
    </w:rPr>
  </w:style>
  <w:style w:type="paragraph" w:customStyle="1" w:styleId="affffffffffffffffffffffffffff5">
    <w:name w:val="项目符号引导"/>
    <w:basedOn w:val="affff2"/>
    <w:next w:val="affff2"/>
    <w:qFormat/>
    <w:pPr>
      <w:keepNext/>
      <w:overflowPunct w:val="0"/>
      <w:autoSpaceDE w:val="0"/>
      <w:autoSpaceDN w:val="0"/>
      <w:adjustRightInd w:val="0"/>
      <w:spacing w:before="80" w:after="160" w:line="360" w:lineRule="auto"/>
      <w:ind w:left="720" w:hanging="360"/>
      <w:jc w:val="left"/>
    </w:pPr>
    <w:rPr>
      <w:rFonts w:ascii="宋体"/>
      <w:kern w:val="0"/>
      <w:sz w:val="24"/>
      <w:szCs w:val="20"/>
    </w:rPr>
  </w:style>
  <w:style w:type="paragraph" w:customStyle="1" w:styleId="affffffffffffffffffffffffffff6">
    <w:name w:val="主题线"/>
    <w:basedOn w:val="afff6"/>
    <w:next w:val="afffd"/>
    <w:qFormat/>
    <w:pPr>
      <w:keepNext/>
      <w:overflowPunct w:val="0"/>
      <w:autoSpaceDE w:val="0"/>
      <w:autoSpaceDN w:val="0"/>
      <w:spacing w:line="360" w:lineRule="auto"/>
      <w:ind w:leftChars="0" w:left="0" w:firstLine="510"/>
    </w:pPr>
    <w:rPr>
      <w:i/>
      <w:kern w:val="0"/>
      <w:szCs w:val="20"/>
      <w:u w:val="single"/>
    </w:rPr>
  </w:style>
  <w:style w:type="paragraph" w:customStyle="1" w:styleId="af0">
    <w:name w:val="标题+章节"/>
    <w:basedOn w:val="10"/>
    <w:qFormat/>
    <w:pPr>
      <w:keepLines/>
      <w:numPr>
        <w:numId w:val="53"/>
      </w:numPr>
      <w:snapToGrid/>
      <w:spacing w:beforeLines="0" w:afterLines="0"/>
      <w:ind w:leftChars="0" w:left="0" w:firstLineChars="0" w:firstLine="0"/>
    </w:pPr>
    <w:rPr>
      <w:rFonts w:ascii="宋体" w:eastAsia="宋体" w:hAnsi="宋体"/>
      <w:bCs/>
      <w:kern w:val="44"/>
      <w:sz w:val="36"/>
      <w:szCs w:val="20"/>
    </w:rPr>
  </w:style>
  <w:style w:type="paragraph" w:customStyle="1" w:styleId="affffffffffffffffffffffffffff7">
    <w:name w:val="内容"/>
    <w:basedOn w:val="afff6"/>
    <w:qFormat/>
    <w:pPr>
      <w:adjustRightInd/>
      <w:spacing w:line="360" w:lineRule="exact"/>
      <w:ind w:leftChars="0" w:left="0"/>
      <w:jc w:val="both"/>
    </w:pPr>
    <w:rPr>
      <w:sz w:val="28"/>
    </w:rPr>
  </w:style>
  <w:style w:type="paragraph" w:customStyle="1" w:styleId="CharCharCharChar13">
    <w:name w:val="Char Char Char Char13"/>
    <w:basedOn w:val="afff6"/>
    <w:pPr>
      <w:adjustRightInd/>
      <w:spacing w:line="240" w:lineRule="auto"/>
      <w:ind w:leftChars="0" w:left="0"/>
      <w:jc w:val="both"/>
    </w:pPr>
    <w:rPr>
      <w:rFonts w:ascii="Tahoma" w:hAnsi="Tahoma"/>
      <w:szCs w:val="20"/>
    </w:rPr>
  </w:style>
  <w:style w:type="character" w:customStyle="1" w:styleId="affffffffffffffffffffffffffff8">
    <w:name w:val="样式 正文 +"/>
    <w:basedOn w:val="afff7"/>
    <w:qFormat/>
    <w:rPr>
      <w:kern w:val="0"/>
      <w:sz w:val="24"/>
    </w:rPr>
  </w:style>
  <w:style w:type="character" w:customStyle="1" w:styleId="affffffffffffffffffffffffffff9">
    <w:name w:val="上标"/>
    <w:qFormat/>
    <w:rPr>
      <w:vertAlign w:val="superscript"/>
    </w:rPr>
  </w:style>
  <w:style w:type="character" w:customStyle="1" w:styleId="affffffffffffffffffffffffffffa">
    <w:name w:val="重点"/>
    <w:rPr>
      <w:i/>
    </w:rPr>
  </w:style>
  <w:style w:type="character" w:customStyle="1" w:styleId="affffffffffffffffffffffffffffb">
    <w:name w:val="重点引导"/>
    <w:qFormat/>
    <w:rPr>
      <w:b/>
      <w:bCs/>
      <w:i/>
    </w:rPr>
  </w:style>
  <w:style w:type="paragraph" w:customStyle="1" w:styleId="jd--40">
    <w:name w:val="jd--4"/>
    <w:basedOn w:val="afff6"/>
    <w:qFormat/>
    <w:pPr>
      <w:widowControl/>
      <w:adjustRightInd/>
      <w:spacing w:before="100" w:beforeAutospacing="1" w:after="100" w:afterAutospacing="1" w:line="240" w:lineRule="auto"/>
      <w:ind w:leftChars="0" w:left="0"/>
    </w:pPr>
    <w:rPr>
      <w:rFonts w:ascii="宋体" w:hAnsi="宋体" w:cs="宋体"/>
      <w:kern w:val="0"/>
    </w:rPr>
  </w:style>
  <w:style w:type="paragraph" w:customStyle="1" w:styleId="129">
    <w:name w:val="正文首行缩进12"/>
    <w:basedOn w:val="afffd"/>
    <w:qFormat/>
    <w:pPr>
      <w:spacing w:after="0" w:line="360" w:lineRule="auto"/>
      <w:ind w:leftChars="0" w:left="0" w:firstLine="567"/>
      <w:jc w:val="both"/>
    </w:pPr>
    <w:rPr>
      <w:rFonts w:ascii="KaiTi_GB2312" w:eastAsia="@FangSong_GB2312"/>
      <w:sz w:val="28"/>
      <w:szCs w:val="20"/>
    </w:rPr>
  </w:style>
  <w:style w:type="paragraph" w:customStyle="1" w:styleId="271">
    <w:name w:val="正文文本 27"/>
    <w:basedOn w:val="afff6"/>
    <w:qFormat/>
    <w:pPr>
      <w:spacing w:line="360" w:lineRule="auto"/>
      <w:ind w:leftChars="0" w:left="0" w:firstLine="515"/>
    </w:pPr>
    <w:rPr>
      <w:rFonts w:eastAsia="Wingdings"/>
      <w:szCs w:val="20"/>
    </w:rPr>
  </w:style>
  <w:style w:type="paragraph" w:customStyle="1" w:styleId="89">
    <w:name w:val="正文8"/>
    <w:qFormat/>
    <w:pPr>
      <w:widowControl w:val="0"/>
      <w:adjustRightInd w:val="0"/>
      <w:spacing w:line="315" w:lineRule="atLeast"/>
      <w:jc w:val="both"/>
    </w:pPr>
    <w:rPr>
      <w:rFonts w:ascii="宋体"/>
      <w:sz w:val="21"/>
    </w:rPr>
  </w:style>
  <w:style w:type="paragraph" w:customStyle="1" w:styleId="7d">
    <w:name w:val="纯文本7"/>
    <w:basedOn w:val="afff6"/>
    <w:qFormat/>
    <w:pPr>
      <w:keepNext/>
      <w:overflowPunct w:val="0"/>
      <w:autoSpaceDE w:val="0"/>
      <w:autoSpaceDN w:val="0"/>
      <w:spacing w:line="360" w:lineRule="auto"/>
      <w:ind w:leftChars="0" w:left="0" w:firstLine="510"/>
    </w:pPr>
    <w:rPr>
      <w:rFonts w:ascii="宋体" w:eastAsia="Wingdings" w:hAnsi="Courier New"/>
      <w:kern w:val="0"/>
      <w:szCs w:val="20"/>
    </w:rPr>
  </w:style>
  <w:style w:type="paragraph" w:customStyle="1" w:styleId="272">
    <w:name w:val="正文文本缩进 27"/>
    <w:basedOn w:val="afff6"/>
    <w:pPr>
      <w:spacing w:line="360" w:lineRule="auto"/>
      <w:ind w:leftChars="0" w:left="0" w:firstLine="482"/>
    </w:pPr>
    <w:rPr>
      <w:rFonts w:eastAsia="New York"/>
      <w:szCs w:val="20"/>
    </w:rPr>
  </w:style>
  <w:style w:type="paragraph" w:customStyle="1" w:styleId="7e">
    <w:name w:val="日期7"/>
    <w:basedOn w:val="afff6"/>
    <w:next w:val="afff6"/>
    <w:qFormat/>
    <w:pPr>
      <w:spacing w:line="360" w:lineRule="atLeast"/>
      <w:ind w:leftChars="0" w:left="0"/>
      <w:jc w:val="both"/>
    </w:pPr>
    <w:rPr>
      <w:kern w:val="0"/>
      <w:sz w:val="28"/>
      <w:szCs w:val="20"/>
    </w:rPr>
  </w:style>
  <w:style w:type="paragraph" w:customStyle="1" w:styleId="370">
    <w:name w:val="正文文本缩进 37"/>
    <w:basedOn w:val="afff6"/>
    <w:qFormat/>
    <w:pPr>
      <w:spacing w:line="360" w:lineRule="auto"/>
      <w:ind w:leftChars="0" w:left="0" w:firstLine="564"/>
      <w:jc w:val="both"/>
    </w:pPr>
    <w:rPr>
      <w:rFonts w:ascii="KaiTi_GB2312" w:eastAsia="KaiTi_GB2312"/>
      <w:b/>
      <w:sz w:val="28"/>
      <w:szCs w:val="20"/>
    </w:rPr>
  </w:style>
  <w:style w:type="character" w:customStyle="1" w:styleId="Char37">
    <w:name w:val="纯文本 Char3"/>
    <w:basedOn w:val="afff7"/>
    <w:qFormat/>
    <w:locked/>
    <w:rPr>
      <w:rFonts w:cs="Verdana"/>
      <w:b/>
      <w:sz w:val="24"/>
      <w:szCs w:val="24"/>
      <w:lang w:eastAsia="en-US"/>
    </w:rPr>
  </w:style>
  <w:style w:type="character" w:customStyle="1" w:styleId="CharChar311">
    <w:name w:val="Char Char311"/>
    <w:basedOn w:val="afff7"/>
    <w:qFormat/>
    <w:rPr>
      <w:rFonts w:ascii="宋体" w:eastAsia="宋体" w:cs="Verdana"/>
      <w:b/>
      <w:kern w:val="2"/>
      <w:sz w:val="18"/>
      <w:szCs w:val="24"/>
      <w:lang w:val="en-US" w:eastAsia="en-US" w:bidi="ar-SA"/>
    </w:rPr>
  </w:style>
  <w:style w:type="character" w:customStyle="1" w:styleId="Char2e">
    <w:name w:val="第二层条 Char2"/>
    <w:basedOn w:val="afff7"/>
    <w:qFormat/>
    <w:rPr>
      <w:rFonts w:ascii="宋体" w:eastAsia="宋体" w:hAnsi="Times New Roman" w:cs="Times New Roman"/>
      <w:b/>
      <w:snapToGrid w:val="0"/>
      <w:kern w:val="0"/>
      <w:sz w:val="32"/>
      <w:szCs w:val="32"/>
    </w:rPr>
  </w:style>
  <w:style w:type="character" w:customStyle="1" w:styleId="Char43">
    <w:name w:val="纯文本 Char4"/>
    <w:basedOn w:val="afff7"/>
    <w:qFormat/>
    <w:locked/>
    <w:rPr>
      <w:rFonts w:ascii="Times New Roman" w:eastAsia="宋体" w:hAnsi="Times New Roman" w:cs="Verdana"/>
      <w:b/>
      <w:kern w:val="0"/>
      <w:sz w:val="24"/>
      <w:szCs w:val="24"/>
      <w:lang w:eastAsia="en-US"/>
    </w:rPr>
  </w:style>
  <w:style w:type="paragraph" w:customStyle="1" w:styleId="a00">
    <w:name w:val="a0"/>
    <w:basedOn w:val="afff6"/>
    <w:qFormat/>
    <w:pPr>
      <w:widowControl/>
      <w:adjustRightInd/>
      <w:spacing w:before="100" w:beforeAutospacing="1" w:after="100" w:afterAutospacing="1" w:line="240" w:lineRule="auto"/>
      <w:ind w:leftChars="0" w:left="0"/>
    </w:pPr>
    <w:rPr>
      <w:rFonts w:ascii="宋体" w:hAnsi="宋体" w:cs="宋体"/>
      <w:kern w:val="0"/>
    </w:rPr>
  </w:style>
  <w:style w:type="paragraph" w:customStyle="1" w:styleId="jd-210">
    <w:name w:val="jd-21"/>
    <w:basedOn w:val="afff6"/>
    <w:qFormat/>
    <w:pPr>
      <w:widowControl/>
      <w:adjustRightInd/>
      <w:spacing w:before="100" w:beforeAutospacing="1" w:after="100" w:afterAutospacing="1" w:line="240" w:lineRule="auto"/>
      <w:ind w:leftChars="0" w:left="0"/>
    </w:pPr>
    <w:rPr>
      <w:rFonts w:ascii="宋体" w:hAnsi="宋体" w:cs="宋体"/>
      <w:kern w:val="0"/>
    </w:rPr>
  </w:style>
  <w:style w:type="paragraph" w:customStyle="1" w:styleId="CharCharChar1CharCharCharChar11">
    <w:name w:val="Char Char Char1 Char Char Char Char11"/>
    <w:basedOn w:val="afff6"/>
    <w:qFormat/>
    <w:pPr>
      <w:widowControl/>
      <w:adjustRightInd/>
      <w:spacing w:after="160" w:line="240" w:lineRule="exact"/>
      <w:ind w:leftChars="0" w:left="0"/>
    </w:pPr>
    <w:rPr>
      <w:rFonts w:ascii="Arial" w:eastAsia="Times New Roman" w:hAnsi="Arial" w:cs="Verdana"/>
      <w:b/>
      <w:kern w:val="0"/>
      <w:lang w:eastAsia="en-US"/>
    </w:rPr>
  </w:style>
  <w:style w:type="paragraph" w:customStyle="1" w:styleId="CharCharCharCharCharCharCharCharCharChar16">
    <w:name w:val="Char Char Char Char Char Char Char Char Char Char16"/>
    <w:basedOn w:val="afff6"/>
    <w:qFormat/>
    <w:pPr>
      <w:adjustRightInd/>
      <w:snapToGrid w:val="0"/>
      <w:spacing w:line="240" w:lineRule="auto"/>
      <w:ind w:leftChars="0" w:left="0"/>
      <w:jc w:val="both"/>
    </w:pPr>
    <w:rPr>
      <w:rFonts w:ascii="Tahoma" w:hAnsi="Tahoma"/>
      <w:szCs w:val="20"/>
    </w:rPr>
  </w:style>
  <w:style w:type="character" w:customStyle="1" w:styleId="CharChar511">
    <w:name w:val="Char Char511"/>
    <w:basedOn w:val="afff7"/>
    <w:qFormat/>
    <w:rPr>
      <w:rFonts w:ascii="宋体" w:eastAsia="宋体" w:cs="Verdana"/>
      <w:b/>
      <w:kern w:val="2"/>
      <w:sz w:val="24"/>
      <w:szCs w:val="24"/>
      <w:lang w:val="en-US" w:eastAsia="zh-CN" w:bidi="ar-SA"/>
    </w:rPr>
  </w:style>
  <w:style w:type="character" w:customStyle="1" w:styleId="CharChar211">
    <w:name w:val="Char Char211"/>
    <w:basedOn w:val="afff7"/>
    <w:qFormat/>
    <w:rPr>
      <w:rFonts w:ascii="宋体" w:eastAsia="宋体" w:hAnsi="Courier New" w:cs="Courier New"/>
      <w:b/>
      <w:kern w:val="2"/>
      <w:sz w:val="21"/>
      <w:szCs w:val="21"/>
      <w:lang w:val="en-US" w:eastAsia="en-US" w:bidi="ar-SA"/>
    </w:rPr>
  </w:style>
  <w:style w:type="table" w:customStyle="1" w:styleId="1ffffff3">
    <w:name w:val="表格样式1"/>
    <w:basedOn w:val="affffffffffffffffffffffffffffc"/>
    <w:qFormat/>
    <w:tblPr>
      <w:tblBorders>
        <w:top w:val="none" w:sz="0" w:space="0" w:color="auto"/>
        <w:left w:val="none" w:sz="0" w:space="0" w:color="auto"/>
        <w:bottom w:val="none" w:sz="0" w:space="0" w:color="auto"/>
        <w:right w:val="none" w:sz="0" w:space="0" w:color="auto"/>
        <w:insideH w:val="single" w:sz="8" w:space="0" w:color="auto"/>
        <w:insideV w:val="single" w:sz="8" w:space="0" w:color="auto"/>
      </w:tblBorders>
    </w:tblPr>
    <w:tcPr>
      <w:vAlign w:val="center"/>
    </w:tcPr>
    <w:tblStylePr w:type="firstRow">
      <w:pPr>
        <w:wordWrap/>
        <w:adjustRightInd/>
        <w:snapToGrid/>
        <w:spacing w:beforeLines="0" w:beforeAutospacing="0" w:afterLines="0" w:afterAutospacing="0" w:line="240" w:lineRule="auto"/>
        <w:ind w:leftChars="0" w:left="0" w:rightChars="0" w:right="0" w:firstLineChars="0" w:firstLine="0"/>
        <w:contextualSpacing w:val="0"/>
        <w:jc w:val="center"/>
        <w:outlineLvl w:val="9"/>
      </w:pPr>
      <w:rPr>
        <w:rFonts w:ascii="Times New Roman" w:eastAsia="宋体" w:hAnsi="Times New Roman"/>
        <w:b/>
        <w:i w:val="0"/>
        <w:sz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affffffffffffffffffffffffffffc">
    <w:name w:val="报告样式"/>
    <w:basedOn w:val="afff8"/>
    <w:qFormat/>
    <w:pPr>
      <w:jc w:val="center"/>
    </w:pPr>
    <w:rPr>
      <w:bCs/>
    </w:r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jc w:val="center"/>
    </w:trPr>
    <w:tcPr>
      <w:vAlign w:val="bottom"/>
    </w:tcPr>
    <w:tblStylePr w:type="firstRow">
      <w:pPr>
        <w:jc w:val="center"/>
      </w:pPr>
      <w:rPr>
        <w:b/>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2">
    <w:name w:val="--表格样式"/>
    <w:basedOn w:val="afff8"/>
    <w:qFormat/>
    <w:pPr>
      <w:jc w:val="center"/>
    </w:pPr>
    <w:rPr>
      <w:bCs/>
    </w:rPr>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cPr>
      <w:vAlign w:val="center"/>
    </w:tcPr>
    <w:tblStylePr w:type="firstRow">
      <w:pPr>
        <w:jc w:val="center"/>
      </w:pPr>
      <w:rPr>
        <w:b/>
        <w:sz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paragraph" w:customStyle="1" w:styleId="affffffffffffffffffffffffffffd">
    <w:name w:val="报告表格文字"/>
    <w:basedOn w:val="afff6"/>
    <w:qFormat/>
    <w:pPr>
      <w:adjustRightInd/>
      <w:spacing w:line="240" w:lineRule="auto"/>
      <w:ind w:leftChars="0" w:left="0"/>
      <w:jc w:val="center"/>
    </w:pPr>
    <w:rPr>
      <w:sz w:val="21"/>
      <w:szCs w:val="21"/>
    </w:rPr>
  </w:style>
  <w:style w:type="paragraph" w:customStyle="1" w:styleId="affffffffffffffffffffffffffffe">
    <w:name w:val="表首行"/>
    <w:basedOn w:val="afffffffffffffffffffff2"/>
    <w:next w:val="afffffffffffffffffffff2"/>
    <w:qFormat/>
    <w:rPr>
      <w:b/>
      <w:kern w:val="2"/>
      <w:sz w:val="21"/>
      <w:szCs w:val="21"/>
    </w:rPr>
  </w:style>
  <w:style w:type="table" w:customStyle="1" w:styleId="5fe">
    <w:name w:val="浅色列表5"/>
    <w:basedOn w:val="afff8"/>
    <w:qFormat/>
    <w:rPr>
      <w:bC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8a">
    <w:name w:val="样式8"/>
    <w:basedOn w:val="afff8"/>
    <w:qFormat/>
    <w:tblPr/>
  </w:style>
  <w:style w:type="paragraph" w:customStyle="1" w:styleId="1ffffff4">
    <w:name w:val="首行1"/>
    <w:basedOn w:val="affffffffffffffffffffffffffffd"/>
    <w:qFormat/>
    <w:rPr>
      <w:b/>
    </w:rPr>
  </w:style>
  <w:style w:type="paragraph" w:customStyle="1" w:styleId="afffffffffffffffffffffffffffff">
    <w:name w:val="图对齐"/>
    <w:basedOn w:val="afff6"/>
    <w:qFormat/>
    <w:pPr>
      <w:adjustRightInd/>
      <w:spacing w:line="360" w:lineRule="auto"/>
      <w:ind w:leftChars="0" w:left="0"/>
      <w:jc w:val="center"/>
    </w:pPr>
    <w:rPr>
      <w:szCs w:val="28"/>
    </w:rPr>
  </w:style>
  <w:style w:type="paragraph" w:customStyle="1" w:styleId="104">
    <w:name w:val="样式10"/>
    <w:basedOn w:val="afff6"/>
    <w:link w:val="10Char"/>
    <w:qFormat/>
    <w:pPr>
      <w:widowControl/>
      <w:adjustRightInd/>
      <w:spacing w:line="240" w:lineRule="auto"/>
      <w:ind w:leftChars="0" w:left="0"/>
    </w:pPr>
    <w:rPr>
      <w:rFonts w:ascii="宋体"/>
      <w:snapToGrid w:val="0"/>
      <w:kern w:val="0"/>
      <w:sz w:val="28"/>
      <w:szCs w:val="28"/>
    </w:rPr>
  </w:style>
  <w:style w:type="character" w:customStyle="1" w:styleId="10Char">
    <w:name w:val="样式10 Char"/>
    <w:basedOn w:val="afff7"/>
    <w:link w:val="104"/>
    <w:rPr>
      <w:rFonts w:ascii="宋体"/>
      <w:snapToGrid w:val="0"/>
      <w:sz w:val="28"/>
      <w:szCs w:val="28"/>
    </w:rPr>
  </w:style>
  <w:style w:type="table" w:customStyle="1" w:styleId="621">
    <w:name w:val="网格型62"/>
    <w:basedOn w:val="afff8"/>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f2">
    <w:name w:val="表格主题6"/>
    <w:basedOn w:val="afff8"/>
    <w:qFormat/>
    <w:locked/>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网格型 56"/>
    <w:basedOn w:val="afff8"/>
    <w:qFormat/>
    <w:locked/>
    <w:pPr>
      <w:widowControl w:val="0"/>
      <w:adjustRightInd w:val="0"/>
      <w:snapToGrid w:val="0"/>
      <w:spacing w:line="360" w:lineRule="auto"/>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1101">
    <w:name w:val="网格型110"/>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62">
    <w:name w:val="网格型36"/>
    <w:basedOn w:val="aff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简明型 112"/>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160">
    <w:name w:val="网格型116"/>
    <w:basedOn w:val="afff8"/>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网格型72"/>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622">
    <w:name w:val="典雅型62"/>
    <w:basedOn w:val="afff8"/>
    <w:pPr>
      <w:widowControl w:val="0"/>
      <w:spacing w:line="360" w:lineRule="atLeast"/>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style>
  <w:style w:type="table" w:customStyle="1" w:styleId="820">
    <w:name w:val="网格型82"/>
    <w:basedOn w:val="afff8"/>
    <w:qFormat/>
    <w:pPr>
      <w:widowControl w:val="0"/>
      <w:adjustRightInd w:val="0"/>
      <w:snapToGrid w:val="0"/>
      <w:spacing w:line="360" w:lineRule="auto"/>
      <w:jc w:val="both"/>
    </w:pPr>
    <w:rPr>
      <w:rFonts w:ascii="Cambria" w:hAnsi="Cambria"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5">
    <w:name w:val="典雅型111"/>
    <w:basedOn w:val="afff8"/>
    <w:qFormat/>
    <w:pPr>
      <w:widowControl w:val="0"/>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tblStylePr w:type="nwCell">
      <w:tblPr/>
      <w:tcPr>
        <w:tcBorders>
          <w:top w:val="nil"/>
          <w:left w:val="nil"/>
          <w:bottom w:val="nil"/>
          <w:right w:val="nil"/>
          <w:insideH w:val="nil"/>
          <w:insideV w:val="nil"/>
          <w:tl2br w:val="single" w:sz="4" w:space="0" w:color="auto"/>
          <w:tr2bl w:val="nil"/>
        </w:tcBorders>
      </w:tcPr>
    </w:tblStylePr>
  </w:style>
  <w:style w:type="table" w:customStyle="1" w:styleId="3120">
    <w:name w:val="网格型312"/>
    <w:basedOn w:val="afff8"/>
    <w:qFormat/>
    <w:pPr>
      <w:spacing w:before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C2">
    <w:name w:val="--5C表格样式2"/>
    <w:basedOn w:val="afff8"/>
    <w:qFormat/>
    <w:pPr>
      <w:jc w:val="center"/>
    </w:p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jc w:val="center"/>
    </w:trPr>
    <w:tcPr>
      <w:vAlign w:val="center"/>
    </w:tcPr>
  </w:style>
  <w:style w:type="paragraph" w:customStyle="1" w:styleId="1ffffff5">
    <w:name w:val="图样式1"/>
    <w:basedOn w:val="affff5"/>
    <w:link w:val="1Char9"/>
    <w:qFormat/>
    <w:pPr>
      <w:keepNext/>
      <w:adjustRightInd/>
      <w:snapToGrid w:val="0"/>
      <w:spacing w:beforeLines="0" w:afterLines="0" w:line="300" w:lineRule="auto"/>
      <w:ind w:leftChars="0" w:left="0"/>
      <w:jc w:val="center"/>
    </w:pPr>
    <w:rPr>
      <w:rFonts w:ascii="Times New Roman" w:hAnsi="Times New Roman" w:cs="宋体"/>
      <w:szCs w:val="20"/>
    </w:rPr>
  </w:style>
  <w:style w:type="character" w:customStyle="1" w:styleId="1Char9">
    <w:name w:val="图样式1 Char"/>
    <w:basedOn w:val="afff7"/>
    <w:link w:val="1ffffff5"/>
    <w:qFormat/>
    <w:rPr>
      <w:rFonts w:eastAsia="黑体" w:cs="宋体"/>
      <w:kern w:val="2"/>
      <w:sz w:val="24"/>
    </w:rPr>
  </w:style>
  <w:style w:type="character" w:customStyle="1" w:styleId="9Char1">
    <w:name w:val="标题 9 Char1"/>
    <w:basedOn w:val="afff7"/>
    <w:qFormat/>
    <w:rPr>
      <w:rFonts w:asciiTheme="majorHAnsi" w:eastAsiaTheme="majorEastAsia" w:hAnsiTheme="majorHAnsi" w:cstheme="majorBidi"/>
      <w:kern w:val="2"/>
      <w:sz w:val="21"/>
      <w:szCs w:val="21"/>
    </w:rPr>
  </w:style>
  <w:style w:type="character" w:customStyle="1" w:styleId="03GFChar">
    <w:name w:val="03.GF报告正文 Char"/>
    <w:link w:val="03GF"/>
    <w:qFormat/>
    <w:rPr>
      <w:rFonts w:ascii="宋体"/>
      <w:sz w:val="21"/>
      <w:szCs w:val="21"/>
    </w:rPr>
  </w:style>
  <w:style w:type="paragraph" w:customStyle="1" w:styleId="afffffffffffffffffffffffffffff0">
    <w:name w:val="表头文字"/>
    <w:basedOn w:val="afff6"/>
    <w:link w:val="Charffffffd"/>
    <w:qFormat/>
    <w:pPr>
      <w:adjustRightInd/>
      <w:spacing w:line="300" w:lineRule="atLeast"/>
      <w:ind w:leftChars="0" w:left="0"/>
      <w:jc w:val="center"/>
    </w:pPr>
    <w:rPr>
      <w:sz w:val="18"/>
      <w:szCs w:val="20"/>
    </w:rPr>
  </w:style>
  <w:style w:type="paragraph" w:customStyle="1" w:styleId="--8--2">
    <w:name w:val="样式 --8--报告正文 + 首行缩进:  2 字符"/>
    <w:basedOn w:val="--8--"/>
    <w:qFormat/>
    <w:pPr>
      <w:widowControl/>
      <w:ind w:firstLineChars="202" w:firstLine="560"/>
      <w:jc w:val="left"/>
    </w:pPr>
    <w:rPr>
      <w:rFonts w:cs="宋体"/>
    </w:rPr>
  </w:style>
  <w:style w:type="paragraph" w:customStyle="1" w:styleId="afffffffffffffffffffffffffffff1">
    <w:name w:val="表内"/>
    <w:next w:val="afff6"/>
    <w:qFormat/>
    <w:pPr>
      <w:adjustRightInd w:val="0"/>
      <w:snapToGrid w:val="0"/>
      <w:jc w:val="center"/>
    </w:pPr>
    <w:rPr>
      <w:rFonts w:ascii="宋体" w:hAnsi="宋体"/>
      <w:kern w:val="2"/>
      <w:sz w:val="24"/>
      <w:szCs w:val="28"/>
    </w:rPr>
  </w:style>
  <w:style w:type="paragraph" w:customStyle="1" w:styleId="afffffffffffffffffffffffffffff2">
    <w:name w:val="式子"/>
    <w:qFormat/>
    <w:pPr>
      <w:spacing w:beforeLines="50" w:afterLines="50"/>
      <w:jc w:val="right"/>
    </w:pPr>
    <w:rPr>
      <w:sz w:val="24"/>
    </w:rPr>
  </w:style>
  <w:style w:type="character" w:customStyle="1" w:styleId="3Char6">
    <w:name w:val="样式3 Char"/>
    <w:qFormat/>
    <w:rPr>
      <w:kern w:val="2"/>
      <w:sz w:val="24"/>
      <w:szCs w:val="24"/>
    </w:rPr>
  </w:style>
  <w:style w:type="paragraph" w:customStyle="1" w:styleId="--8--1">
    <w:name w:val="--8--"/>
    <w:basedOn w:val="afff6"/>
    <w:qFormat/>
    <w:pPr>
      <w:widowControl/>
      <w:adjustRightInd/>
      <w:spacing w:before="100" w:beforeAutospacing="1" w:after="100" w:afterAutospacing="1" w:line="240" w:lineRule="auto"/>
      <w:ind w:leftChars="0" w:left="0"/>
    </w:pPr>
    <w:rPr>
      <w:rFonts w:ascii="宋体" w:hAnsi="宋体" w:cs="宋体"/>
      <w:kern w:val="0"/>
    </w:rPr>
  </w:style>
  <w:style w:type="table" w:customStyle="1" w:styleId="1ffffff6">
    <w:name w:val="浅色列表1"/>
    <w:basedOn w:val="afff8"/>
    <w:qFormat/>
    <w:rPr>
      <w:bC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11f4">
    <w:name w:val="已访问的超链接11"/>
    <w:qFormat/>
    <w:rPr>
      <w:rFonts w:eastAsia="宋体" w:cs="Verdana"/>
      <w:b/>
      <w:color w:val="800080"/>
      <w:sz w:val="24"/>
      <w:szCs w:val="24"/>
      <w:u w:val="single"/>
      <w:lang w:val="en-US" w:eastAsia="en-US" w:bidi="ar-SA"/>
    </w:rPr>
  </w:style>
  <w:style w:type="paragraph" w:customStyle="1" w:styleId="4H4h4PIM43RefHeading1rh1Headingsqlse">
    <w:name w:val="样式 标题 4第三层条第四层H4h4PIM 4条3Ref Heading 1rh1Heading sqlse..."/>
    <w:basedOn w:val="40"/>
    <w:qFormat/>
    <w:pPr>
      <w:keepNext w:val="0"/>
      <w:keepLines w:val="0"/>
      <w:numPr>
        <w:numId w:val="54"/>
      </w:numPr>
      <w:tabs>
        <w:tab w:val="left" w:pos="1080"/>
        <w:tab w:val="left" w:pos="1680"/>
      </w:tabs>
      <w:adjustRightInd/>
      <w:snapToGrid w:val="0"/>
      <w:spacing w:beforeLines="0" w:afterLines="0"/>
      <w:ind w:leftChars="0"/>
    </w:pPr>
    <w:rPr>
      <w:rFonts w:eastAsia="宋体" w:cs="Times New Roman"/>
      <w:b/>
      <w:bCs w:val="0"/>
      <w:color w:val="000000"/>
      <w:szCs w:val="28"/>
    </w:rPr>
  </w:style>
  <w:style w:type="paragraph" w:customStyle="1" w:styleId="afffffffffffffffffffffffffffff3">
    <w:name w:val="缩略词说明"/>
    <w:basedOn w:val="afff6"/>
    <w:qFormat/>
    <w:pPr>
      <w:tabs>
        <w:tab w:val="left" w:pos="1440"/>
        <w:tab w:val="left" w:pos="5760"/>
      </w:tabs>
      <w:adjustRightInd/>
      <w:ind w:leftChars="0" w:left="0"/>
      <w:jc w:val="both"/>
    </w:pPr>
    <w:rPr>
      <w:sz w:val="21"/>
    </w:rPr>
  </w:style>
  <w:style w:type="paragraph" w:customStyle="1" w:styleId="Hi">
    <w:name w:val="Hi_正文"/>
    <w:basedOn w:val="afff6"/>
    <w:qFormat/>
    <w:pPr>
      <w:adjustRightInd/>
      <w:spacing w:line="440" w:lineRule="exact"/>
      <w:ind w:leftChars="0" w:left="0" w:firstLineChars="200" w:firstLine="200"/>
      <w:jc w:val="both"/>
    </w:pPr>
  </w:style>
  <w:style w:type="paragraph" w:customStyle="1" w:styleId="afffffffffffffffffffffffffffff4">
    <w:name w:val="一级标题"/>
    <w:basedOn w:val="afff6"/>
    <w:uiPriority w:val="99"/>
    <w:qFormat/>
    <w:pPr>
      <w:adjustRightInd/>
      <w:spacing w:beforeLines="50" w:afterLines="50" w:line="360" w:lineRule="auto"/>
      <w:ind w:leftChars="0" w:left="0"/>
      <w:outlineLvl w:val="0"/>
    </w:pPr>
    <w:rPr>
      <w:rFonts w:eastAsiaTheme="minorEastAsia"/>
      <w:b/>
      <w:sz w:val="30"/>
      <w:szCs w:val="30"/>
    </w:rPr>
  </w:style>
  <w:style w:type="character" w:customStyle="1" w:styleId="Charfffe">
    <w:name w:val="二级标题 Char"/>
    <w:basedOn w:val="afff7"/>
    <w:link w:val="afffffffffffffffff4"/>
    <w:qFormat/>
    <w:rPr>
      <w:rFonts w:ascii="Cambria" w:eastAsia="黑体" w:hAnsi="Cambria"/>
      <w:kern w:val="44"/>
      <w:sz w:val="28"/>
      <w:szCs w:val="32"/>
    </w:rPr>
  </w:style>
  <w:style w:type="paragraph" w:customStyle="1" w:styleId="136">
    <w:name w:val="正文首行缩进13"/>
    <w:basedOn w:val="afffd"/>
    <w:qFormat/>
    <w:pPr>
      <w:spacing w:after="0" w:line="360" w:lineRule="auto"/>
      <w:ind w:leftChars="0" w:left="0" w:firstLine="567"/>
      <w:jc w:val="both"/>
      <w:textAlignment w:val="baseline"/>
    </w:pPr>
    <w:rPr>
      <w:rFonts w:ascii="KaiTi_GB2312" w:eastAsia="KaiTi_GB2312"/>
      <w:kern w:val="0"/>
      <w:sz w:val="28"/>
      <w:szCs w:val="20"/>
    </w:rPr>
  </w:style>
  <w:style w:type="table" w:customStyle="1" w:styleId="--5C11">
    <w:name w:val="--5C表格样式11"/>
    <w:basedOn w:val="afff8"/>
    <w:qFormat/>
    <w:pPr>
      <w:jc w:val="center"/>
    </w:p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jc w:val="center"/>
    </w:trPr>
    <w:tcPr>
      <w:vAlign w:val="center"/>
    </w:tcPr>
  </w:style>
  <w:style w:type="paragraph" w:customStyle="1" w:styleId="afffffffffffffffffffffffffffff5">
    <w:name w:val="图标题"/>
    <w:basedOn w:val="afff6"/>
    <w:link w:val="Charffffffe"/>
    <w:uiPriority w:val="99"/>
    <w:qFormat/>
    <w:pPr>
      <w:adjustRightInd/>
      <w:spacing w:after="120" w:line="480" w:lineRule="exact"/>
      <w:ind w:leftChars="0" w:left="0"/>
      <w:jc w:val="center"/>
    </w:pPr>
    <w:rPr>
      <w:rFonts w:eastAsiaTheme="minorEastAsia"/>
      <w:szCs w:val="22"/>
    </w:rPr>
  </w:style>
  <w:style w:type="paragraph" w:customStyle="1" w:styleId="afffffffffffffffffffffffffffff6">
    <w:name w:val="表标题"/>
    <w:basedOn w:val="afff6"/>
    <w:link w:val="Charfffffff"/>
    <w:uiPriority w:val="12"/>
    <w:qFormat/>
    <w:pPr>
      <w:adjustRightInd/>
      <w:spacing w:before="120" w:line="480" w:lineRule="exact"/>
      <w:ind w:leftChars="0" w:left="0"/>
      <w:jc w:val="center"/>
    </w:pPr>
    <w:rPr>
      <w:rFonts w:eastAsiaTheme="minorEastAsia"/>
      <w:sz w:val="21"/>
      <w:szCs w:val="22"/>
    </w:rPr>
  </w:style>
  <w:style w:type="character" w:customStyle="1" w:styleId="Charffffffe">
    <w:name w:val="图标题 Char"/>
    <w:basedOn w:val="afff7"/>
    <w:link w:val="afffffffffffffffffffffffffffff5"/>
    <w:qFormat/>
    <w:rPr>
      <w:rFonts w:eastAsiaTheme="minorEastAsia"/>
      <w:kern w:val="2"/>
      <w:sz w:val="24"/>
      <w:szCs w:val="22"/>
    </w:rPr>
  </w:style>
  <w:style w:type="character" w:customStyle="1" w:styleId="Charfffffff">
    <w:name w:val="表标题 Char"/>
    <w:basedOn w:val="afff7"/>
    <w:link w:val="afffffffffffffffffffffffffffff6"/>
    <w:rPr>
      <w:rFonts w:eastAsiaTheme="minorEastAsia"/>
      <w:kern w:val="2"/>
      <w:sz w:val="21"/>
      <w:szCs w:val="22"/>
    </w:rPr>
  </w:style>
  <w:style w:type="table" w:customStyle="1" w:styleId="--5C3">
    <w:name w:val="--5C表格样式3"/>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style>
  <w:style w:type="table" w:customStyle="1" w:styleId="fy1">
    <w:name w:val="fy表格1"/>
    <w:basedOn w:val="afff8"/>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fy2">
    <w:name w:val="fy表格2"/>
    <w:basedOn w:val="afff8"/>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fy11">
    <w:name w:val="fy表格11"/>
    <w:basedOn w:val="afff8"/>
    <w:qFormat/>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f">
    <w:name w:val="表格主题7"/>
    <w:basedOn w:val="afff8"/>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网格型 72"/>
    <w:basedOn w:val="afff8"/>
    <w:qFormat/>
    <w:pPr>
      <w:widowControl w:val="0"/>
      <w:adjustRightInd w:val="0"/>
      <w:snapToGrid w:val="0"/>
      <w:spacing w:line="360" w:lineRule="auto"/>
      <w:jc w:val="both"/>
    </w:pPr>
    <w:rPr>
      <w: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163">
    <w:name w:val="典雅型16"/>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570">
    <w:name w:val="网格型 57"/>
    <w:basedOn w:val="afff8"/>
    <w:qFormat/>
    <w:pPr>
      <w:widowControl w:val="0"/>
      <w:adjustRightInd w:val="0"/>
      <w:snapToGrid w:val="0"/>
      <w:spacing w:line="360" w:lineRule="auto"/>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JD-7">
    <w:name w:val="--JD-表格7"/>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60">
    <w:name w:val="-JD-表格样式6"/>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JD--2">
    <w:name w:val="--JD--表格样式2"/>
    <w:basedOn w:val="afff8"/>
    <w:qFormat/>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style>
  <w:style w:type="table" w:customStyle="1" w:styleId="12a">
    <w:name w:val="上对齐12"/>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5">
    <w:name w:val="专业型10"/>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72">
    <w:name w:val="典雅型17"/>
    <w:basedOn w:val="afff8"/>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2b">
    <w:name w:val="专业型12"/>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280">
    <w:name w:val="网格型28"/>
    <w:basedOn w:val="afff8"/>
    <w:qFormat/>
    <w:tblPr>
      <w:tblBorders>
        <w:top w:val="single" w:sz="4" w:space="0" w:color="FF0080"/>
        <w:left w:val="single" w:sz="4" w:space="0" w:color="FF0080"/>
        <w:bottom w:val="single" w:sz="4" w:space="0" w:color="FF0080"/>
        <w:right w:val="single" w:sz="4" w:space="0" w:color="FF0080"/>
        <w:insideH w:val="single" w:sz="4" w:space="0" w:color="FF0080"/>
        <w:insideV w:val="single" w:sz="4" w:space="0" w:color="FF0080"/>
      </w:tblBorders>
    </w:tblPr>
  </w:style>
  <w:style w:type="table" w:customStyle="1" w:styleId="623">
    <w:name w:val="网格型 62"/>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64">
    <w:name w:val="彩色型 26"/>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170">
    <w:name w:val="网格型117"/>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b">
    <w:name w:val="表格主题15"/>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50">
    <w:name w:val="网格型 515"/>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150">
    <w:name w:val="彩色型 215"/>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131">
    <w:name w:val="简明型 113"/>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26">
    <w:name w:val="典雅型22"/>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227">
    <w:name w:val="专业型22"/>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2121">
    <w:name w:val="网格型212"/>
    <w:basedOn w:val="afff8"/>
    <w:qFormat/>
    <w:tblPr>
      <w:tblBorders>
        <w:top w:val="single" w:sz="4" w:space="0" w:color="FF0080"/>
        <w:left w:val="single" w:sz="4" w:space="0" w:color="FF0080"/>
        <w:bottom w:val="single" w:sz="4" w:space="0" w:color="FF0080"/>
        <w:right w:val="single" w:sz="4" w:space="0" w:color="FF0080"/>
        <w:insideH w:val="single" w:sz="4" w:space="0" w:color="FF0080"/>
        <w:insideV w:val="single" w:sz="4" w:space="0" w:color="FF0080"/>
      </w:tblBorders>
    </w:tblPr>
  </w:style>
  <w:style w:type="table" w:customStyle="1" w:styleId="-114">
    <w:name w:val="浅色网格 - 强调文字颜色 114"/>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371">
    <w:name w:val="网格型37"/>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网格型42"/>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1">
    <w:name w:val="简明型 114"/>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113">
    <w:name w:val="浅色网格 - 强调文字颜色 1113"/>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221">
    <w:name w:val="简明型 122"/>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320">
    <w:name w:val="简明型 132"/>
    <w:basedOn w:val="afff8"/>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420">
    <w:name w:val="简明型 142"/>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520">
    <w:name w:val="简明型 152"/>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620">
    <w:name w:val="简明型 162"/>
    <w:basedOn w:val="afff8"/>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122">
    <w:name w:val="浅色网格 - 强调文字颜色 1122"/>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1112">
    <w:name w:val="浅色网格 - 强调文字颜色 11112"/>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5C4">
    <w:name w:val="--5C表格样式4"/>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style>
  <w:style w:type="table" w:customStyle="1" w:styleId="322">
    <w:name w:val="典雅型32"/>
    <w:basedOn w:val="afff8"/>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323">
    <w:name w:val="专业型32"/>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422">
    <w:name w:val="典雅型42"/>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423">
    <w:name w:val="专业型42"/>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522">
    <w:name w:val="典雅型52"/>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523">
    <w:name w:val="专业型52"/>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630">
    <w:name w:val="网格型63"/>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15">
    <w:name w:val="-JD-表格样式15"/>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JD-11">
    <w:name w:val="--JD-表格11"/>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21">
    <w:name w:val="--JD-表格21"/>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31">
    <w:name w:val="--JD-表格31"/>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41">
    <w:name w:val="--JD-表格41"/>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51">
    <w:name w:val="--JD-表格51"/>
    <w:basedOn w:val="afff8"/>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61">
    <w:name w:val="--JD-表格61"/>
    <w:basedOn w:val="afff8"/>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210">
    <w:name w:val="-JD-表格样式21"/>
    <w:basedOn w:val="afff8"/>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1180">
    <w:name w:val="网格型118"/>
    <w:basedOn w:val="afff8"/>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网格型611"/>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网格型73"/>
    <w:basedOn w:val="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631">
    <w:name w:val="典雅型63"/>
    <w:basedOn w:val="afff8"/>
    <w:qFormat/>
    <w:pPr>
      <w:widowControl w:val="0"/>
      <w:spacing w:line="360" w:lineRule="atLeast"/>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style>
  <w:style w:type="table" w:customStyle="1" w:styleId="830">
    <w:name w:val="网格型83"/>
    <w:basedOn w:val="afff8"/>
    <w:qFormat/>
    <w:pPr>
      <w:widowControl w:val="0"/>
      <w:adjustRightInd w:val="0"/>
      <w:snapToGrid w:val="0"/>
      <w:spacing w:line="360" w:lineRule="auto"/>
      <w:jc w:val="both"/>
    </w:pPr>
    <w:rPr>
      <w:rFonts w:ascii="Cambria" w:hAnsi="Cambria"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0">
    <w:name w:val="网格型92"/>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6f3">
    <w:name w:val="普通表格自用6"/>
    <w:basedOn w:val="afff8"/>
    <w:qFormat/>
    <w:rPr>
      <w:rFonts w:eastAsia="KaiTi_GB2312"/>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style>
  <w:style w:type="table" w:customStyle="1" w:styleId="1211">
    <w:name w:val="网格型121"/>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网格型221"/>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
    <w:name w:val="网格型1111"/>
    <w:basedOn w:val="afff8"/>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2">
    <w:name w:val="典雅型112"/>
    <w:basedOn w:val="afff8"/>
    <w:qFormat/>
    <w:pPr>
      <w:widowControl w:val="0"/>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tblStylePr w:type="nwCell">
      <w:tblPr/>
      <w:tcPr>
        <w:tcBorders>
          <w:top w:val="nil"/>
          <w:left w:val="nil"/>
          <w:bottom w:val="nil"/>
          <w:right w:val="nil"/>
          <w:insideH w:val="nil"/>
          <w:insideV w:val="nil"/>
          <w:tl2br w:val="single" w:sz="4" w:space="0" w:color="auto"/>
          <w:tr2bl w:val="nil"/>
        </w:tcBorders>
      </w:tcPr>
    </w:tblStylePr>
  </w:style>
  <w:style w:type="table" w:customStyle="1" w:styleId="146">
    <w:name w:val="网格型表格14"/>
    <w:basedOn w:val="afff8"/>
    <w:qFormat/>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网格型313"/>
    <w:basedOn w:val="afff8"/>
    <w:qFormat/>
    <w:pPr>
      <w:spacing w:before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f5">
    <w:name w:val="表格样式11"/>
    <w:basedOn w:val="affffffffffffffffffffffffffffc"/>
    <w:qFormat/>
    <w:tblPr>
      <w:tblBorders>
        <w:top w:val="none" w:sz="0" w:space="0" w:color="auto"/>
        <w:left w:val="none" w:sz="0" w:space="0" w:color="auto"/>
        <w:bottom w:val="none" w:sz="0" w:space="0" w:color="auto"/>
        <w:right w:val="none" w:sz="0" w:space="0" w:color="auto"/>
        <w:insideH w:val="single" w:sz="8" w:space="0" w:color="auto"/>
        <w:insideV w:val="single" w:sz="8" w:space="0" w:color="auto"/>
      </w:tblBorders>
    </w:tblPr>
    <w:tcPr>
      <w:vAlign w:val="center"/>
    </w:tcPr>
    <w:tblStylePr w:type="firstRow">
      <w:pPr>
        <w:wordWrap/>
        <w:adjustRightInd/>
        <w:snapToGrid/>
        <w:spacing w:beforeLines="0" w:beforeAutospacing="0" w:afterLines="0" w:afterAutospacing="0" w:line="240" w:lineRule="auto"/>
        <w:ind w:leftChars="0" w:left="0" w:rightChars="0" w:right="0" w:firstLineChars="0" w:firstLine="0"/>
        <w:contextualSpacing w:val="0"/>
        <w:jc w:val="center"/>
        <w:outlineLvl w:val="9"/>
      </w:pPr>
      <w:rPr>
        <w:rFonts w:ascii="Times New Roman" w:eastAsia="宋体" w:hAnsi="Times New Roman"/>
        <w:b/>
        <w:i w:val="0"/>
        <w:sz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10">
    <w:name w:val="--表格样式1"/>
    <w:basedOn w:val="afff8"/>
    <w:qFormat/>
    <w:pPr>
      <w:jc w:val="center"/>
    </w:pPr>
    <w:rPr>
      <w:bCs/>
    </w:rPr>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cPr>
      <w:vAlign w:val="center"/>
    </w:tcPr>
    <w:tblStylePr w:type="firstRow">
      <w:pPr>
        <w:jc w:val="center"/>
      </w:pPr>
      <w:rPr>
        <w:b/>
        <w:sz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2fffff">
    <w:name w:val="浅色列表2"/>
    <w:basedOn w:val="afff8"/>
    <w:qFormat/>
    <w:rPr>
      <w:bC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ffffff7">
    <w:name w:val="报告样式1"/>
    <w:basedOn w:val="afff8"/>
    <w:qFormat/>
    <w:pPr>
      <w:jc w:val="center"/>
    </w:pPr>
    <w:rPr>
      <w:bCs/>
    </w:r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jc w:val="center"/>
    </w:trPr>
    <w:tcPr>
      <w:vAlign w:val="bottom"/>
    </w:tcPr>
    <w:tblStylePr w:type="firstRow">
      <w:pPr>
        <w:jc w:val="center"/>
      </w:pPr>
      <w:rPr>
        <w:b/>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812">
    <w:name w:val="样式81"/>
    <w:basedOn w:val="afff8"/>
    <w:tblPr/>
  </w:style>
  <w:style w:type="table" w:customStyle="1" w:styleId="6210">
    <w:name w:val="网格型621"/>
    <w:basedOn w:val="afff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fffff8">
    <w:name w:val="1)正文"/>
    <w:basedOn w:val="afff6"/>
    <w:pPr>
      <w:tabs>
        <w:tab w:val="left" w:pos="1380"/>
      </w:tabs>
      <w:adjustRightInd/>
      <w:snapToGrid w:val="0"/>
      <w:spacing w:line="360" w:lineRule="auto"/>
      <w:ind w:leftChars="0" w:left="1380" w:hanging="360"/>
    </w:pPr>
    <w:rPr>
      <w:rFonts w:ascii="FangSong_GB2312" w:eastAsia="FangSong_GB2312" w:cstheme="minorBidi"/>
      <w:sz w:val="30"/>
      <w:szCs w:val="30"/>
    </w:rPr>
  </w:style>
  <w:style w:type="table" w:customStyle="1" w:styleId="1010">
    <w:name w:val="网格型101"/>
    <w:basedOn w:val="afff8"/>
    <w:qFormat/>
    <w:rPr>
      <w:rFonts w:ascii="Calibri" w:hAnsi="Calibri"/>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1">
    <w:name w:val="网格型131"/>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710">
    <w:name w:val="简明型 171"/>
    <w:basedOn w:val="afff8"/>
    <w:unhideWhenUsed/>
    <w:qFormat/>
    <w:pPr>
      <w:widowControl w:val="0"/>
      <w:snapToGrid w:val="0"/>
      <w:spacing w:line="360" w:lineRule="auto"/>
    </w:pPr>
    <w:rPr>
      <w:rFonts w:ascii="Calibri" w:hAnsi="Calibri"/>
      <w:szCs w:val="21"/>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1f">
    <w:name w:val="表格主题21"/>
    <w:basedOn w:val="afff8"/>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网格型 711"/>
    <w:basedOn w:val="afff8"/>
    <w:qFormat/>
    <w:pPr>
      <w:widowControl w:val="0"/>
      <w:adjustRightInd w:val="0"/>
      <w:snapToGrid w:val="0"/>
      <w:spacing w:line="360" w:lineRule="auto"/>
      <w:jc w:val="both"/>
    </w:pPr>
    <w:rPr>
      <w: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713">
    <w:name w:val="典雅型71"/>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5210">
    <w:name w:val="网格型 521"/>
    <w:basedOn w:val="afff8"/>
    <w:pPr>
      <w:widowControl w:val="0"/>
      <w:adjustRightInd w:val="0"/>
      <w:snapToGrid w:val="0"/>
      <w:spacing w:line="360" w:lineRule="auto"/>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1116">
    <w:name w:val="网格型表格111"/>
    <w:basedOn w:val="afff8"/>
    <w:qFormat/>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31">
    <w:name w:val="-JD-表格样式31"/>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JD--11">
    <w:name w:val="--JD--表格样式11"/>
    <w:basedOn w:val="afff8"/>
    <w:qFormat/>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style>
  <w:style w:type="table" w:customStyle="1" w:styleId="1117">
    <w:name w:val="上对齐111"/>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4">
    <w:name w:val="专业型61"/>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212">
    <w:name w:val="典雅型121"/>
    <w:basedOn w:val="afff8"/>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118">
    <w:name w:val="专业型111"/>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2310">
    <w:name w:val="网格型231"/>
    <w:basedOn w:val="afff8"/>
    <w:qFormat/>
    <w:tblPr>
      <w:tblBorders>
        <w:top w:val="single" w:sz="4" w:space="0" w:color="FF0080"/>
        <w:left w:val="single" w:sz="4" w:space="0" w:color="FF0080"/>
        <w:bottom w:val="single" w:sz="4" w:space="0" w:color="FF0080"/>
        <w:right w:val="single" w:sz="4" w:space="0" w:color="FF0080"/>
        <w:insideH w:val="single" w:sz="4" w:space="0" w:color="FF0080"/>
        <w:insideV w:val="single" w:sz="4" w:space="0" w:color="FF0080"/>
      </w:tblBorders>
    </w:tblPr>
  </w:style>
  <w:style w:type="table" w:customStyle="1" w:styleId="6111">
    <w:name w:val="网格型 611"/>
    <w:basedOn w:val="afff8"/>
    <w:pPr>
      <w:widowControl w:val="0"/>
      <w:jc w:val="both"/>
    </w:pPr>
    <w:rPr>
      <w:bC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211">
    <w:name w:val="彩色型 221"/>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1210">
    <w:name w:val="网格型1121"/>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9">
    <w:name w:val="表格主题111"/>
    <w:basedOn w:val="afff8"/>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
    <w:name w:val="网格型 5111"/>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1110">
    <w:name w:val="彩色型 2111"/>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1113">
    <w:name w:val="简明型 1111"/>
    <w:basedOn w:val="afff8"/>
    <w:qFormat/>
    <w:locked/>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113">
    <w:name w:val="典雅型211"/>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2114">
    <w:name w:val="专业型211"/>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21111">
    <w:name w:val="网格型2111"/>
    <w:basedOn w:val="afff8"/>
    <w:qFormat/>
    <w:tblPr>
      <w:tblBorders>
        <w:top w:val="single" w:sz="4" w:space="0" w:color="FF0080"/>
        <w:left w:val="single" w:sz="4" w:space="0" w:color="FF0080"/>
        <w:bottom w:val="single" w:sz="4" w:space="0" w:color="FF0080"/>
        <w:right w:val="single" w:sz="4" w:space="0" w:color="FF0080"/>
        <w:insideH w:val="single" w:sz="4" w:space="0" w:color="FF0080"/>
        <w:insideV w:val="single" w:sz="4" w:space="0" w:color="FF0080"/>
      </w:tblBorders>
    </w:tblPr>
  </w:style>
  <w:style w:type="table" w:customStyle="1" w:styleId="-1131">
    <w:name w:val="浅色网格 - 强调文字颜色 1131"/>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3210">
    <w:name w:val="网格型321"/>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0">
    <w:name w:val="网格型411"/>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
    <w:name w:val="浅色网格 - 强调文字颜色 11121"/>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2110">
    <w:name w:val="简明型 1211"/>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3110">
    <w:name w:val="简明型 1311"/>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411">
    <w:name w:val="简明型 1411"/>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511">
    <w:name w:val="简明型 1511"/>
    <w:basedOn w:val="afff8"/>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611">
    <w:name w:val="简明型 1611"/>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1211">
    <w:name w:val="浅色网格 - 强调文字颜色 11211"/>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11111">
    <w:name w:val="浅色网格 - 强调文字颜色 111111"/>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5C12">
    <w:name w:val="--5C表格样式12"/>
    <w:basedOn w:val="afff8"/>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style>
  <w:style w:type="table" w:customStyle="1" w:styleId="3112">
    <w:name w:val="典雅型311"/>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3113">
    <w:name w:val="专业型311"/>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4111">
    <w:name w:val="典雅型411"/>
    <w:basedOn w:val="afff8"/>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4112">
    <w:name w:val="专业型411"/>
    <w:basedOn w:val="afff8"/>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5112">
    <w:name w:val="典雅型511"/>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5113">
    <w:name w:val="专业型511"/>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JD-111">
    <w:name w:val="-JD-表格样式111"/>
    <w:basedOn w:val="afff8"/>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111110">
    <w:name w:val="网格型11111"/>
    <w:basedOn w:val="afff8"/>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
    <w:name w:val="网格型711"/>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6112">
    <w:name w:val="典雅型611"/>
    <w:basedOn w:val="afff8"/>
    <w:pPr>
      <w:widowControl w:val="0"/>
      <w:spacing w:line="360" w:lineRule="atLeast"/>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style>
  <w:style w:type="table" w:customStyle="1" w:styleId="8110">
    <w:name w:val="网格型811"/>
    <w:basedOn w:val="afff8"/>
    <w:qFormat/>
    <w:pPr>
      <w:widowControl w:val="0"/>
      <w:adjustRightInd w:val="0"/>
      <w:snapToGrid w:val="0"/>
      <w:spacing w:line="360" w:lineRule="auto"/>
      <w:jc w:val="both"/>
    </w:pPr>
    <w:rPr>
      <w:rFonts w:ascii="Cambria" w:hAnsi="Cambria"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10">
    <w:name w:val="网格型911"/>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1f6">
    <w:name w:val="普通表格自用11"/>
    <w:basedOn w:val="afff8"/>
    <w:qFormat/>
    <w:rPr>
      <w:rFonts w:eastAsia="KaiTi_GB2312"/>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style>
  <w:style w:type="table" w:customStyle="1" w:styleId="111111">
    <w:name w:val="网格型111111"/>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4">
    <w:name w:val="典雅型1111"/>
    <w:basedOn w:val="afff8"/>
    <w:qFormat/>
    <w:pPr>
      <w:widowControl w:val="0"/>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tblStylePr w:type="nwCell">
      <w:tblPr/>
      <w:tcPr>
        <w:tcBorders>
          <w:top w:val="nil"/>
          <w:left w:val="nil"/>
          <w:bottom w:val="nil"/>
          <w:right w:val="nil"/>
          <w:insideH w:val="nil"/>
          <w:insideV w:val="nil"/>
          <w:tl2br w:val="single" w:sz="4" w:space="0" w:color="auto"/>
          <w:tr2bl w:val="nil"/>
        </w:tcBorders>
      </w:tcPr>
    </w:tblStylePr>
  </w:style>
  <w:style w:type="table" w:customStyle="1" w:styleId="31110">
    <w:name w:val="网格型3111"/>
    <w:basedOn w:val="afff8"/>
    <w:qFormat/>
    <w:pPr>
      <w:spacing w:before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f7">
    <w:name w:val="浅色列表11"/>
    <w:basedOn w:val="afff8"/>
    <w:qFormat/>
    <w:rPr>
      <w:bC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5C111">
    <w:name w:val="--5C表格样式111"/>
    <w:basedOn w:val="afff8"/>
    <w:qFormat/>
    <w:pPr>
      <w:jc w:val="center"/>
    </w:p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jc w:val="center"/>
    </w:trPr>
    <w:tcPr>
      <w:vAlign w:val="center"/>
    </w:tcPr>
  </w:style>
  <w:style w:type="table" w:customStyle="1" w:styleId="-JD-41">
    <w:name w:val="-JD-表格样式41"/>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paragraph" w:customStyle="1" w:styleId="afffffffffffffffffffffffffffff7">
    <w:name w:val="图居中"/>
    <w:basedOn w:val="afff6"/>
    <w:link w:val="Charfffffff0"/>
    <w:qFormat/>
    <w:pPr>
      <w:snapToGrid w:val="0"/>
      <w:spacing w:line="360" w:lineRule="auto"/>
      <w:ind w:leftChars="0" w:left="0"/>
      <w:jc w:val="center"/>
    </w:pPr>
  </w:style>
  <w:style w:type="character" w:customStyle="1" w:styleId="Charfffffff0">
    <w:name w:val="图居中 Char"/>
    <w:basedOn w:val="afff7"/>
    <w:link w:val="afffffffffffffffffffffffffffff7"/>
    <w:qFormat/>
    <w:rPr>
      <w:kern w:val="2"/>
      <w:sz w:val="24"/>
      <w:szCs w:val="24"/>
    </w:rPr>
  </w:style>
  <w:style w:type="paragraph" w:customStyle="1" w:styleId="7f0">
    <w:name w:val="题7"/>
    <w:basedOn w:val="afff6"/>
    <w:qFormat/>
    <w:pPr>
      <w:keepNext/>
      <w:keepLines/>
      <w:tabs>
        <w:tab w:val="left" w:pos="0"/>
      </w:tabs>
      <w:snapToGrid w:val="0"/>
      <w:spacing w:line="360" w:lineRule="auto"/>
      <w:ind w:leftChars="0" w:left="2835"/>
      <w:jc w:val="both"/>
      <w:outlineLvl w:val="6"/>
    </w:pPr>
  </w:style>
  <w:style w:type="paragraph" w:customStyle="1" w:styleId="afffffffffffffffffffffffffffff8">
    <w:name w:val="签名标题"/>
    <w:next w:val="afffffffffffffffb"/>
    <w:link w:val="Charfffffff1"/>
    <w:qFormat/>
    <w:pPr>
      <w:spacing w:line="360" w:lineRule="auto"/>
      <w:jc w:val="center"/>
    </w:pPr>
    <w:rPr>
      <w:rFonts w:ascii="黑体" w:eastAsia="黑体" w:hAnsi="Arial"/>
      <w:sz w:val="36"/>
      <w:szCs w:val="36"/>
    </w:rPr>
  </w:style>
  <w:style w:type="character" w:customStyle="1" w:styleId="Charfffffff1">
    <w:name w:val="签名标题 Char"/>
    <w:link w:val="afffffffffffffffffffffffffffff8"/>
    <w:rPr>
      <w:rFonts w:ascii="黑体" w:eastAsia="黑体" w:hAnsi="Arial"/>
      <w:sz w:val="36"/>
      <w:szCs w:val="36"/>
    </w:rPr>
  </w:style>
  <w:style w:type="paragraph" w:customStyle="1" w:styleId="my1">
    <w:name w:val="my标题1"/>
    <w:basedOn w:val="10"/>
    <w:qFormat/>
    <w:pPr>
      <w:numPr>
        <w:numId w:val="0"/>
      </w:numPr>
      <w:overflowPunct w:val="0"/>
      <w:autoSpaceDE w:val="0"/>
      <w:autoSpaceDN w:val="0"/>
      <w:snapToGrid/>
      <w:ind w:left="420" w:hanging="420"/>
      <w:jc w:val="both"/>
      <w:textAlignment w:val="baseline"/>
    </w:pPr>
    <w:rPr>
      <w:rFonts w:eastAsia="宋体"/>
      <w:b/>
      <w:bCs/>
      <w:spacing w:val="10"/>
      <w:kern w:val="44"/>
      <w:sz w:val="28"/>
      <w:szCs w:val="20"/>
    </w:rPr>
  </w:style>
  <w:style w:type="paragraph" w:customStyle="1" w:styleId="my2">
    <w:name w:val="my标题 2"/>
    <w:basedOn w:val="2"/>
    <w:link w:val="my2Char"/>
    <w:qFormat/>
    <w:pPr>
      <w:keepLines w:val="0"/>
      <w:numPr>
        <w:ilvl w:val="0"/>
        <w:numId w:val="0"/>
      </w:numPr>
      <w:tabs>
        <w:tab w:val="left" w:pos="576"/>
        <w:tab w:val="left" w:pos="680"/>
      </w:tabs>
      <w:spacing w:beforeLines="100" w:afterLines="0"/>
    </w:pPr>
    <w:rPr>
      <w:rFonts w:ascii="宋体" w:eastAsia="宋体"/>
      <w:b/>
      <w:color w:val="000000" w:themeColor="text1"/>
      <w:sz w:val="28"/>
      <w:szCs w:val="20"/>
    </w:rPr>
  </w:style>
  <w:style w:type="character" w:customStyle="1" w:styleId="my2Char">
    <w:name w:val="my标题 2 Char"/>
    <w:link w:val="my2"/>
    <w:rPr>
      <w:rFonts w:ascii="宋体" w:hAnsi="Arial"/>
      <w:b/>
      <w:bCs/>
      <w:color w:val="000000" w:themeColor="text1"/>
      <w:kern w:val="2"/>
      <w:sz w:val="28"/>
    </w:rPr>
  </w:style>
  <w:style w:type="table" w:customStyle="1" w:styleId="1412">
    <w:name w:val="网格型141"/>
    <w:basedOn w:val="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810">
    <w:name w:val="简明型 181"/>
    <w:basedOn w:val="afff8"/>
    <w:unhideWhenUsed/>
    <w:qFormat/>
    <w:pPr>
      <w:widowControl w:val="0"/>
      <w:snapToGrid w:val="0"/>
      <w:spacing w:line="360" w:lineRule="auto"/>
    </w:pPr>
    <w:rPr>
      <w:rFonts w:ascii="Calibri" w:hAnsi="Calibri"/>
      <w:szCs w:val="21"/>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317">
    <w:name w:val="表格主题31"/>
    <w:basedOn w:val="afff8"/>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3">
    <w:name w:val="典雅型81"/>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531">
    <w:name w:val="网格型 531"/>
    <w:basedOn w:val="afff8"/>
    <w:qFormat/>
    <w:pPr>
      <w:widowControl w:val="0"/>
      <w:adjustRightInd w:val="0"/>
      <w:snapToGrid w:val="0"/>
      <w:spacing w:line="360" w:lineRule="auto"/>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JD-8">
    <w:name w:val="--JD-表格8"/>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1213">
    <w:name w:val="网格型表格121"/>
    <w:basedOn w:val="afff8"/>
    <w:qFormat/>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51">
    <w:name w:val="-JD-表格样式51"/>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714">
    <w:name w:val="专业型71"/>
    <w:basedOn w:val="afff8"/>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312">
    <w:name w:val="典雅型131"/>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2410">
    <w:name w:val="网格型241"/>
    <w:basedOn w:val="afff8"/>
    <w:qFormat/>
    <w:tblPr>
      <w:tblBorders>
        <w:top w:val="single" w:sz="4" w:space="0" w:color="FF0080"/>
        <w:left w:val="single" w:sz="4" w:space="0" w:color="FF0080"/>
        <w:bottom w:val="single" w:sz="4" w:space="0" w:color="FF0080"/>
        <w:right w:val="single" w:sz="4" w:space="0" w:color="FF0080"/>
        <w:insideH w:val="single" w:sz="4" w:space="0" w:color="FF0080"/>
        <w:insideV w:val="single" w:sz="4" w:space="0" w:color="FF0080"/>
      </w:tblBorders>
    </w:tblPr>
  </w:style>
  <w:style w:type="table" w:customStyle="1" w:styleId="2311">
    <w:name w:val="彩色型 231"/>
    <w:basedOn w:val="afff8"/>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1310">
    <w:name w:val="网格型1131"/>
    <w:basedOn w:val="afff8"/>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4">
    <w:name w:val="表格主题121"/>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1">
    <w:name w:val="网格型 5121"/>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1210">
    <w:name w:val="彩色型 2121"/>
    <w:basedOn w:val="afff8"/>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1211">
    <w:name w:val="简明型 1121"/>
    <w:basedOn w:val="afff8"/>
    <w:qFormat/>
    <w:locked/>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3310">
    <w:name w:val="网格型331"/>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C21">
    <w:name w:val="--5C表格样式21"/>
    <w:basedOn w:val="afff8"/>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style>
  <w:style w:type="table" w:customStyle="1" w:styleId="640">
    <w:name w:val="网格型64"/>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121">
    <w:name w:val="-JD-表格样式121"/>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JD-12">
    <w:name w:val="--JD-表格12"/>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22">
    <w:name w:val="--JD-表格22"/>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32">
    <w:name w:val="--JD-表格32"/>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42">
    <w:name w:val="--JD-表格42"/>
    <w:basedOn w:val="afff8"/>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52">
    <w:name w:val="--JD-表格52"/>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62">
    <w:name w:val="--JD-表格62"/>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220">
    <w:name w:val="-JD-表格样式22"/>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11120">
    <w:name w:val="网格型1112"/>
    <w:basedOn w:val="afff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网格型612"/>
    <w:basedOn w:val="afff8"/>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0">
    <w:name w:val="网格型721"/>
    <w:basedOn w:val="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6211">
    <w:name w:val="典雅型621"/>
    <w:basedOn w:val="afff8"/>
    <w:qFormat/>
    <w:pPr>
      <w:widowControl w:val="0"/>
      <w:spacing w:line="360" w:lineRule="atLeast"/>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style>
  <w:style w:type="table" w:customStyle="1" w:styleId="821">
    <w:name w:val="网格型821"/>
    <w:basedOn w:val="afff8"/>
    <w:qFormat/>
    <w:pPr>
      <w:widowControl w:val="0"/>
      <w:adjustRightInd w:val="0"/>
      <w:snapToGrid w:val="0"/>
      <w:spacing w:line="360" w:lineRule="auto"/>
      <w:jc w:val="both"/>
    </w:pPr>
    <w:rPr>
      <w:rFonts w:ascii="Cambria" w:hAnsi="Cambria"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f0">
    <w:name w:val="普通表格自用21"/>
    <w:basedOn w:val="afff8"/>
    <w:qFormat/>
    <w:rPr>
      <w:rFonts w:eastAsia="KaiTi_GB2312"/>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style>
  <w:style w:type="table" w:customStyle="1" w:styleId="1222">
    <w:name w:val="网格型122"/>
    <w:basedOn w:val="afff8"/>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1">
    <w:name w:val="网格型222"/>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网格型11112"/>
    <w:basedOn w:val="afff8"/>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21">
    <w:name w:val="网格型3121"/>
    <w:basedOn w:val="afff8"/>
    <w:qFormat/>
    <w:pPr>
      <w:spacing w:before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c">
    <w:name w:val="表格样式12"/>
    <w:basedOn w:val="affffffffffffffffffffffffffffc"/>
    <w:qFormat/>
    <w:tblPr>
      <w:tblBorders>
        <w:top w:val="none" w:sz="0" w:space="0" w:color="auto"/>
        <w:left w:val="none" w:sz="0" w:space="0" w:color="auto"/>
        <w:bottom w:val="none" w:sz="0" w:space="0" w:color="auto"/>
        <w:right w:val="none" w:sz="0" w:space="0" w:color="auto"/>
        <w:insideH w:val="single" w:sz="8" w:space="0" w:color="auto"/>
        <w:insideV w:val="single" w:sz="8" w:space="0" w:color="auto"/>
      </w:tblBorders>
    </w:tblPr>
    <w:tcPr>
      <w:vAlign w:val="center"/>
    </w:tcPr>
    <w:tblStylePr w:type="firstRow">
      <w:pPr>
        <w:wordWrap/>
        <w:adjustRightInd/>
        <w:snapToGrid/>
        <w:spacing w:beforeLines="0" w:beforeAutospacing="0" w:afterLines="0" w:afterAutospacing="0" w:line="240" w:lineRule="auto"/>
        <w:ind w:leftChars="0" w:left="0" w:rightChars="0" w:right="0" w:firstLineChars="0" w:firstLine="0"/>
        <w:contextualSpacing w:val="0"/>
        <w:jc w:val="center"/>
        <w:outlineLvl w:val="9"/>
      </w:pPr>
      <w:rPr>
        <w:rFonts w:ascii="Times New Roman" w:eastAsia="宋体" w:hAnsi="Times New Roman"/>
        <w:b/>
        <w:i w:val="0"/>
        <w:sz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20">
    <w:name w:val="--表格样式2"/>
    <w:basedOn w:val="afff8"/>
    <w:pPr>
      <w:jc w:val="center"/>
    </w:pPr>
    <w:rPr>
      <w:bCs/>
    </w:rPr>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cPr>
      <w:vAlign w:val="center"/>
    </w:tcPr>
    <w:tblStylePr w:type="firstRow">
      <w:pPr>
        <w:jc w:val="center"/>
      </w:pPr>
      <w:rPr>
        <w:b/>
        <w:sz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2fffff0">
    <w:name w:val="报告样式2"/>
    <w:basedOn w:val="afff8"/>
    <w:qFormat/>
    <w:pPr>
      <w:jc w:val="center"/>
    </w:pPr>
    <w:rPr>
      <w:bCs/>
    </w:r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jc w:val="center"/>
    </w:trPr>
    <w:tcPr>
      <w:vAlign w:val="bottom"/>
    </w:tcPr>
    <w:tblStylePr w:type="firstRow">
      <w:pPr>
        <w:jc w:val="center"/>
      </w:pPr>
      <w:rPr>
        <w:b/>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822">
    <w:name w:val="样式82"/>
    <w:basedOn w:val="afff8"/>
    <w:qFormat/>
    <w:tblPr/>
  </w:style>
  <w:style w:type="table" w:customStyle="1" w:styleId="6220">
    <w:name w:val="网格型622"/>
    <w:basedOn w:val="afff8"/>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C121">
    <w:name w:val="--5C表格样式121"/>
    <w:basedOn w:val="afff8"/>
    <w:qFormat/>
    <w:pPr>
      <w:jc w:val="center"/>
    </w:p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jc w:val="center"/>
    </w:trPr>
    <w:tcPr>
      <w:vAlign w:val="center"/>
    </w:tcPr>
  </w:style>
  <w:style w:type="table" w:customStyle="1" w:styleId="--5C211">
    <w:name w:val="--5C表格样式211"/>
    <w:basedOn w:val="afff8"/>
    <w:qFormat/>
    <w:pPr>
      <w:jc w:val="center"/>
    </w:p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jc w:val="center"/>
    </w:trPr>
    <w:tcPr>
      <w:vAlign w:val="center"/>
    </w:tcPr>
  </w:style>
  <w:style w:type="table" w:customStyle="1" w:styleId="21f1">
    <w:name w:val="网格型表格21"/>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71">
    <w:name w:val="--JD-表格71"/>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1711">
    <w:name w:val="简明型 1711"/>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3211">
    <w:name w:val="网格型3211"/>
    <w:basedOn w:val="afff8"/>
    <w:qFormat/>
    <w:pPr>
      <w:spacing w:beforeLines="50" w:after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11">
    <w:name w:val="网格型1311"/>
    <w:basedOn w:val="1d"/>
    <w:qFormat/>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11112">
    <w:name w:val="简明型 11111"/>
    <w:basedOn w:val="afff8"/>
    <w:unhideWhenUsed/>
    <w:qFormat/>
    <w:pPr>
      <w:widowControl w:val="0"/>
      <w:snapToGrid w:val="0"/>
      <w:spacing w:line="360" w:lineRule="auto"/>
    </w:pPr>
    <w:rPr>
      <w:rFonts w:ascii="Calibri" w:hAnsi="Calibri"/>
      <w:szCs w:val="21"/>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5211">
    <w:name w:val="网格型 5211"/>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115">
    <w:name w:val="表格主题211"/>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
    <w:name w:val="网格型31111"/>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10">
    <w:name w:val="简明型 111111"/>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5C31">
    <w:name w:val="--5C表格样式31"/>
    <w:basedOn w:val="afff8"/>
    <w:qFormat/>
    <w:pPr>
      <w:jc w:val="center"/>
    </w:p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jc w:val="center"/>
    </w:trPr>
    <w:tcPr>
      <w:vAlign w:val="center"/>
    </w:tcPr>
  </w:style>
  <w:style w:type="table" w:customStyle="1" w:styleId="6310">
    <w:name w:val="网格型631"/>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网格型11211"/>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典雅型6111"/>
    <w:basedOn w:val="afff8"/>
    <w:qFormat/>
    <w:pPr>
      <w:widowControl w:val="0"/>
      <w:spacing w:line="360" w:lineRule="atLeast"/>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71110">
    <w:name w:val="网格型7111"/>
    <w:basedOn w:val="afff8"/>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1">
    <w:name w:val="网格型8111"/>
    <w:basedOn w:val="afff8"/>
    <w:qFormat/>
    <w:pPr>
      <w:widowControl w:val="0"/>
      <w:adjustRightInd w:val="0"/>
      <w:snapToGrid w:val="0"/>
      <w:spacing w:line="360" w:lineRule="auto"/>
      <w:jc w:val="both"/>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1">
    <w:name w:val="网格型1211"/>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0">
    <w:name w:val="网格型2211"/>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
    <w:name w:val="网格型11121"/>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13">
    <w:name w:val="典雅型11111"/>
    <w:basedOn w:val="afff8"/>
    <w:qFormat/>
    <w:pPr>
      <w:widowControl w:val="0"/>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tblStylePr w:type="nwCell">
      <w:tblPr/>
      <w:tcPr>
        <w:tcBorders>
          <w:top w:val="nil"/>
          <w:left w:val="nil"/>
          <w:bottom w:val="nil"/>
          <w:right w:val="nil"/>
          <w:insideH w:val="nil"/>
          <w:insideV w:val="nil"/>
          <w:tl2br w:val="single" w:sz="4" w:space="0" w:color="auto"/>
          <w:tr2bl w:val="nil"/>
        </w:tcBorders>
        <w:shd w:val="clear" w:color="auto" w:fill="auto"/>
      </w:tcPr>
    </w:tblStylePr>
  </w:style>
  <w:style w:type="table" w:customStyle="1" w:styleId="311111">
    <w:name w:val="网格型311111"/>
    <w:basedOn w:val="afff8"/>
    <w:qFormat/>
    <w:pPr>
      <w:spacing w:beforeLines="50" w:after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6">
    <w:name w:val="网格型表格211"/>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111">
    <w:name w:val="--JD-表格111"/>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211">
    <w:name w:val="-JD-表格样式211"/>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131110">
    <w:name w:val="网格型13111"/>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11">
    <w:name w:val="网格型32111"/>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C1111">
    <w:name w:val="--5C表格样式1111"/>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style>
  <w:style w:type="table" w:customStyle="1" w:styleId="61111">
    <w:name w:val="网格型6111"/>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网格型1011"/>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5311">
    <w:name w:val="网格型 5311"/>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3114">
    <w:name w:val="表格主题311"/>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8">
    <w:name w:val="普通表格自用31"/>
    <w:basedOn w:val="afff8"/>
    <w:qFormat/>
    <w:rPr>
      <w:rFonts w:eastAsia="KaiTi_GB2312"/>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style>
  <w:style w:type="table" w:customStyle="1" w:styleId="1811">
    <w:name w:val="简明型 1811"/>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4110">
    <w:name w:val="网格型1411"/>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网格型2411"/>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211">
    <w:name w:val="--JD-表格211"/>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13112">
    <w:name w:val="典雅型1311"/>
    <w:basedOn w:val="afff8"/>
    <w:qFormat/>
    <w:pPr>
      <w:widowControl w:val="0"/>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tblStylePr w:type="nwCell">
      <w:tblPr/>
      <w:tcPr>
        <w:tcBorders>
          <w:top w:val="nil"/>
          <w:left w:val="nil"/>
          <w:bottom w:val="nil"/>
          <w:right w:val="nil"/>
          <w:insideH w:val="nil"/>
          <w:insideV w:val="nil"/>
          <w:tl2br w:val="single" w:sz="4" w:space="0" w:color="auto"/>
          <w:tr2bl w:val="nil"/>
        </w:tcBorders>
        <w:shd w:val="clear" w:color="auto" w:fill="auto"/>
      </w:tcPr>
    </w:tblStylePr>
  </w:style>
  <w:style w:type="table" w:customStyle="1" w:styleId="3311">
    <w:name w:val="网格型3311"/>
    <w:basedOn w:val="afff8"/>
    <w:qFormat/>
    <w:pPr>
      <w:spacing w:beforeLines="50" w:after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2">
    <w:name w:val="网格型151"/>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912">
    <w:name w:val="典雅型91"/>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814">
    <w:name w:val="专业型81"/>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541">
    <w:name w:val="网格型 541"/>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18">
    <w:name w:val="表格主题41"/>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9">
    <w:name w:val="普通表格自用41"/>
    <w:basedOn w:val="afff8"/>
    <w:qFormat/>
    <w:rPr>
      <w:rFonts w:eastAsia="KaiTi_GB2312"/>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style>
  <w:style w:type="table" w:customStyle="1" w:styleId="1910">
    <w:name w:val="简明型 191"/>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610">
    <w:name w:val="网格型161"/>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0">
    <w:name w:val="网格型251"/>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311">
    <w:name w:val="--JD-表格311"/>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2412">
    <w:name w:val="彩色型 241"/>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1410">
    <w:name w:val="网格型1141"/>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3">
    <w:name w:val="典雅型141"/>
    <w:basedOn w:val="afff8"/>
    <w:qFormat/>
    <w:pPr>
      <w:widowControl w:val="0"/>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tblStylePr w:type="nwCell">
      <w:tblPr/>
      <w:tcPr>
        <w:tcBorders>
          <w:top w:val="nil"/>
          <w:left w:val="nil"/>
          <w:bottom w:val="nil"/>
          <w:right w:val="nil"/>
          <w:insideH w:val="nil"/>
          <w:insideV w:val="nil"/>
          <w:tl2br w:val="single" w:sz="4" w:space="0" w:color="auto"/>
          <w:tr2bl w:val="nil"/>
        </w:tcBorders>
        <w:shd w:val="clear" w:color="auto" w:fill="auto"/>
      </w:tcPr>
    </w:tblStylePr>
  </w:style>
  <w:style w:type="table" w:customStyle="1" w:styleId="1313">
    <w:name w:val="表格主题131"/>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1">
    <w:name w:val="网格型 5131"/>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131">
    <w:name w:val="彩色型 2131"/>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JD-131">
    <w:name w:val="-JD-表格样式131"/>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3410">
    <w:name w:val="网格型341"/>
    <w:basedOn w:val="afff8"/>
    <w:qFormat/>
    <w:pPr>
      <w:spacing w:beforeLines="50" w:after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2">
    <w:name w:val="网格型171"/>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012">
    <w:name w:val="典雅型101"/>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913">
    <w:name w:val="专业型91"/>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551">
    <w:name w:val="网格型 551"/>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516">
    <w:name w:val="表格主题51"/>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7">
    <w:name w:val="普通表格自用51"/>
    <w:basedOn w:val="afff8"/>
    <w:qFormat/>
    <w:rPr>
      <w:rFonts w:eastAsia="KaiTi_GB2312"/>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style>
  <w:style w:type="table" w:customStyle="1" w:styleId="11010">
    <w:name w:val="简明型 1101"/>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812">
    <w:name w:val="网格型181"/>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0">
    <w:name w:val="网格型261"/>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411">
    <w:name w:val="--JD-表格411"/>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2511">
    <w:name w:val="彩色型 251"/>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151">
    <w:name w:val="网格型1151"/>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3">
    <w:name w:val="典雅型151"/>
    <w:basedOn w:val="afff8"/>
    <w:qFormat/>
    <w:pPr>
      <w:widowControl w:val="0"/>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tblStylePr w:type="nwCell">
      <w:tblPr/>
      <w:tcPr>
        <w:tcBorders>
          <w:top w:val="nil"/>
          <w:left w:val="nil"/>
          <w:bottom w:val="nil"/>
          <w:right w:val="nil"/>
          <w:insideH w:val="nil"/>
          <w:insideV w:val="nil"/>
          <w:tl2br w:val="single" w:sz="4" w:space="0" w:color="auto"/>
          <w:tr2bl w:val="nil"/>
        </w:tcBorders>
        <w:shd w:val="clear" w:color="auto" w:fill="auto"/>
      </w:tcPr>
    </w:tblStylePr>
  </w:style>
  <w:style w:type="table" w:customStyle="1" w:styleId="1414">
    <w:name w:val="表格主题141"/>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41">
    <w:name w:val="网格型 5141"/>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141">
    <w:name w:val="彩色型 2141"/>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314">
    <w:name w:val="网格型表格131"/>
    <w:basedOn w:val="afff8"/>
    <w:qFormat/>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141">
    <w:name w:val="-JD-表格样式141"/>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3510">
    <w:name w:val="网格型351"/>
    <w:basedOn w:val="afff8"/>
    <w:qFormat/>
    <w:pPr>
      <w:spacing w:beforeLines="50" w:after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1">
    <w:name w:val="网格型191"/>
    <w:basedOn w:val="afff8"/>
    <w:qFormat/>
    <w:pPr>
      <w:widowControl w:val="0"/>
      <w:spacing w:line="48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网格型201"/>
    <w:basedOn w:val="afff8"/>
    <w:qFormat/>
    <w:pPr>
      <w:spacing w:beforeLines="50" w:after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0">
    <w:name w:val="网格型271"/>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8-10">
    <w:name w:val="-8-表格样式1"/>
    <w:basedOn w:val="afff8"/>
    <w:qFormat/>
    <w:pPr>
      <w:widowControl w:val="0"/>
      <w:adjustRightInd w:val="0"/>
      <w:snapToGrid w:val="0"/>
      <w:jc w:val="center"/>
    </w:pPr>
    <w:rPr>
      <w:bCs/>
      <w:sz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tblHeader/>
    </w:trPr>
    <w:tcPr>
      <w:shd w:val="clear" w:color="auto" w:fill="auto"/>
      <w:vAlign w:val="center"/>
    </w:tcPr>
    <w:tblStylePr w:type="firstRow">
      <w:rPr>
        <w:caps/>
        <w:color w:val="auto"/>
      </w:rPr>
      <w:tblPr/>
      <w:tcPr>
        <w:tcBorders>
          <w:tl2br w:val="nil"/>
          <w:tr2bl w:val="nil"/>
        </w:tcBorders>
      </w:tcPr>
    </w:tblStylePr>
  </w:style>
  <w:style w:type="table" w:customStyle="1" w:styleId="--JD-511">
    <w:name w:val="--JD-表格511"/>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611">
    <w:name w:val="--JD-表格611"/>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111a">
    <w:name w:val="表格样式111"/>
    <w:basedOn w:val="affffffffffffffffffffffffffffc"/>
    <w:qFormat/>
    <w:tblPr>
      <w:tblBorders>
        <w:top w:val="none" w:sz="0" w:space="0" w:color="auto"/>
        <w:left w:val="none" w:sz="0" w:space="0" w:color="auto"/>
        <w:bottom w:val="none" w:sz="0" w:space="0" w:color="auto"/>
        <w:right w:val="none" w:sz="0" w:space="0" w:color="auto"/>
        <w:insideH w:val="single" w:sz="8" w:space="0" w:color="auto"/>
        <w:insideV w:val="single" w:sz="8" w:space="0" w:color="auto"/>
      </w:tblBorders>
    </w:tblPr>
    <w:tcPr>
      <w:vAlign w:val="center"/>
    </w:tcPr>
    <w:tblStylePr w:type="firstRow">
      <w:pPr>
        <w:wordWrap/>
        <w:adjustRightInd/>
        <w:snapToGrid/>
        <w:spacing w:beforeLines="0" w:beforeAutospacing="0" w:afterLines="0" w:afterAutospacing="0" w:line="240" w:lineRule="auto"/>
        <w:ind w:leftChars="0" w:left="0" w:rightChars="0" w:right="0" w:firstLineChars="0" w:firstLine="0"/>
        <w:contextualSpacing w:val="0"/>
        <w:jc w:val="center"/>
        <w:outlineLvl w:val="9"/>
      </w:pPr>
      <w:rPr>
        <w:rFonts w:ascii="Times New Roman" w:eastAsia="宋体" w:hAnsi="Times New Roman"/>
        <w:b/>
        <w:i w:val="0"/>
        <w:sz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11">
    <w:name w:val="--表格样式11"/>
    <w:basedOn w:val="afff8"/>
    <w:qFormat/>
    <w:pPr>
      <w:jc w:val="center"/>
    </w:pPr>
    <w:rPr>
      <w:bCs/>
    </w:rPr>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cPr>
      <w:vAlign w:val="center"/>
    </w:tcPr>
    <w:tblStylePr w:type="firstRow">
      <w:pPr>
        <w:jc w:val="center"/>
      </w:pPr>
      <w:rPr>
        <w:b/>
        <w:sz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11f8">
    <w:name w:val="报告样式11"/>
    <w:basedOn w:val="afff8"/>
    <w:qFormat/>
    <w:pPr>
      <w:jc w:val="center"/>
    </w:pPr>
    <w:rPr>
      <w:bCs/>
    </w:r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jc w:val="center"/>
    </w:trPr>
    <w:tcPr>
      <w:vAlign w:val="bottom"/>
    </w:tcPr>
    <w:tblStylePr w:type="firstRow">
      <w:pPr>
        <w:jc w:val="center"/>
      </w:pPr>
      <w:rPr>
        <w:b/>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8112">
    <w:name w:val="样式811"/>
    <w:basedOn w:val="afff8"/>
    <w:qFormat/>
    <w:tblPr/>
  </w:style>
  <w:style w:type="table" w:customStyle="1" w:styleId="62110">
    <w:name w:val="网格型6211"/>
    <w:basedOn w:val="afff8"/>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5">
    <w:name w:val="表格主题61"/>
    <w:basedOn w:val="afff8"/>
    <w:qFormat/>
    <w:locked/>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1">
    <w:name w:val="网格型 561"/>
    <w:basedOn w:val="afff8"/>
    <w:qFormat/>
    <w:locked/>
    <w:pPr>
      <w:widowControl w:val="0"/>
      <w:adjustRightInd w:val="0"/>
      <w:snapToGrid w:val="0"/>
      <w:spacing w:line="360" w:lineRule="auto"/>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11011">
    <w:name w:val="网格型1101"/>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610">
    <w:name w:val="网格型361"/>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1">
    <w:name w:val="网格型1161"/>
    <w:basedOn w:val="afff8"/>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11">
    <w:name w:val="典雅型111111"/>
    <w:basedOn w:val="afff8"/>
    <w:qFormat/>
    <w:pPr>
      <w:widowControl w:val="0"/>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tblStylePr w:type="nwCell">
      <w:tblPr/>
      <w:tcPr>
        <w:tcBorders>
          <w:top w:val="nil"/>
          <w:left w:val="nil"/>
          <w:bottom w:val="nil"/>
          <w:right w:val="nil"/>
          <w:insideH w:val="nil"/>
          <w:insideV w:val="nil"/>
          <w:tl2br w:val="single" w:sz="4" w:space="0" w:color="auto"/>
          <w:tr2bl w:val="nil"/>
        </w:tcBorders>
      </w:tcPr>
    </w:tblStylePr>
  </w:style>
  <w:style w:type="character" w:customStyle="1" w:styleId="Char9">
    <w:name w:val="一级条标题 Char"/>
    <w:basedOn w:val="afff7"/>
    <w:link w:val="a8"/>
    <w:uiPriority w:val="99"/>
    <w:qFormat/>
    <w:rPr>
      <w:rFonts w:ascii="黑体" w:eastAsia="黑体"/>
      <w:sz w:val="21"/>
      <w:szCs w:val="21"/>
    </w:rPr>
  </w:style>
  <w:style w:type="character" w:customStyle="1" w:styleId="Chara">
    <w:name w:val="章标题 Char"/>
    <w:link w:val="a7"/>
    <w:uiPriority w:val="99"/>
    <w:qFormat/>
    <w:rPr>
      <w:rFonts w:ascii="黑体" w:eastAsia="黑体"/>
      <w:sz w:val="21"/>
    </w:rPr>
  </w:style>
  <w:style w:type="paragraph" w:customStyle="1" w:styleId="hwb">
    <w:name w:val="图号hwb"/>
    <w:basedOn w:val="afffffff4"/>
    <w:qFormat/>
    <w:pPr>
      <w:adjustRightInd/>
      <w:spacing w:afterLines="50" w:line="240" w:lineRule="auto"/>
      <w:ind w:leftChars="0" w:left="840" w:firstLineChars="0" w:firstLine="0"/>
      <w:jc w:val="center"/>
    </w:pPr>
    <w:rPr>
      <w:rFonts w:eastAsia="FangSong_GB2312"/>
      <w:b/>
    </w:rPr>
  </w:style>
  <w:style w:type="character" w:customStyle="1" w:styleId="Char1f5">
    <w:name w:val="标准正文 Char1"/>
    <w:qFormat/>
    <w:rPr>
      <w:kern w:val="2"/>
      <w:sz w:val="24"/>
      <w:szCs w:val="24"/>
    </w:rPr>
  </w:style>
  <w:style w:type="paragraph" w:customStyle="1" w:styleId="1ffffff9">
    <w:name w:val="文本1"/>
    <w:qFormat/>
    <w:pPr>
      <w:widowControl w:val="0"/>
      <w:adjustRightInd w:val="0"/>
      <w:jc w:val="both"/>
    </w:pPr>
    <w:rPr>
      <w:rFonts w:ascii="宋体" w:hAnsi="宋体"/>
      <w:kern w:val="24"/>
      <w:sz w:val="21"/>
      <w:szCs w:val="21"/>
    </w:rPr>
  </w:style>
  <w:style w:type="paragraph" w:customStyle="1" w:styleId="CharCharCharCharCharCharCharCharCharCharCharCharCharCharChar">
    <w:name w:val="Char Char Char Char Char Char Char Char Char Char Char Char Char Char Char"/>
    <w:basedOn w:val="afff6"/>
    <w:semiHidden/>
    <w:qFormat/>
    <w:pPr>
      <w:adjustRightInd/>
      <w:spacing w:line="240" w:lineRule="auto"/>
      <w:ind w:leftChars="0" w:left="0"/>
      <w:jc w:val="both"/>
    </w:pPr>
    <w:rPr>
      <w:rFonts w:eastAsia="黑体"/>
    </w:rPr>
  </w:style>
  <w:style w:type="character" w:customStyle="1" w:styleId="Charffff8">
    <w:name w:val="目录 Char"/>
    <w:basedOn w:val="afff7"/>
    <w:link w:val="afffffffffffffffffff7"/>
    <w:qFormat/>
    <w:rPr>
      <w:rFonts w:ascii="宋体"/>
      <w:kern w:val="2"/>
      <w:sz w:val="32"/>
      <w:szCs w:val="24"/>
    </w:rPr>
  </w:style>
  <w:style w:type="table" w:customStyle="1" w:styleId="fy21">
    <w:name w:val="fy表格21"/>
    <w:basedOn w:val="afff8"/>
    <w:qFormat/>
    <w:rPr>
      <w:rFonts w:ascii="Calibri" w:hAnsi="Calibri"/>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10">
    <w:name w:val="网格型1171"/>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1311">
    <w:name w:val="简明型 1131"/>
    <w:basedOn w:val="afff8"/>
    <w:unhideWhenUsed/>
    <w:qFormat/>
    <w:pPr>
      <w:widowControl w:val="0"/>
      <w:snapToGrid w:val="0"/>
      <w:spacing w:line="360" w:lineRule="auto"/>
    </w:pPr>
    <w:rPr>
      <w:rFonts w:ascii="Calibri" w:hAnsi="Calibri"/>
      <w:szCs w:val="21"/>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731">
    <w:name w:val="网格型 73"/>
    <w:basedOn w:val="afff8"/>
    <w:qFormat/>
    <w:pPr>
      <w:widowControl w:val="0"/>
      <w:adjustRightInd w:val="0"/>
      <w:snapToGrid w:val="0"/>
      <w:spacing w:line="360" w:lineRule="auto"/>
      <w:jc w:val="both"/>
    </w:pPr>
    <w:rPr>
      <w: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JD-9">
    <w:name w:val="--JD-表格9"/>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3">
    <w:name w:val="--JD--表格样式3"/>
    <w:basedOn w:val="afff8"/>
    <w:qFormat/>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style>
  <w:style w:type="table" w:customStyle="1" w:styleId="137">
    <w:name w:val="上对齐13"/>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8">
    <w:name w:val="专业型13"/>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632">
    <w:name w:val="网格型 63"/>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1181">
    <w:name w:val="网格型1181"/>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7">
    <w:name w:val="典雅型23"/>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238">
    <w:name w:val="专业型23"/>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2132">
    <w:name w:val="网格型213"/>
    <w:basedOn w:val="afff8"/>
    <w:qFormat/>
    <w:tblPr>
      <w:tblBorders>
        <w:top w:val="single" w:sz="4" w:space="0" w:color="FF0080"/>
        <w:left w:val="single" w:sz="4" w:space="0" w:color="FF0080"/>
        <w:bottom w:val="single" w:sz="4" w:space="0" w:color="FF0080"/>
        <w:right w:val="single" w:sz="4" w:space="0" w:color="FF0080"/>
        <w:insideH w:val="single" w:sz="4" w:space="0" w:color="FF0080"/>
        <w:insideV w:val="single" w:sz="4" w:space="0" w:color="FF0080"/>
      </w:tblBorders>
    </w:tblPr>
  </w:style>
  <w:style w:type="table" w:customStyle="1" w:styleId="-115">
    <w:name w:val="浅色网格 - 强调文字颜色 115"/>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430">
    <w:name w:val="网格型43"/>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
    <w:name w:val="网格型53"/>
    <w:basedOn w:val="afff8"/>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浅色网格 - 强调文字颜色 1114"/>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232">
    <w:name w:val="简明型 123"/>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330">
    <w:name w:val="简明型 133"/>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430">
    <w:name w:val="简明型 143"/>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530">
    <w:name w:val="简明型 153"/>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630">
    <w:name w:val="简明型 163"/>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123">
    <w:name w:val="浅色网格 - 强调文字颜色 1123"/>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1113">
    <w:name w:val="浅色网格 - 强调文字颜色 11113"/>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333">
    <w:name w:val="典雅型33"/>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334">
    <w:name w:val="专业型33"/>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431">
    <w:name w:val="典雅型43"/>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432">
    <w:name w:val="专业型43"/>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533">
    <w:name w:val="典雅型53"/>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534">
    <w:name w:val="专业型53"/>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650">
    <w:name w:val="网格型65"/>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13">
    <w:name w:val="--JD-表格13"/>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23">
    <w:name w:val="--JD-表格23"/>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33">
    <w:name w:val="--JD-表格33"/>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43">
    <w:name w:val="--JD-表格43"/>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53">
    <w:name w:val="--JD-表格53"/>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63">
    <w:name w:val="--JD-表格63"/>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231">
    <w:name w:val="-JD-表格样式23"/>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11130">
    <w:name w:val="网格型1113"/>
    <w:basedOn w:val="afff8"/>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网格型613"/>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0">
    <w:name w:val="网格型93"/>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233">
    <w:name w:val="网格型123"/>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0">
    <w:name w:val="网格型223"/>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30">
    <w:name w:val="网格型11113"/>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2">
    <w:name w:val="典雅型113"/>
    <w:basedOn w:val="afff8"/>
    <w:qFormat/>
    <w:pPr>
      <w:widowControl w:val="0"/>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tblStylePr w:type="nwCell">
      <w:tblPr/>
      <w:tcPr>
        <w:tcBorders>
          <w:top w:val="nil"/>
          <w:left w:val="nil"/>
          <w:bottom w:val="nil"/>
          <w:right w:val="nil"/>
          <w:insideH w:val="nil"/>
          <w:insideV w:val="nil"/>
          <w:tl2br w:val="single" w:sz="4" w:space="0" w:color="auto"/>
          <w:tr2bl w:val="nil"/>
        </w:tcBorders>
      </w:tcPr>
    </w:tblStylePr>
  </w:style>
  <w:style w:type="table" w:customStyle="1" w:styleId="139">
    <w:name w:val="表格样式13"/>
    <w:basedOn w:val="affffffffffffffffffffffffffffc"/>
    <w:qFormat/>
    <w:tblPr>
      <w:tblBorders>
        <w:top w:val="none" w:sz="0" w:space="0" w:color="auto"/>
        <w:left w:val="none" w:sz="0" w:space="0" w:color="auto"/>
        <w:bottom w:val="none" w:sz="0" w:space="0" w:color="auto"/>
        <w:right w:val="none" w:sz="0" w:space="0" w:color="auto"/>
        <w:insideH w:val="single" w:sz="8" w:space="0" w:color="auto"/>
        <w:insideV w:val="single" w:sz="8" w:space="0" w:color="auto"/>
      </w:tblBorders>
    </w:tblPr>
    <w:tcPr>
      <w:vAlign w:val="center"/>
    </w:tcPr>
    <w:tblStylePr w:type="firstRow">
      <w:pPr>
        <w:wordWrap/>
        <w:adjustRightInd/>
        <w:snapToGrid/>
        <w:spacing w:beforeLines="0" w:beforeAutospacing="0" w:afterLines="0" w:afterAutospacing="0" w:line="240" w:lineRule="auto"/>
        <w:ind w:leftChars="0" w:left="0" w:rightChars="0" w:right="0" w:firstLineChars="0" w:firstLine="0"/>
        <w:contextualSpacing w:val="0"/>
        <w:jc w:val="center"/>
        <w:outlineLvl w:val="9"/>
      </w:pPr>
      <w:rPr>
        <w:rFonts w:ascii="Times New Roman" w:eastAsia="宋体" w:hAnsi="Times New Roman"/>
        <w:b/>
        <w:i w:val="0"/>
        <w:sz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3">
    <w:name w:val="--表格样式3"/>
    <w:basedOn w:val="afff8"/>
    <w:qFormat/>
    <w:pPr>
      <w:jc w:val="center"/>
    </w:pPr>
    <w:rPr>
      <w:bCs/>
    </w:rPr>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cPr>
      <w:vAlign w:val="center"/>
    </w:tcPr>
    <w:tblStylePr w:type="firstRow">
      <w:pPr>
        <w:jc w:val="center"/>
      </w:pPr>
      <w:rPr>
        <w:b/>
        <w:sz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12d">
    <w:name w:val="浅色列表12"/>
    <w:basedOn w:val="afff8"/>
    <w:qFormat/>
    <w:rPr>
      <w:bC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3fff1">
    <w:name w:val="报告样式3"/>
    <w:basedOn w:val="afff8"/>
    <w:qFormat/>
    <w:pPr>
      <w:jc w:val="center"/>
    </w:pPr>
    <w:rPr>
      <w:bCs/>
    </w:r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jc w:val="center"/>
    </w:trPr>
    <w:tcPr>
      <w:vAlign w:val="bottom"/>
    </w:tcPr>
    <w:tblStylePr w:type="firstRow">
      <w:pPr>
        <w:jc w:val="center"/>
      </w:pPr>
      <w:rPr>
        <w:b/>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831">
    <w:name w:val="样式83"/>
    <w:basedOn w:val="afff8"/>
    <w:qFormat/>
    <w:tblPr/>
  </w:style>
  <w:style w:type="table" w:customStyle="1" w:styleId="6230">
    <w:name w:val="网格型623"/>
    <w:basedOn w:val="afff8"/>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32">
    <w:name w:val="-JD-表格样式32"/>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5C13">
    <w:name w:val="--5C表格样式13"/>
    <w:basedOn w:val="afff8"/>
    <w:qFormat/>
    <w:pPr>
      <w:jc w:val="center"/>
    </w:p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jc w:val="center"/>
    </w:trPr>
    <w:tcPr>
      <w:vAlign w:val="center"/>
    </w:tcPr>
  </w:style>
  <w:style w:type="table" w:customStyle="1" w:styleId="-JD-42">
    <w:name w:val="-JD-表格样式42"/>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5C22">
    <w:name w:val="--5C表格样式22"/>
    <w:basedOn w:val="afff8"/>
    <w:qFormat/>
    <w:pPr>
      <w:jc w:val="center"/>
    </w:p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jc w:val="center"/>
    </w:trPr>
    <w:tcPr>
      <w:vAlign w:val="center"/>
    </w:tcPr>
  </w:style>
  <w:style w:type="table" w:customStyle="1" w:styleId="228">
    <w:name w:val="网格型表格22"/>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72">
    <w:name w:val="--JD-表格72"/>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1720">
    <w:name w:val="简明型 172"/>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3220">
    <w:name w:val="网格型322"/>
    <w:basedOn w:val="afff8"/>
    <w:qFormat/>
    <w:pPr>
      <w:spacing w:beforeLines="50" w:after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1">
    <w:name w:val="网格型132"/>
    <w:basedOn w:val="1d"/>
    <w:qFormat/>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1122">
    <w:name w:val="简明型 1112"/>
    <w:basedOn w:val="afff8"/>
    <w:unhideWhenUsed/>
    <w:qFormat/>
    <w:pPr>
      <w:widowControl w:val="0"/>
      <w:snapToGrid w:val="0"/>
      <w:spacing w:line="360" w:lineRule="auto"/>
    </w:pPr>
    <w:rPr>
      <w:rFonts w:ascii="Calibri" w:hAnsi="Calibri"/>
      <w:szCs w:val="21"/>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722">
    <w:name w:val="典雅型72"/>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624">
    <w:name w:val="专业型62"/>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5220">
    <w:name w:val="网格型 522"/>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29">
    <w:name w:val="表格主题22"/>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网格型 712"/>
    <w:basedOn w:val="afff8"/>
    <w:qFormat/>
    <w:pPr>
      <w:widowControl w:val="0"/>
      <w:adjustRightInd w:val="0"/>
      <w:snapToGrid w:val="0"/>
      <w:spacing w:line="360" w:lineRule="auto"/>
      <w:jc w:val="both"/>
    </w:pPr>
    <w:rPr>
      <w: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JD--12">
    <w:name w:val="--JD--表格样式12"/>
    <w:basedOn w:val="afff8"/>
    <w:qFormat/>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style>
  <w:style w:type="table" w:customStyle="1" w:styleId="1123">
    <w:name w:val="上对齐112"/>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3">
    <w:name w:val="典雅型122"/>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124">
    <w:name w:val="专业型112"/>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2320">
    <w:name w:val="网格型232"/>
    <w:basedOn w:val="afff8"/>
    <w:qFormat/>
    <w:tblPr>
      <w:tblBorders>
        <w:top w:val="single" w:sz="4" w:space="0" w:color="FF0080"/>
        <w:left w:val="single" w:sz="4" w:space="0" w:color="FF0080"/>
        <w:bottom w:val="single" w:sz="4" w:space="0" w:color="FF0080"/>
        <w:right w:val="single" w:sz="4" w:space="0" w:color="FF0080"/>
        <w:insideH w:val="single" w:sz="4" w:space="0" w:color="FF0080"/>
        <w:insideV w:val="single" w:sz="4" w:space="0" w:color="FF0080"/>
      </w:tblBorders>
    </w:tblPr>
  </w:style>
  <w:style w:type="table" w:customStyle="1" w:styleId="6121">
    <w:name w:val="网格型 612"/>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222">
    <w:name w:val="彩色型 222"/>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125">
    <w:name w:val="表格主题112"/>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网格型 5112"/>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1120">
    <w:name w:val="彩色型 2112"/>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2122">
    <w:name w:val="典雅型212"/>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2123">
    <w:name w:val="专业型212"/>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21121">
    <w:name w:val="网格型2112"/>
    <w:basedOn w:val="afff8"/>
    <w:qFormat/>
    <w:tblPr>
      <w:tblBorders>
        <w:top w:val="single" w:sz="4" w:space="0" w:color="FF0080"/>
        <w:left w:val="single" w:sz="4" w:space="0" w:color="FF0080"/>
        <w:bottom w:val="single" w:sz="4" w:space="0" w:color="FF0080"/>
        <w:right w:val="single" w:sz="4" w:space="0" w:color="FF0080"/>
        <w:insideH w:val="single" w:sz="4" w:space="0" w:color="FF0080"/>
        <w:insideV w:val="single" w:sz="4" w:space="0" w:color="FF0080"/>
      </w:tblBorders>
    </w:tblPr>
  </w:style>
  <w:style w:type="table" w:customStyle="1" w:styleId="-1132">
    <w:name w:val="浅色网格 - 强调文字颜色 1132"/>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31120">
    <w:name w:val="网格型3112"/>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0">
    <w:name w:val="网格型412"/>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2">
    <w:name w:val="网格型512"/>
    <w:basedOn w:val="afff8"/>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1">
    <w:name w:val="简明型 11112"/>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1122">
    <w:name w:val="浅色网格 - 强调文字颜色 11122"/>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2120">
    <w:name w:val="简明型 1212"/>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3120">
    <w:name w:val="简明型 1312"/>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4120">
    <w:name w:val="简明型 1412"/>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5120">
    <w:name w:val="简明型 1512"/>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612">
    <w:name w:val="简明型 1612"/>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1212">
    <w:name w:val="浅色网格 - 强调文字颜色 11212"/>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11112">
    <w:name w:val="浅色网格 - 强调文字颜色 111112"/>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3122">
    <w:name w:val="典雅型312"/>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3123">
    <w:name w:val="专业型312"/>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4121">
    <w:name w:val="典雅型412"/>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4122">
    <w:name w:val="专业型412"/>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5123">
    <w:name w:val="典雅型512"/>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5124">
    <w:name w:val="专业型512"/>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6320">
    <w:name w:val="网格型632"/>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网格型1122"/>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2">
    <w:name w:val="典雅型612"/>
    <w:basedOn w:val="afff8"/>
    <w:qFormat/>
    <w:pPr>
      <w:widowControl w:val="0"/>
      <w:spacing w:line="360" w:lineRule="atLeast"/>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7121">
    <w:name w:val="网格型712"/>
    <w:basedOn w:val="afff8"/>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20">
    <w:name w:val="网格型812"/>
    <w:basedOn w:val="afff8"/>
    <w:qFormat/>
    <w:pPr>
      <w:widowControl w:val="0"/>
      <w:adjustRightInd w:val="0"/>
      <w:snapToGrid w:val="0"/>
      <w:spacing w:line="360" w:lineRule="auto"/>
      <w:jc w:val="both"/>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20">
    <w:name w:val="网格型912"/>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2e">
    <w:name w:val="普通表格自用12"/>
    <w:basedOn w:val="afff8"/>
    <w:qFormat/>
    <w:rPr>
      <w:rFonts w:eastAsia="KaiTi_GB2312"/>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style>
  <w:style w:type="table" w:customStyle="1" w:styleId="12121">
    <w:name w:val="网格型1212"/>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
    <w:name w:val="网格型2212"/>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20">
    <w:name w:val="网格型11122"/>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3">
    <w:name w:val="典雅型1112"/>
    <w:basedOn w:val="afff8"/>
    <w:qFormat/>
    <w:pPr>
      <w:widowControl w:val="0"/>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tblStylePr w:type="nwCell">
      <w:tblPr/>
      <w:tcPr>
        <w:tcBorders>
          <w:top w:val="nil"/>
          <w:left w:val="nil"/>
          <w:bottom w:val="nil"/>
          <w:right w:val="nil"/>
          <w:insideH w:val="nil"/>
          <w:insideV w:val="nil"/>
          <w:tl2br w:val="single" w:sz="4" w:space="0" w:color="auto"/>
          <w:tr2bl w:val="nil"/>
        </w:tcBorders>
        <w:shd w:val="clear" w:color="auto" w:fill="auto"/>
      </w:tcPr>
    </w:tblStylePr>
  </w:style>
  <w:style w:type="table" w:customStyle="1" w:styleId="1126">
    <w:name w:val="网格型表格112"/>
    <w:basedOn w:val="afff8"/>
    <w:qFormat/>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112">
    <w:name w:val="-JD-表格样式112"/>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31112">
    <w:name w:val="网格型31112"/>
    <w:basedOn w:val="afff8"/>
    <w:qFormat/>
    <w:pPr>
      <w:spacing w:beforeLines="50" w:after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112">
    <w:name w:val="--JD-表格112"/>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212">
    <w:name w:val="-JD-表格样式212"/>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13121">
    <w:name w:val="网格型1312"/>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2">
    <w:name w:val="网格型3212"/>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C112">
    <w:name w:val="--5C表格样式112"/>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style>
  <w:style w:type="table" w:customStyle="1" w:styleId="61120">
    <w:name w:val="网格型6112"/>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网格型102"/>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5320">
    <w:name w:val="网格型 532"/>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324">
    <w:name w:val="表格主题32"/>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0">
    <w:name w:val="简明型 182"/>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421">
    <w:name w:val="网格型142"/>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0">
    <w:name w:val="网格型242"/>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212">
    <w:name w:val="--JD-表格212"/>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1322">
    <w:name w:val="典雅型132"/>
    <w:basedOn w:val="afff8"/>
    <w:qFormat/>
    <w:pPr>
      <w:widowControl w:val="0"/>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tblStylePr w:type="nwCell">
      <w:tblPr/>
      <w:tcPr>
        <w:tcBorders>
          <w:top w:val="nil"/>
          <w:left w:val="nil"/>
          <w:bottom w:val="nil"/>
          <w:right w:val="nil"/>
          <w:insideH w:val="nil"/>
          <w:insideV w:val="nil"/>
          <w:tl2br w:val="single" w:sz="4" w:space="0" w:color="auto"/>
          <w:tr2bl w:val="nil"/>
        </w:tcBorders>
        <w:shd w:val="clear" w:color="auto" w:fill="auto"/>
      </w:tcPr>
    </w:tblStylePr>
  </w:style>
  <w:style w:type="table" w:customStyle="1" w:styleId="-JD-311">
    <w:name w:val="-JD-表格样式311"/>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3320">
    <w:name w:val="网格型332"/>
    <w:basedOn w:val="afff8"/>
    <w:qFormat/>
    <w:pPr>
      <w:spacing w:beforeLines="50" w:after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312">
    <w:name w:val="--JD-表格312"/>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411">
    <w:name w:val="-JD-表格样式411"/>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JD-412">
    <w:name w:val="--JD-表格412"/>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512">
    <w:name w:val="--JD-表格512"/>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612">
    <w:name w:val="--JD-表格612"/>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1127">
    <w:name w:val="表格样式112"/>
    <w:basedOn w:val="affffffffffffffffffffffffffffc"/>
    <w:qFormat/>
    <w:tblPr>
      <w:tblBorders>
        <w:top w:val="none" w:sz="0" w:space="0" w:color="auto"/>
        <w:left w:val="none" w:sz="0" w:space="0" w:color="auto"/>
        <w:bottom w:val="none" w:sz="0" w:space="0" w:color="auto"/>
        <w:right w:val="none" w:sz="0" w:space="0" w:color="auto"/>
        <w:insideH w:val="single" w:sz="8" w:space="0" w:color="auto"/>
        <w:insideV w:val="single" w:sz="8" w:space="0" w:color="auto"/>
      </w:tblBorders>
    </w:tblPr>
    <w:tcPr>
      <w:vAlign w:val="center"/>
    </w:tcPr>
    <w:tblStylePr w:type="firstRow">
      <w:pPr>
        <w:wordWrap/>
        <w:adjustRightInd/>
        <w:snapToGrid/>
        <w:spacing w:beforeLines="0" w:beforeAutospacing="0" w:afterLines="0" w:afterAutospacing="0" w:line="240" w:lineRule="auto"/>
        <w:ind w:leftChars="0" w:left="0" w:rightChars="0" w:right="0" w:firstLineChars="0" w:firstLine="0"/>
        <w:contextualSpacing w:val="0"/>
        <w:jc w:val="center"/>
        <w:outlineLvl w:val="9"/>
      </w:pPr>
      <w:rPr>
        <w:rFonts w:ascii="Times New Roman" w:eastAsia="宋体" w:hAnsi="Times New Roman"/>
        <w:b/>
        <w:i w:val="0"/>
        <w:sz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12">
    <w:name w:val="--表格样式12"/>
    <w:basedOn w:val="afff8"/>
    <w:qFormat/>
    <w:pPr>
      <w:jc w:val="center"/>
    </w:pPr>
    <w:rPr>
      <w:bCs/>
    </w:rPr>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cPr>
      <w:vAlign w:val="center"/>
    </w:tcPr>
    <w:tblStylePr w:type="firstRow">
      <w:pPr>
        <w:jc w:val="center"/>
      </w:pPr>
      <w:rPr>
        <w:b/>
        <w:sz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111b">
    <w:name w:val="浅色列表111"/>
    <w:basedOn w:val="afff8"/>
    <w:qFormat/>
    <w:rPr>
      <w:bC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2f">
    <w:name w:val="报告样式12"/>
    <w:basedOn w:val="afff8"/>
    <w:qFormat/>
    <w:pPr>
      <w:jc w:val="center"/>
    </w:pPr>
    <w:rPr>
      <w:bCs/>
    </w:r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jc w:val="center"/>
    </w:trPr>
    <w:tcPr>
      <w:vAlign w:val="bottom"/>
    </w:tcPr>
    <w:tblStylePr w:type="firstRow">
      <w:pPr>
        <w:jc w:val="center"/>
      </w:pPr>
      <w:rPr>
        <w:b/>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8121">
    <w:name w:val="样式812"/>
    <w:basedOn w:val="afff8"/>
    <w:qFormat/>
    <w:tblPr/>
  </w:style>
  <w:style w:type="table" w:customStyle="1" w:styleId="6212">
    <w:name w:val="网格型6212"/>
    <w:basedOn w:val="afff8"/>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2">
    <w:name w:val="典雅型11112"/>
    <w:basedOn w:val="afff8"/>
    <w:qFormat/>
    <w:pPr>
      <w:widowControl w:val="0"/>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tblStylePr w:type="nwCell">
      <w:tblPr/>
      <w:tcPr>
        <w:tcBorders>
          <w:top w:val="nil"/>
          <w:left w:val="nil"/>
          <w:bottom w:val="nil"/>
          <w:right w:val="nil"/>
          <w:insideH w:val="nil"/>
          <w:insideV w:val="nil"/>
          <w:tl2br w:val="single" w:sz="4" w:space="0" w:color="auto"/>
          <w:tr2bl w:val="nil"/>
        </w:tcBorders>
      </w:tcPr>
    </w:tblStylePr>
  </w:style>
  <w:style w:type="table" w:customStyle="1" w:styleId="3fff2">
    <w:name w:val="网格型表格3"/>
    <w:basedOn w:val="afff8"/>
    <w:qFormat/>
    <w:rPr>
      <w:rFonts w:ascii="Calibri" w:hAnsi="Calibri"/>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网格型119"/>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152">
    <w:name w:val="简明型 115"/>
    <w:basedOn w:val="afff8"/>
    <w:unhideWhenUsed/>
    <w:qFormat/>
    <w:pPr>
      <w:widowControl w:val="0"/>
      <w:snapToGrid w:val="0"/>
      <w:spacing w:line="360" w:lineRule="auto"/>
    </w:pPr>
    <w:rPr>
      <w:rFonts w:ascii="Calibri" w:hAnsi="Calibri"/>
      <w:szCs w:val="21"/>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8b">
    <w:name w:val="表格主题8"/>
    <w:basedOn w:val="afff8"/>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网格型 74"/>
    <w:basedOn w:val="afff8"/>
    <w:qFormat/>
    <w:pPr>
      <w:widowControl w:val="0"/>
      <w:adjustRightInd w:val="0"/>
      <w:snapToGrid w:val="0"/>
      <w:spacing w:line="360" w:lineRule="auto"/>
      <w:jc w:val="both"/>
    </w:pPr>
    <w:rPr>
      <w: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183">
    <w:name w:val="典雅型18"/>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580">
    <w:name w:val="网格型 58"/>
    <w:basedOn w:val="afff8"/>
    <w:qFormat/>
    <w:pPr>
      <w:widowControl w:val="0"/>
      <w:adjustRightInd w:val="0"/>
      <w:snapToGrid w:val="0"/>
      <w:spacing w:line="360" w:lineRule="auto"/>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JD-10">
    <w:name w:val="--JD-表格10"/>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15c">
    <w:name w:val="网格型表格15"/>
    <w:basedOn w:val="afff8"/>
    <w:qFormat/>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70">
    <w:name w:val="-JD-表格样式7"/>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JD--4">
    <w:name w:val="--JD--表格样式4"/>
    <w:basedOn w:val="afff8"/>
    <w:qFormat/>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style>
  <w:style w:type="table" w:customStyle="1" w:styleId="147">
    <w:name w:val="上对齐14"/>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8">
    <w:name w:val="专业型14"/>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92">
    <w:name w:val="典雅型19"/>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5d">
    <w:name w:val="专业型15"/>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290">
    <w:name w:val="网格型29"/>
    <w:basedOn w:val="afff8"/>
    <w:qFormat/>
    <w:tblPr>
      <w:tblBorders>
        <w:top w:val="single" w:sz="4" w:space="0" w:color="FF0080"/>
        <w:left w:val="single" w:sz="4" w:space="0" w:color="FF0080"/>
        <w:bottom w:val="single" w:sz="4" w:space="0" w:color="FF0080"/>
        <w:right w:val="single" w:sz="4" w:space="0" w:color="FF0080"/>
        <w:insideH w:val="single" w:sz="4" w:space="0" w:color="FF0080"/>
        <w:insideV w:val="single" w:sz="4" w:space="0" w:color="FF0080"/>
      </w:tblBorders>
    </w:tblPr>
  </w:style>
  <w:style w:type="table" w:customStyle="1" w:styleId="641">
    <w:name w:val="网格型 64"/>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73">
    <w:name w:val="彩色型 27"/>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1100">
    <w:name w:val="网格型1110"/>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4">
    <w:name w:val="表格主题16"/>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60">
    <w:name w:val="网格型 516"/>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160">
    <w:name w:val="彩色型 216"/>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162">
    <w:name w:val="简明型 116"/>
    <w:basedOn w:val="afff8"/>
    <w:qFormat/>
    <w:locked/>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45">
    <w:name w:val="典雅型24"/>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246">
    <w:name w:val="专业型24"/>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2142">
    <w:name w:val="网格型214"/>
    <w:basedOn w:val="afff8"/>
    <w:qFormat/>
    <w:tblPr>
      <w:tblBorders>
        <w:top w:val="single" w:sz="4" w:space="0" w:color="FF0080"/>
        <w:left w:val="single" w:sz="4" w:space="0" w:color="FF0080"/>
        <w:bottom w:val="single" w:sz="4" w:space="0" w:color="FF0080"/>
        <w:right w:val="single" w:sz="4" w:space="0" w:color="FF0080"/>
        <w:insideH w:val="single" w:sz="4" w:space="0" w:color="FF0080"/>
        <w:insideV w:val="single" w:sz="4" w:space="0" w:color="FF0080"/>
      </w:tblBorders>
    </w:tblPr>
  </w:style>
  <w:style w:type="table" w:customStyle="1" w:styleId="-116">
    <w:name w:val="浅色网格 - 强调文字颜色 116"/>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380">
    <w:name w:val="网格型38"/>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0">
    <w:name w:val="网格型44"/>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2">
    <w:name w:val="网格型54"/>
    <w:basedOn w:val="afff8"/>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5">
    <w:name w:val="浅色网格 - 强调文字颜色 1115"/>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240">
    <w:name w:val="简明型 124"/>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340">
    <w:name w:val="简明型 134"/>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440">
    <w:name w:val="简明型 144"/>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540">
    <w:name w:val="简明型 154"/>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640">
    <w:name w:val="简明型 164"/>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124">
    <w:name w:val="浅色网格 - 强调文字颜色 1124"/>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1114">
    <w:name w:val="浅色网格 - 强调文字颜色 11114"/>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5C5">
    <w:name w:val="--5C表格样式5"/>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style>
  <w:style w:type="table" w:customStyle="1" w:styleId="342">
    <w:name w:val="典雅型34"/>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343">
    <w:name w:val="专业型34"/>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441">
    <w:name w:val="典雅型44"/>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442">
    <w:name w:val="专业型44"/>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543">
    <w:name w:val="典雅型54"/>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544">
    <w:name w:val="专业型54"/>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661">
    <w:name w:val="网格型66"/>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16">
    <w:name w:val="-JD-表格样式16"/>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JD-14">
    <w:name w:val="--JD-表格14"/>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24">
    <w:name w:val="--JD-表格24"/>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34">
    <w:name w:val="--JD-表格34"/>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44">
    <w:name w:val="--JD-表格44"/>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54">
    <w:name w:val="--JD-表格54"/>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64">
    <w:name w:val="--JD-表格64"/>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240">
    <w:name w:val="-JD-表格样式24"/>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11140">
    <w:name w:val="网格型1114"/>
    <w:basedOn w:val="afff8"/>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40">
    <w:name w:val="网格型614"/>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1">
    <w:name w:val="网格型74"/>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642">
    <w:name w:val="典雅型64"/>
    <w:basedOn w:val="afff8"/>
    <w:qFormat/>
    <w:pPr>
      <w:widowControl w:val="0"/>
      <w:spacing w:line="360" w:lineRule="atLeast"/>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style>
  <w:style w:type="table" w:customStyle="1" w:styleId="840">
    <w:name w:val="网格型84"/>
    <w:basedOn w:val="afff8"/>
    <w:qFormat/>
    <w:pPr>
      <w:widowControl w:val="0"/>
      <w:adjustRightInd w:val="0"/>
      <w:snapToGrid w:val="0"/>
      <w:spacing w:line="360" w:lineRule="auto"/>
      <w:jc w:val="both"/>
    </w:pPr>
    <w:rPr>
      <w:rFonts w:ascii="Cambria" w:hAnsi="Cambria"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40">
    <w:name w:val="网格型94"/>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7f1">
    <w:name w:val="普通表格自用7"/>
    <w:basedOn w:val="afff8"/>
    <w:qFormat/>
    <w:rPr>
      <w:rFonts w:eastAsia="KaiTi_GB2312"/>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style>
  <w:style w:type="table" w:customStyle="1" w:styleId="1241">
    <w:name w:val="网格型124"/>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0">
    <w:name w:val="网格型224"/>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40">
    <w:name w:val="网格型11114"/>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2">
    <w:name w:val="典雅型114"/>
    <w:basedOn w:val="afff8"/>
    <w:qFormat/>
    <w:pPr>
      <w:widowControl w:val="0"/>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tblStylePr w:type="nwCell">
      <w:tblPr/>
      <w:tcPr>
        <w:tcBorders>
          <w:top w:val="nil"/>
          <w:left w:val="nil"/>
          <w:bottom w:val="nil"/>
          <w:right w:val="nil"/>
          <w:insideH w:val="nil"/>
          <w:insideV w:val="nil"/>
          <w:tl2br w:val="single" w:sz="4" w:space="0" w:color="auto"/>
          <w:tr2bl w:val="nil"/>
        </w:tcBorders>
      </w:tcPr>
    </w:tblStylePr>
  </w:style>
  <w:style w:type="table" w:customStyle="1" w:styleId="3140">
    <w:name w:val="网格型314"/>
    <w:basedOn w:val="afff8"/>
    <w:qFormat/>
    <w:pPr>
      <w:spacing w:before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9">
    <w:name w:val="表格样式14"/>
    <w:basedOn w:val="affffffffffffffffffffffffffffc"/>
    <w:qFormat/>
    <w:tblPr>
      <w:tblBorders>
        <w:top w:val="none" w:sz="0" w:space="0" w:color="auto"/>
        <w:left w:val="none" w:sz="0" w:space="0" w:color="auto"/>
        <w:bottom w:val="none" w:sz="0" w:space="0" w:color="auto"/>
        <w:right w:val="none" w:sz="0" w:space="0" w:color="auto"/>
        <w:insideH w:val="single" w:sz="8" w:space="0" w:color="auto"/>
        <w:insideV w:val="single" w:sz="8" w:space="0" w:color="auto"/>
      </w:tblBorders>
    </w:tblPr>
    <w:tcPr>
      <w:vAlign w:val="center"/>
    </w:tcPr>
    <w:tblStylePr w:type="firstRow">
      <w:pPr>
        <w:wordWrap/>
        <w:adjustRightInd/>
        <w:snapToGrid/>
        <w:spacing w:beforeLines="0" w:beforeAutospacing="0" w:afterLines="0" w:afterAutospacing="0" w:line="240" w:lineRule="auto"/>
        <w:ind w:leftChars="0" w:left="0" w:rightChars="0" w:right="0" w:firstLineChars="0" w:firstLine="0"/>
        <w:contextualSpacing w:val="0"/>
        <w:jc w:val="center"/>
        <w:outlineLvl w:val="9"/>
      </w:pPr>
      <w:rPr>
        <w:rFonts w:ascii="Times New Roman" w:eastAsia="宋体" w:hAnsi="Times New Roman"/>
        <w:b/>
        <w:i w:val="0"/>
        <w:sz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4">
    <w:name w:val="--表格样式4"/>
    <w:basedOn w:val="afff8"/>
    <w:qFormat/>
    <w:pPr>
      <w:jc w:val="center"/>
    </w:pPr>
    <w:rPr>
      <w:bCs/>
    </w:rPr>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cPr>
      <w:vAlign w:val="center"/>
    </w:tcPr>
    <w:tblStylePr w:type="firstRow">
      <w:pPr>
        <w:jc w:val="center"/>
      </w:pPr>
      <w:rPr>
        <w:b/>
        <w:sz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4ff6">
    <w:name w:val="报告样式4"/>
    <w:basedOn w:val="afff8"/>
    <w:qFormat/>
    <w:pPr>
      <w:jc w:val="center"/>
    </w:pPr>
    <w:rPr>
      <w:bCs/>
    </w:r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jc w:val="center"/>
    </w:trPr>
    <w:tcPr>
      <w:vAlign w:val="bottom"/>
    </w:tcPr>
    <w:tblStylePr w:type="firstRow">
      <w:pPr>
        <w:jc w:val="center"/>
      </w:pPr>
      <w:rPr>
        <w:b/>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841">
    <w:name w:val="样式84"/>
    <w:basedOn w:val="afff8"/>
    <w:qFormat/>
    <w:tblPr/>
  </w:style>
  <w:style w:type="table" w:customStyle="1" w:styleId="6240">
    <w:name w:val="网格型624"/>
    <w:basedOn w:val="afff8"/>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33">
    <w:name w:val="-JD-表格样式33"/>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5C14">
    <w:name w:val="--5C表格样式14"/>
    <w:basedOn w:val="afff8"/>
    <w:qFormat/>
    <w:pPr>
      <w:jc w:val="center"/>
    </w:p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jc w:val="center"/>
    </w:trPr>
    <w:tcPr>
      <w:vAlign w:val="center"/>
    </w:tcPr>
  </w:style>
  <w:style w:type="table" w:customStyle="1" w:styleId="-JD-43">
    <w:name w:val="-JD-表格样式43"/>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8-20">
    <w:name w:val="-8-表格样式2"/>
    <w:basedOn w:val="afff8"/>
    <w:qFormat/>
    <w:pPr>
      <w:widowControl w:val="0"/>
      <w:adjustRightInd w:val="0"/>
      <w:snapToGrid w:val="0"/>
      <w:jc w:val="center"/>
    </w:pPr>
    <w:rPr>
      <w:bCs/>
      <w:sz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tblHeader/>
    </w:trPr>
    <w:tcPr>
      <w:shd w:val="clear" w:color="auto" w:fill="auto"/>
      <w:vAlign w:val="center"/>
    </w:tcPr>
    <w:tblStylePr w:type="firstRow">
      <w:rPr>
        <w:caps/>
        <w:color w:val="auto"/>
      </w:rPr>
      <w:tblPr/>
      <w:tcPr>
        <w:tcBorders>
          <w:tl2br w:val="nil"/>
          <w:tr2bl w:val="nil"/>
        </w:tcBorders>
      </w:tcPr>
    </w:tblStylePr>
  </w:style>
  <w:style w:type="table" w:customStyle="1" w:styleId="11131">
    <w:name w:val="简明型 1113"/>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31130">
    <w:name w:val="网格型3113"/>
    <w:basedOn w:val="afff8"/>
    <w:qFormat/>
    <w:pPr>
      <w:spacing w:beforeLines="50" w:after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9">
    <w:name w:val="网格型表格23"/>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
    <w:name w:val="典雅型73"/>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633">
    <w:name w:val="专业型63"/>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5230">
    <w:name w:val="网格型 523"/>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3a">
    <w:name w:val="表格主题23"/>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网格型 713"/>
    <w:basedOn w:val="afff8"/>
    <w:qFormat/>
    <w:pPr>
      <w:widowControl w:val="0"/>
      <w:adjustRightInd w:val="0"/>
      <w:snapToGrid w:val="0"/>
      <w:spacing w:line="360" w:lineRule="auto"/>
      <w:jc w:val="both"/>
    </w:pPr>
    <w:rPr>
      <w: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JD--13">
    <w:name w:val="--JD--表格样式13"/>
    <w:basedOn w:val="afff8"/>
    <w:qFormat/>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style>
  <w:style w:type="table" w:customStyle="1" w:styleId="1133">
    <w:name w:val="上对齐113"/>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5">
    <w:name w:val="典雅型123"/>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134">
    <w:name w:val="专业型113"/>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2330">
    <w:name w:val="网格型233"/>
    <w:basedOn w:val="afff8"/>
    <w:qFormat/>
    <w:tblPr>
      <w:tblBorders>
        <w:top w:val="single" w:sz="4" w:space="0" w:color="FF0080"/>
        <w:left w:val="single" w:sz="4" w:space="0" w:color="FF0080"/>
        <w:bottom w:val="single" w:sz="4" w:space="0" w:color="FF0080"/>
        <w:right w:val="single" w:sz="4" w:space="0" w:color="FF0080"/>
        <w:insideH w:val="single" w:sz="4" w:space="0" w:color="FF0080"/>
        <w:insideV w:val="single" w:sz="4" w:space="0" w:color="FF0080"/>
      </w:tblBorders>
    </w:tblPr>
  </w:style>
  <w:style w:type="table" w:customStyle="1" w:styleId="6131">
    <w:name w:val="网格型 613"/>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231">
    <w:name w:val="彩色型 223"/>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331">
    <w:name w:val="网格型133"/>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5">
    <w:name w:val="表格主题113"/>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30">
    <w:name w:val="网格型 5113"/>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1130">
    <w:name w:val="彩色型 2113"/>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73">
    <w:name w:val="简明型 173"/>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133">
    <w:name w:val="典雅型213"/>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2134">
    <w:name w:val="专业型213"/>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21131">
    <w:name w:val="网格型2113"/>
    <w:basedOn w:val="afff8"/>
    <w:qFormat/>
    <w:tblPr>
      <w:tblBorders>
        <w:top w:val="single" w:sz="4" w:space="0" w:color="FF0080"/>
        <w:left w:val="single" w:sz="4" w:space="0" w:color="FF0080"/>
        <w:bottom w:val="single" w:sz="4" w:space="0" w:color="FF0080"/>
        <w:right w:val="single" w:sz="4" w:space="0" w:color="FF0080"/>
        <w:insideH w:val="single" w:sz="4" w:space="0" w:color="FF0080"/>
        <w:insideV w:val="single" w:sz="4" w:space="0" w:color="FF0080"/>
      </w:tblBorders>
    </w:tblPr>
  </w:style>
  <w:style w:type="table" w:customStyle="1" w:styleId="-1133">
    <w:name w:val="浅色网格 - 强调文字颜色 1133"/>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3230">
    <w:name w:val="网格型323"/>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0">
    <w:name w:val="网格型413"/>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2">
    <w:name w:val="网格型513"/>
    <w:basedOn w:val="afff8"/>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3">
    <w:name w:val="浅色网格 - 强调文字颜色 11123"/>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2130">
    <w:name w:val="简明型 1213"/>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3130">
    <w:name w:val="简明型 1313"/>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4130">
    <w:name w:val="简明型 1413"/>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5130">
    <w:name w:val="简明型 1513"/>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613">
    <w:name w:val="简明型 1613"/>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1213">
    <w:name w:val="浅色网格 - 强调文字颜色 11213"/>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11113">
    <w:name w:val="浅色网格 - 强调文字颜色 111113"/>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3131">
    <w:name w:val="典雅型313"/>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3132">
    <w:name w:val="专业型313"/>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4131">
    <w:name w:val="典雅型413"/>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4132">
    <w:name w:val="专业型413"/>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5133">
    <w:name w:val="典雅型513"/>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5134">
    <w:name w:val="专业型513"/>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230">
    <w:name w:val="网格型1123"/>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2">
    <w:name w:val="典雅型613"/>
    <w:basedOn w:val="afff8"/>
    <w:qFormat/>
    <w:pPr>
      <w:widowControl w:val="0"/>
      <w:spacing w:line="360" w:lineRule="atLeast"/>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7131">
    <w:name w:val="网格型713"/>
    <w:basedOn w:val="afff8"/>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30">
    <w:name w:val="网格型813"/>
    <w:basedOn w:val="afff8"/>
    <w:qFormat/>
    <w:pPr>
      <w:widowControl w:val="0"/>
      <w:adjustRightInd w:val="0"/>
      <w:snapToGrid w:val="0"/>
      <w:spacing w:line="360" w:lineRule="auto"/>
      <w:jc w:val="both"/>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30">
    <w:name w:val="网格型913"/>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3a">
    <w:name w:val="普通表格自用13"/>
    <w:basedOn w:val="afff8"/>
    <w:qFormat/>
    <w:rPr>
      <w:rFonts w:eastAsia="KaiTi_GB2312"/>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style>
  <w:style w:type="table" w:customStyle="1" w:styleId="22a">
    <w:name w:val="普通表格自用22"/>
    <w:basedOn w:val="afff8"/>
    <w:qFormat/>
    <w:rPr>
      <w:rFonts w:eastAsia="KaiTi_GB2312"/>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style>
  <w:style w:type="table" w:customStyle="1" w:styleId="-JD-113">
    <w:name w:val="-JD-表格样式113"/>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1030">
    <w:name w:val="网格型103"/>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823">
    <w:name w:val="典雅型82"/>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723">
    <w:name w:val="专业型72"/>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5330">
    <w:name w:val="网格型 533"/>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335">
    <w:name w:val="表格主题33"/>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
    <w:name w:val="普通表格自用32"/>
    <w:basedOn w:val="afff8"/>
    <w:qFormat/>
    <w:rPr>
      <w:rFonts w:eastAsia="KaiTi_GB2312"/>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style>
  <w:style w:type="table" w:customStyle="1" w:styleId="1830">
    <w:name w:val="简明型 183"/>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431">
    <w:name w:val="网格型143"/>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30">
    <w:name w:val="网格型243"/>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彩色型 232"/>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1320">
    <w:name w:val="网格型1132"/>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32">
    <w:name w:val="典雅型133"/>
    <w:basedOn w:val="afff8"/>
    <w:qFormat/>
    <w:pPr>
      <w:widowControl w:val="0"/>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tblStylePr w:type="nwCell">
      <w:tblPr/>
      <w:tcPr>
        <w:tcBorders>
          <w:top w:val="nil"/>
          <w:left w:val="nil"/>
          <w:bottom w:val="nil"/>
          <w:right w:val="nil"/>
          <w:insideH w:val="nil"/>
          <w:insideV w:val="nil"/>
          <w:tl2br w:val="single" w:sz="4" w:space="0" w:color="auto"/>
          <w:tr2bl w:val="nil"/>
        </w:tcBorders>
        <w:shd w:val="clear" w:color="auto" w:fill="auto"/>
      </w:tcPr>
    </w:tblStylePr>
  </w:style>
  <w:style w:type="table" w:customStyle="1" w:styleId="1224">
    <w:name w:val="表格主题122"/>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20">
    <w:name w:val="网格型 5122"/>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1220">
    <w:name w:val="彩色型 2122"/>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136">
    <w:name w:val="网格型表格113"/>
    <w:basedOn w:val="afff8"/>
    <w:qFormat/>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122">
    <w:name w:val="-JD-表格样式122"/>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3330">
    <w:name w:val="网格型333"/>
    <w:basedOn w:val="afff8"/>
    <w:qFormat/>
    <w:pPr>
      <w:spacing w:beforeLines="50" w:after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1">
    <w:name w:val="网格型152"/>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921">
    <w:name w:val="典雅型92"/>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824">
    <w:name w:val="专业型82"/>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5420">
    <w:name w:val="网格型 542"/>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24">
    <w:name w:val="表格主题42"/>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5">
    <w:name w:val="普通表格自用42"/>
    <w:basedOn w:val="afff8"/>
    <w:qFormat/>
    <w:rPr>
      <w:rFonts w:eastAsia="KaiTi_GB2312"/>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style>
  <w:style w:type="table" w:customStyle="1" w:styleId="1920">
    <w:name w:val="简明型 192"/>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621">
    <w:name w:val="网格型162"/>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20">
    <w:name w:val="网格型252"/>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1">
    <w:name w:val="彩色型 242"/>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1420">
    <w:name w:val="网格型1142"/>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2">
    <w:name w:val="典雅型142"/>
    <w:basedOn w:val="afff8"/>
    <w:qFormat/>
    <w:pPr>
      <w:widowControl w:val="0"/>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tblStylePr w:type="nwCell">
      <w:tblPr/>
      <w:tcPr>
        <w:tcBorders>
          <w:top w:val="nil"/>
          <w:left w:val="nil"/>
          <w:bottom w:val="nil"/>
          <w:right w:val="nil"/>
          <w:insideH w:val="nil"/>
          <w:insideV w:val="nil"/>
          <w:tl2br w:val="single" w:sz="4" w:space="0" w:color="auto"/>
          <w:tr2bl w:val="nil"/>
        </w:tcBorders>
        <w:shd w:val="clear" w:color="auto" w:fill="auto"/>
      </w:tcPr>
    </w:tblStylePr>
  </w:style>
  <w:style w:type="table" w:customStyle="1" w:styleId="1323">
    <w:name w:val="表格主题132"/>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20">
    <w:name w:val="网格型 5132"/>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1320">
    <w:name w:val="彩色型 2132"/>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225">
    <w:name w:val="网格型表格122"/>
    <w:basedOn w:val="afff8"/>
    <w:qFormat/>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132">
    <w:name w:val="-JD-表格样式132"/>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3420">
    <w:name w:val="网格型342"/>
    <w:basedOn w:val="afff8"/>
    <w:qFormat/>
    <w:pPr>
      <w:spacing w:beforeLines="50" w:after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1">
    <w:name w:val="网格型172"/>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021">
    <w:name w:val="典雅型102"/>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922">
    <w:name w:val="专业型92"/>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552">
    <w:name w:val="网格型 552"/>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524">
    <w:name w:val="表格主题52"/>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5">
    <w:name w:val="普通表格自用52"/>
    <w:basedOn w:val="afff8"/>
    <w:qFormat/>
    <w:rPr>
      <w:rFonts w:eastAsia="KaiTi_GB2312"/>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style>
  <w:style w:type="table" w:customStyle="1" w:styleId="1102">
    <w:name w:val="简明型 1102"/>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821">
    <w:name w:val="网格型182"/>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20">
    <w:name w:val="网格型262"/>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21">
    <w:name w:val="彩色型 252"/>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1520">
    <w:name w:val="网格型1152"/>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2">
    <w:name w:val="典雅型152"/>
    <w:basedOn w:val="afff8"/>
    <w:qFormat/>
    <w:pPr>
      <w:widowControl w:val="0"/>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tblStylePr w:type="nwCell">
      <w:tblPr/>
      <w:tcPr>
        <w:tcBorders>
          <w:top w:val="nil"/>
          <w:left w:val="nil"/>
          <w:bottom w:val="nil"/>
          <w:right w:val="nil"/>
          <w:insideH w:val="nil"/>
          <w:insideV w:val="nil"/>
          <w:tl2br w:val="single" w:sz="4" w:space="0" w:color="auto"/>
          <w:tr2bl w:val="nil"/>
        </w:tcBorders>
        <w:shd w:val="clear" w:color="auto" w:fill="auto"/>
      </w:tcPr>
    </w:tblStylePr>
  </w:style>
  <w:style w:type="table" w:customStyle="1" w:styleId="1423">
    <w:name w:val="表格主题142"/>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42">
    <w:name w:val="网格型 5142"/>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1420">
    <w:name w:val="彩色型 2142"/>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324">
    <w:name w:val="网格型表格132"/>
    <w:basedOn w:val="afff8"/>
    <w:qFormat/>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52">
    <w:name w:val="-JD-表格样式52"/>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JD-142">
    <w:name w:val="-JD-表格样式142"/>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352">
    <w:name w:val="网格型352"/>
    <w:basedOn w:val="afff8"/>
    <w:qFormat/>
    <w:pPr>
      <w:spacing w:beforeLines="50" w:after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21">
    <w:name w:val="网格型192"/>
    <w:basedOn w:val="afff8"/>
    <w:qFormat/>
    <w:pPr>
      <w:widowControl w:val="0"/>
      <w:spacing w:line="48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网格型202"/>
    <w:basedOn w:val="afff8"/>
    <w:qFormat/>
    <w:pPr>
      <w:spacing w:beforeLines="50" w:after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20">
    <w:name w:val="网格型272"/>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625">
    <w:name w:val="表格主题62"/>
    <w:basedOn w:val="afff8"/>
    <w:qFormat/>
    <w:locked/>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2">
    <w:name w:val="网格型 562"/>
    <w:basedOn w:val="afff8"/>
    <w:qFormat/>
    <w:locked/>
    <w:pPr>
      <w:widowControl w:val="0"/>
      <w:adjustRightInd w:val="0"/>
      <w:snapToGrid w:val="0"/>
      <w:spacing w:line="360" w:lineRule="auto"/>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11020">
    <w:name w:val="网格型1102"/>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620">
    <w:name w:val="网格型362"/>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1">
    <w:name w:val="简明型 1122"/>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1620">
    <w:name w:val="网格型1162"/>
    <w:basedOn w:val="afff8"/>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网格型722"/>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6221">
    <w:name w:val="典雅型622"/>
    <w:basedOn w:val="afff8"/>
    <w:qFormat/>
    <w:pPr>
      <w:widowControl w:val="0"/>
      <w:spacing w:line="360" w:lineRule="atLeast"/>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style>
  <w:style w:type="table" w:customStyle="1" w:styleId="8220">
    <w:name w:val="网格型822"/>
    <w:basedOn w:val="afff8"/>
    <w:qFormat/>
    <w:pPr>
      <w:widowControl w:val="0"/>
      <w:adjustRightInd w:val="0"/>
      <w:snapToGrid w:val="0"/>
      <w:spacing w:line="360" w:lineRule="auto"/>
      <w:jc w:val="both"/>
    </w:pPr>
    <w:rPr>
      <w:rFonts w:ascii="Cambria" w:hAnsi="Cambria"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2">
    <w:name w:val="典雅型1113"/>
    <w:basedOn w:val="afff8"/>
    <w:qFormat/>
    <w:pPr>
      <w:widowControl w:val="0"/>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tblStylePr w:type="nwCell">
      <w:tblPr/>
      <w:tcPr>
        <w:tcBorders>
          <w:top w:val="nil"/>
          <w:left w:val="nil"/>
          <w:bottom w:val="nil"/>
          <w:right w:val="nil"/>
          <w:insideH w:val="nil"/>
          <w:insideV w:val="nil"/>
          <w:tl2br w:val="single" w:sz="4" w:space="0" w:color="auto"/>
          <w:tr2bl w:val="nil"/>
        </w:tcBorders>
      </w:tcPr>
    </w:tblStylePr>
  </w:style>
  <w:style w:type="table" w:customStyle="1" w:styleId="31220">
    <w:name w:val="网格型3122"/>
    <w:basedOn w:val="afff8"/>
    <w:qFormat/>
    <w:pPr>
      <w:spacing w:before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C23">
    <w:name w:val="--5C表格样式23"/>
    <w:basedOn w:val="afff8"/>
    <w:qFormat/>
    <w:pPr>
      <w:jc w:val="center"/>
    </w:p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jc w:val="center"/>
    </w:trPr>
    <w:tcPr>
      <w:vAlign w:val="center"/>
    </w:tcPr>
  </w:style>
  <w:style w:type="table" w:customStyle="1" w:styleId="4ff7">
    <w:name w:val="网格型表格4"/>
    <w:basedOn w:val="afff8"/>
    <w:qFormat/>
    <w:rPr>
      <w:rFonts w:ascii="Calibri" w:hAnsi="Calibri"/>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0">
    <w:name w:val="网格型120"/>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172">
    <w:name w:val="简明型 117"/>
    <w:basedOn w:val="afff8"/>
    <w:unhideWhenUsed/>
    <w:qFormat/>
    <w:pPr>
      <w:widowControl w:val="0"/>
      <w:snapToGrid w:val="0"/>
      <w:spacing w:line="360" w:lineRule="auto"/>
    </w:pPr>
    <w:rPr>
      <w:rFonts w:ascii="Calibri" w:hAnsi="Calibri"/>
      <w:szCs w:val="21"/>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98">
    <w:name w:val="表格主题9"/>
    <w:basedOn w:val="afff8"/>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网格型 75"/>
    <w:basedOn w:val="afff8"/>
    <w:qFormat/>
    <w:pPr>
      <w:widowControl w:val="0"/>
      <w:adjustRightInd w:val="0"/>
      <w:snapToGrid w:val="0"/>
      <w:spacing w:line="360" w:lineRule="auto"/>
      <w:jc w:val="both"/>
    </w:pPr>
    <w:rPr>
      <w: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203">
    <w:name w:val="典雅型20"/>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590">
    <w:name w:val="网格型 59"/>
    <w:basedOn w:val="afff8"/>
    <w:qFormat/>
    <w:pPr>
      <w:widowControl w:val="0"/>
      <w:adjustRightInd w:val="0"/>
      <w:snapToGrid w:val="0"/>
      <w:spacing w:line="360" w:lineRule="auto"/>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JD-15">
    <w:name w:val="--JD-表格15"/>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165">
    <w:name w:val="网格型表格16"/>
    <w:basedOn w:val="afff8"/>
    <w:qFormat/>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80">
    <w:name w:val="-JD-表格样式8"/>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JD--5">
    <w:name w:val="--JD--表格样式5"/>
    <w:basedOn w:val="afff8"/>
    <w:qFormat/>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style>
  <w:style w:type="table" w:customStyle="1" w:styleId="15e">
    <w:name w:val="上对齐15"/>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6">
    <w:name w:val="专业型16"/>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03">
    <w:name w:val="典雅型110"/>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74">
    <w:name w:val="专业型17"/>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2100">
    <w:name w:val="网格型210"/>
    <w:basedOn w:val="afff8"/>
    <w:qFormat/>
    <w:tblPr>
      <w:tblBorders>
        <w:top w:val="single" w:sz="4" w:space="0" w:color="FF0080"/>
        <w:left w:val="single" w:sz="4" w:space="0" w:color="FF0080"/>
        <w:bottom w:val="single" w:sz="4" w:space="0" w:color="FF0080"/>
        <w:right w:val="single" w:sz="4" w:space="0" w:color="FF0080"/>
        <w:insideH w:val="single" w:sz="4" w:space="0" w:color="FF0080"/>
        <w:insideV w:val="single" w:sz="4" w:space="0" w:color="FF0080"/>
      </w:tblBorders>
    </w:tblPr>
  </w:style>
  <w:style w:type="table" w:customStyle="1" w:styleId="651">
    <w:name w:val="网格型 65"/>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81">
    <w:name w:val="彩色型 28"/>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1150">
    <w:name w:val="网格型1115"/>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5">
    <w:name w:val="表格主题17"/>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70">
    <w:name w:val="网格型 517"/>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170">
    <w:name w:val="彩色型 217"/>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182">
    <w:name w:val="简明型 118"/>
    <w:basedOn w:val="afff8"/>
    <w:qFormat/>
    <w:locked/>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54">
    <w:name w:val="典雅型25"/>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255">
    <w:name w:val="专业型25"/>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2151">
    <w:name w:val="网格型215"/>
    <w:basedOn w:val="afff8"/>
    <w:qFormat/>
    <w:tblPr>
      <w:tblBorders>
        <w:top w:val="single" w:sz="4" w:space="0" w:color="FF0080"/>
        <w:left w:val="single" w:sz="4" w:space="0" w:color="FF0080"/>
        <w:bottom w:val="single" w:sz="4" w:space="0" w:color="FF0080"/>
        <w:right w:val="single" w:sz="4" w:space="0" w:color="FF0080"/>
        <w:insideH w:val="single" w:sz="4" w:space="0" w:color="FF0080"/>
        <w:insideV w:val="single" w:sz="4" w:space="0" w:color="FF0080"/>
      </w:tblBorders>
    </w:tblPr>
  </w:style>
  <w:style w:type="table" w:customStyle="1" w:styleId="-117">
    <w:name w:val="浅色网格 - 强调文字颜色 117"/>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390">
    <w:name w:val="网格型39"/>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0">
    <w:name w:val="网格型45"/>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3">
    <w:name w:val="网格型55"/>
    <w:basedOn w:val="afff8"/>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6">
    <w:name w:val="浅色网格 - 强调文字颜色 1116"/>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250">
    <w:name w:val="简明型 125"/>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350">
    <w:name w:val="简明型 135"/>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450">
    <w:name w:val="简明型 145"/>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550">
    <w:name w:val="简明型 155"/>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650">
    <w:name w:val="简明型 165"/>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125">
    <w:name w:val="浅色网格 - 强调文字颜色 1125"/>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1115">
    <w:name w:val="浅色网格 - 强调文字颜色 11115"/>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5C6">
    <w:name w:val="--5C表格样式6"/>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style>
  <w:style w:type="table" w:customStyle="1" w:styleId="353">
    <w:name w:val="典雅型35"/>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354">
    <w:name w:val="专业型35"/>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451">
    <w:name w:val="典雅型45"/>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452">
    <w:name w:val="专业型45"/>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554">
    <w:name w:val="典雅型55"/>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555">
    <w:name w:val="专业型55"/>
    <w:basedOn w:val="afff8"/>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670">
    <w:name w:val="网格型67"/>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17">
    <w:name w:val="-JD-表格样式17"/>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JD-16">
    <w:name w:val="--JD-表格16"/>
    <w:basedOn w:val="afff8"/>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25">
    <w:name w:val="--JD-表格25"/>
    <w:basedOn w:val="afff8"/>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35">
    <w:name w:val="--JD-表格35"/>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45">
    <w:name w:val="--JD-表格45"/>
    <w:basedOn w:val="afff8"/>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55">
    <w:name w:val="--JD-表格55"/>
    <w:basedOn w:val="afff8"/>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65">
    <w:name w:val="--JD-表格65"/>
    <w:basedOn w:val="afff8"/>
    <w:qFormat/>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style>
  <w:style w:type="table" w:customStyle="1" w:styleId="-JD-25">
    <w:name w:val="-JD-表格样式25"/>
    <w:basedOn w:val="afff8"/>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11160">
    <w:name w:val="网格型1116"/>
    <w:basedOn w:val="afff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50">
    <w:name w:val="网格型615"/>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1">
    <w:name w:val="网格型75"/>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652">
    <w:name w:val="典雅型65"/>
    <w:basedOn w:val="afff8"/>
    <w:pPr>
      <w:widowControl w:val="0"/>
      <w:spacing w:line="360" w:lineRule="atLeast"/>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style>
  <w:style w:type="table" w:customStyle="1" w:styleId="850">
    <w:name w:val="网格型85"/>
    <w:basedOn w:val="afff8"/>
    <w:qFormat/>
    <w:pPr>
      <w:widowControl w:val="0"/>
      <w:adjustRightInd w:val="0"/>
      <w:snapToGrid w:val="0"/>
      <w:spacing w:line="360" w:lineRule="auto"/>
      <w:jc w:val="both"/>
    </w:pPr>
    <w:rPr>
      <w:rFonts w:ascii="Cambria" w:hAnsi="Cambria"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50">
    <w:name w:val="网格型95"/>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8c">
    <w:name w:val="普通表格自用8"/>
    <w:basedOn w:val="afff8"/>
    <w:rPr>
      <w:rFonts w:eastAsia="KaiTi_GB2312"/>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style>
  <w:style w:type="table" w:customStyle="1" w:styleId="1251">
    <w:name w:val="网格型125"/>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50">
    <w:name w:val="网格型225"/>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5">
    <w:name w:val="网格型11115"/>
    <w:basedOn w:val="afff8"/>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3">
    <w:name w:val="典雅型115"/>
    <w:basedOn w:val="afff8"/>
    <w:qFormat/>
    <w:pPr>
      <w:widowControl w:val="0"/>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tblStylePr w:type="nwCell">
      <w:tblPr/>
      <w:tcPr>
        <w:tcBorders>
          <w:top w:val="nil"/>
          <w:left w:val="nil"/>
          <w:bottom w:val="nil"/>
          <w:right w:val="nil"/>
          <w:insideH w:val="nil"/>
          <w:insideV w:val="nil"/>
          <w:tl2br w:val="single" w:sz="4" w:space="0" w:color="auto"/>
          <w:tr2bl w:val="nil"/>
        </w:tcBorders>
      </w:tcPr>
    </w:tblStylePr>
  </w:style>
  <w:style w:type="table" w:customStyle="1" w:styleId="3150">
    <w:name w:val="网格型315"/>
    <w:basedOn w:val="afff8"/>
    <w:qFormat/>
    <w:pPr>
      <w:spacing w:before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f">
    <w:name w:val="表格样式15"/>
    <w:basedOn w:val="affffffffffffffffffffffffffffc"/>
    <w:tblPr>
      <w:tblBorders>
        <w:top w:val="none" w:sz="0" w:space="0" w:color="auto"/>
        <w:left w:val="none" w:sz="0" w:space="0" w:color="auto"/>
        <w:bottom w:val="none" w:sz="0" w:space="0" w:color="auto"/>
        <w:right w:val="none" w:sz="0" w:space="0" w:color="auto"/>
        <w:insideH w:val="single" w:sz="8" w:space="0" w:color="auto"/>
        <w:insideV w:val="single" w:sz="8" w:space="0" w:color="auto"/>
      </w:tblBorders>
    </w:tblPr>
    <w:tcPr>
      <w:vAlign w:val="center"/>
    </w:tcPr>
    <w:tblStylePr w:type="firstRow">
      <w:pPr>
        <w:wordWrap/>
        <w:adjustRightInd/>
        <w:snapToGrid/>
        <w:spacing w:beforeLines="0" w:beforeAutospacing="0" w:afterLines="0" w:afterAutospacing="0" w:line="240" w:lineRule="auto"/>
        <w:ind w:leftChars="0" w:left="0" w:rightChars="0" w:right="0" w:firstLineChars="0" w:firstLine="0"/>
        <w:contextualSpacing w:val="0"/>
        <w:jc w:val="center"/>
        <w:outlineLvl w:val="9"/>
      </w:pPr>
      <w:rPr>
        <w:rFonts w:ascii="Times New Roman" w:eastAsia="宋体" w:hAnsi="Times New Roman"/>
        <w:b/>
        <w:i w:val="0"/>
        <w:sz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5">
    <w:name w:val="--表格样式5"/>
    <w:basedOn w:val="afff8"/>
    <w:pPr>
      <w:jc w:val="center"/>
    </w:pPr>
    <w:rPr>
      <w:bCs/>
    </w:rPr>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cPr>
      <w:vAlign w:val="center"/>
    </w:tcPr>
    <w:tblStylePr w:type="firstRow">
      <w:pPr>
        <w:jc w:val="center"/>
      </w:pPr>
      <w:rPr>
        <w:b/>
        <w:sz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3fff3">
    <w:name w:val="浅色列表3"/>
    <w:basedOn w:val="afff8"/>
    <w:rPr>
      <w:bC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5ff">
    <w:name w:val="报告样式5"/>
    <w:basedOn w:val="afff8"/>
    <w:pPr>
      <w:jc w:val="center"/>
    </w:pPr>
    <w:rPr>
      <w:bCs/>
    </w:r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jc w:val="center"/>
    </w:trPr>
    <w:tcPr>
      <w:vAlign w:val="bottom"/>
    </w:tcPr>
    <w:tblStylePr w:type="firstRow">
      <w:pPr>
        <w:jc w:val="center"/>
      </w:pPr>
      <w:rPr>
        <w:b/>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851">
    <w:name w:val="样式85"/>
    <w:basedOn w:val="afff8"/>
    <w:qFormat/>
    <w:tblPr/>
  </w:style>
  <w:style w:type="table" w:customStyle="1" w:styleId="6250">
    <w:name w:val="网格型625"/>
    <w:basedOn w:val="afff8"/>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34">
    <w:name w:val="-JD-表格样式34"/>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5C15">
    <w:name w:val="--5C表格样式15"/>
    <w:basedOn w:val="afff8"/>
    <w:qFormat/>
    <w:pPr>
      <w:jc w:val="center"/>
    </w:p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jc w:val="center"/>
    </w:trPr>
    <w:tcPr>
      <w:vAlign w:val="center"/>
    </w:tcPr>
  </w:style>
  <w:style w:type="table" w:customStyle="1" w:styleId="-JD-44">
    <w:name w:val="-JD-表格样式44"/>
    <w:basedOn w:val="afff8"/>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8-3">
    <w:name w:val="-8-表格样式3"/>
    <w:basedOn w:val="afff8"/>
    <w:qFormat/>
    <w:pPr>
      <w:widowControl w:val="0"/>
      <w:adjustRightInd w:val="0"/>
      <w:snapToGrid w:val="0"/>
      <w:jc w:val="center"/>
    </w:pPr>
    <w:rPr>
      <w:bCs/>
      <w:sz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tblHeader/>
    </w:trPr>
    <w:tcPr>
      <w:shd w:val="clear" w:color="auto" w:fill="auto"/>
      <w:vAlign w:val="center"/>
    </w:tcPr>
    <w:tblStylePr w:type="firstRow">
      <w:rPr>
        <w:caps/>
        <w:color w:val="auto"/>
      </w:rPr>
      <w:tblPr/>
      <w:tcPr>
        <w:tcBorders>
          <w:tl2br w:val="nil"/>
          <w:tr2bl w:val="nil"/>
        </w:tcBorders>
      </w:tcPr>
    </w:tblStylePr>
  </w:style>
  <w:style w:type="table" w:customStyle="1" w:styleId="11141">
    <w:name w:val="简明型 1114"/>
    <w:basedOn w:val="afff8"/>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31140">
    <w:name w:val="网格型3114"/>
    <w:basedOn w:val="afff8"/>
    <w:pPr>
      <w:spacing w:beforeLines="50" w:after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7">
    <w:name w:val="网格型表格24"/>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2">
    <w:name w:val="典雅型74"/>
    <w:basedOn w:val="afff8"/>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643">
    <w:name w:val="专业型64"/>
    <w:basedOn w:val="afff8"/>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5240">
    <w:name w:val="网格型 524"/>
    <w:basedOn w:val="afff8"/>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48">
    <w:name w:val="表格主题24"/>
    <w:basedOn w:val="afff8"/>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40">
    <w:name w:val="网格型 714"/>
    <w:basedOn w:val="afff8"/>
    <w:pPr>
      <w:widowControl w:val="0"/>
      <w:adjustRightInd w:val="0"/>
      <w:snapToGrid w:val="0"/>
      <w:spacing w:line="360" w:lineRule="auto"/>
      <w:jc w:val="both"/>
    </w:pPr>
    <w:rPr>
      <w: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JD--14">
    <w:name w:val="--JD--表格样式14"/>
    <w:basedOn w:val="afff8"/>
    <w:qFormat/>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style>
  <w:style w:type="table" w:customStyle="1" w:styleId="1143">
    <w:name w:val="上对齐114"/>
    <w:basedOn w:val="afff8"/>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2">
    <w:name w:val="典雅型124"/>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1144">
    <w:name w:val="专业型114"/>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2340">
    <w:name w:val="网格型234"/>
    <w:basedOn w:val="afff8"/>
    <w:qFormat/>
    <w:tblPr>
      <w:tblBorders>
        <w:top w:val="single" w:sz="4" w:space="0" w:color="FF0080"/>
        <w:left w:val="single" w:sz="4" w:space="0" w:color="FF0080"/>
        <w:bottom w:val="single" w:sz="4" w:space="0" w:color="FF0080"/>
        <w:right w:val="single" w:sz="4" w:space="0" w:color="FF0080"/>
        <w:insideH w:val="single" w:sz="4" w:space="0" w:color="FF0080"/>
        <w:insideV w:val="single" w:sz="4" w:space="0" w:color="FF0080"/>
      </w:tblBorders>
    </w:tblPr>
  </w:style>
  <w:style w:type="table" w:customStyle="1" w:styleId="6141">
    <w:name w:val="网格型 614"/>
    <w:basedOn w:val="afff8"/>
    <w:pPr>
      <w:widowControl w:val="0"/>
      <w:jc w:val="both"/>
    </w:pPr>
    <w:rPr>
      <w:bC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241">
    <w:name w:val="彩色型 224"/>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341">
    <w:name w:val="网格型134"/>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5">
    <w:name w:val="表格主题114"/>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4">
    <w:name w:val="网格型 5114"/>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1140">
    <w:name w:val="彩色型 2114"/>
    <w:basedOn w:val="afff8"/>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740">
    <w:name w:val="简明型 174"/>
    <w:basedOn w:val="afff8"/>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143">
    <w:name w:val="典雅型214"/>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2144">
    <w:name w:val="专业型214"/>
    <w:basedOn w:val="afff8"/>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21141">
    <w:name w:val="网格型2114"/>
    <w:basedOn w:val="afff8"/>
    <w:qFormat/>
    <w:tblPr>
      <w:tblBorders>
        <w:top w:val="single" w:sz="4" w:space="0" w:color="FF0080"/>
        <w:left w:val="single" w:sz="4" w:space="0" w:color="FF0080"/>
        <w:bottom w:val="single" w:sz="4" w:space="0" w:color="FF0080"/>
        <w:right w:val="single" w:sz="4" w:space="0" w:color="FF0080"/>
        <w:insideH w:val="single" w:sz="4" w:space="0" w:color="FF0080"/>
        <w:insideV w:val="single" w:sz="4" w:space="0" w:color="FF0080"/>
      </w:tblBorders>
    </w:tblPr>
  </w:style>
  <w:style w:type="table" w:customStyle="1" w:styleId="-1134">
    <w:name w:val="浅色网格 - 强调文字颜色 1134"/>
    <w:basedOn w:val="afff8"/>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3240">
    <w:name w:val="网格型324"/>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40">
    <w:name w:val="网格型414"/>
    <w:basedOn w:val="afff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43">
    <w:name w:val="网格型514"/>
    <w:basedOn w:val="afff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4">
    <w:name w:val="浅色网格 - 强调文字颜色 11124"/>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2140">
    <w:name w:val="简明型 1214"/>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3140">
    <w:name w:val="简明型 1314"/>
    <w:basedOn w:val="afff8"/>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4140">
    <w:name w:val="简明型 1414"/>
    <w:basedOn w:val="afff8"/>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514">
    <w:name w:val="简明型 1514"/>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614">
    <w:name w:val="简明型 1614"/>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1214">
    <w:name w:val="浅色网格 - 强调文字颜色 11214"/>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11114">
    <w:name w:val="浅色网格 - 强调文字颜色 111114"/>
    <w:basedOn w:val="afff8"/>
    <w:qFormat/>
    <w:rPr>
      <w:rFonts w:ascii="Calibri" w:hAnsi="Calibri"/>
      <w:bC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3141">
    <w:name w:val="典雅型314"/>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3142">
    <w:name w:val="专业型314"/>
    <w:basedOn w:val="afff8"/>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4141">
    <w:name w:val="典雅型414"/>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4142">
    <w:name w:val="专业型414"/>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5144">
    <w:name w:val="典雅型514"/>
    <w:basedOn w:val="afff8"/>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5145">
    <w:name w:val="专业型514"/>
    <w:basedOn w:val="afff8"/>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240">
    <w:name w:val="网格型1124"/>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42">
    <w:name w:val="典雅型614"/>
    <w:basedOn w:val="afff8"/>
    <w:qFormat/>
    <w:pPr>
      <w:widowControl w:val="0"/>
      <w:spacing w:line="360" w:lineRule="atLeast"/>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7141">
    <w:name w:val="网格型714"/>
    <w:basedOn w:val="afff8"/>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40">
    <w:name w:val="网格型814"/>
    <w:basedOn w:val="afff8"/>
    <w:qFormat/>
    <w:pPr>
      <w:widowControl w:val="0"/>
      <w:adjustRightInd w:val="0"/>
      <w:snapToGrid w:val="0"/>
      <w:spacing w:line="360" w:lineRule="auto"/>
      <w:jc w:val="both"/>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4">
    <w:name w:val="网格型914"/>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4a">
    <w:name w:val="普通表格自用14"/>
    <w:basedOn w:val="afff8"/>
    <w:rPr>
      <w:rFonts w:eastAsia="KaiTi_GB2312"/>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style>
  <w:style w:type="table" w:customStyle="1" w:styleId="23b">
    <w:name w:val="普通表格自用23"/>
    <w:basedOn w:val="afff8"/>
    <w:rPr>
      <w:rFonts w:eastAsia="KaiTi_GB2312"/>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style>
  <w:style w:type="table" w:customStyle="1" w:styleId="-JD-114">
    <w:name w:val="-JD-表格样式114"/>
    <w:basedOn w:val="afff8"/>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1040">
    <w:name w:val="网格型104"/>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832">
    <w:name w:val="典雅型83"/>
    <w:basedOn w:val="afff8"/>
    <w:qFormat/>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733">
    <w:name w:val="专业型73"/>
    <w:basedOn w:val="afff8"/>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5340">
    <w:name w:val="网格型 534"/>
    <w:basedOn w:val="afff8"/>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344">
    <w:name w:val="表格主题34"/>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6">
    <w:name w:val="普通表格自用33"/>
    <w:basedOn w:val="afff8"/>
    <w:rPr>
      <w:rFonts w:eastAsia="KaiTi_GB2312"/>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style>
  <w:style w:type="table" w:customStyle="1" w:styleId="184">
    <w:name w:val="简明型 184"/>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441">
    <w:name w:val="网格型144"/>
    <w:basedOn w:val="afff8"/>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40">
    <w:name w:val="网格型244"/>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彩色型 233"/>
    <w:basedOn w:val="afff8"/>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1330">
    <w:name w:val="网格型1133"/>
    <w:basedOn w:val="afff8"/>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42">
    <w:name w:val="典雅型134"/>
    <w:basedOn w:val="afff8"/>
    <w:pPr>
      <w:widowControl w:val="0"/>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tblStylePr w:type="nwCell">
      <w:tblPr/>
      <w:tcPr>
        <w:tcBorders>
          <w:top w:val="nil"/>
          <w:left w:val="nil"/>
          <w:bottom w:val="nil"/>
          <w:right w:val="nil"/>
          <w:insideH w:val="nil"/>
          <w:insideV w:val="nil"/>
          <w:tl2br w:val="single" w:sz="4" w:space="0" w:color="auto"/>
          <w:tr2bl w:val="nil"/>
        </w:tcBorders>
        <w:shd w:val="clear" w:color="auto" w:fill="auto"/>
      </w:tcPr>
    </w:tblStylePr>
  </w:style>
  <w:style w:type="table" w:customStyle="1" w:styleId="1236">
    <w:name w:val="表格主题123"/>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30">
    <w:name w:val="网格型 5123"/>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1230">
    <w:name w:val="彩色型 2123"/>
    <w:basedOn w:val="afff8"/>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146">
    <w:name w:val="网格型表格114"/>
    <w:basedOn w:val="afff8"/>
    <w:qFormat/>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123">
    <w:name w:val="-JD-表格样式123"/>
    <w:basedOn w:val="afff8"/>
    <w:qFormat/>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3340">
    <w:name w:val="网格型334"/>
    <w:basedOn w:val="afff8"/>
    <w:qFormat/>
    <w:pPr>
      <w:spacing w:beforeLines="50" w:after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31">
    <w:name w:val="网格型153"/>
    <w:basedOn w:val="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931">
    <w:name w:val="典雅型93"/>
    <w:basedOn w:val="afff8"/>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833">
    <w:name w:val="专业型83"/>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5430">
    <w:name w:val="网格型 543"/>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33">
    <w:name w:val="表格主题43"/>
    <w:basedOn w:val="afff8"/>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4">
    <w:name w:val="普通表格自用43"/>
    <w:basedOn w:val="afff8"/>
    <w:rPr>
      <w:rFonts w:eastAsia="KaiTi_GB2312"/>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style>
  <w:style w:type="table" w:customStyle="1" w:styleId="193">
    <w:name w:val="简明型 193"/>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631">
    <w:name w:val="网格型163"/>
    <w:basedOn w:val="afff8"/>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30">
    <w:name w:val="网格型253"/>
    <w:basedOn w:val="afff8"/>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31">
    <w:name w:val="彩色型 243"/>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1430">
    <w:name w:val="网格型1143"/>
    <w:basedOn w:val="afff8"/>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2">
    <w:name w:val="典雅型143"/>
    <w:basedOn w:val="afff8"/>
    <w:qFormat/>
    <w:pPr>
      <w:widowControl w:val="0"/>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tblStylePr w:type="nwCell">
      <w:tblPr/>
      <w:tcPr>
        <w:tcBorders>
          <w:top w:val="nil"/>
          <w:left w:val="nil"/>
          <w:bottom w:val="nil"/>
          <w:right w:val="nil"/>
          <w:insideH w:val="nil"/>
          <w:insideV w:val="nil"/>
          <w:tl2br w:val="single" w:sz="4" w:space="0" w:color="auto"/>
          <w:tr2bl w:val="nil"/>
        </w:tcBorders>
        <w:shd w:val="clear" w:color="auto" w:fill="auto"/>
      </w:tcPr>
    </w:tblStylePr>
  </w:style>
  <w:style w:type="table" w:customStyle="1" w:styleId="1333">
    <w:name w:val="表格主题133"/>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30">
    <w:name w:val="网格型 5133"/>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1330">
    <w:name w:val="彩色型 2133"/>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237">
    <w:name w:val="网格型表格123"/>
    <w:basedOn w:val="afff8"/>
    <w:qFormat/>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133">
    <w:name w:val="-JD-表格样式133"/>
    <w:basedOn w:val="afff8"/>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3430">
    <w:name w:val="网格型343"/>
    <w:basedOn w:val="afff8"/>
    <w:qFormat/>
    <w:pPr>
      <w:spacing w:beforeLines="50" w:after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30">
    <w:name w:val="网格型173"/>
    <w:basedOn w:val="1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031">
    <w:name w:val="典雅型103"/>
    <w:basedOn w:val="afff8"/>
    <w:pPr>
      <w:widowControl w:val="0"/>
      <w:adjustRightInd w:val="0"/>
      <w:snapToGrid w:val="0"/>
      <w:spacing w:line="360" w:lineRule="auto"/>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932">
    <w:name w:val="专业型93"/>
    <w:basedOn w:val="afff8"/>
    <w:qFormat/>
    <w:pPr>
      <w:widowControl w:val="0"/>
      <w:jc w:val="both"/>
    </w:pPr>
    <w:rPr>
      <w:bC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5530">
    <w:name w:val="网格型 553"/>
    <w:basedOn w:val="afff8"/>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535">
    <w:name w:val="表格主题53"/>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6">
    <w:name w:val="普通表格自用53"/>
    <w:basedOn w:val="afff8"/>
    <w:rPr>
      <w:rFonts w:eastAsia="KaiTi_GB2312"/>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style>
  <w:style w:type="table" w:customStyle="1" w:styleId="11030">
    <w:name w:val="简明型 1103"/>
    <w:basedOn w:val="afff8"/>
    <w:qFormat/>
    <w:pPr>
      <w:widowControl w:val="0"/>
      <w:adjustRightInd w:val="0"/>
      <w:snapToGrid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831">
    <w:name w:val="网格型183"/>
    <w:basedOn w:val="afff8"/>
    <w:qFormat/>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30">
    <w:name w:val="网格型263"/>
    <w:basedOn w:val="afff8"/>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31">
    <w:name w:val="彩色型 253"/>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1530">
    <w:name w:val="网格型1153"/>
    <w:basedOn w:val="afff8"/>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32">
    <w:name w:val="典雅型153"/>
    <w:basedOn w:val="afff8"/>
    <w:qFormat/>
    <w:pPr>
      <w:widowControl w:val="0"/>
      <w:jc w:val="both"/>
    </w:pPr>
    <w:rPr>
      <w:bC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tblStylePr w:type="nwCell">
      <w:tblPr/>
      <w:tcPr>
        <w:tcBorders>
          <w:top w:val="nil"/>
          <w:left w:val="nil"/>
          <w:bottom w:val="nil"/>
          <w:right w:val="nil"/>
          <w:insideH w:val="nil"/>
          <w:insideV w:val="nil"/>
          <w:tl2br w:val="single" w:sz="4" w:space="0" w:color="auto"/>
          <w:tr2bl w:val="nil"/>
        </w:tcBorders>
        <w:shd w:val="clear" w:color="auto" w:fill="auto"/>
      </w:tcPr>
    </w:tblStylePr>
  </w:style>
  <w:style w:type="table" w:customStyle="1" w:styleId="1433">
    <w:name w:val="表格主题143"/>
    <w:basedOn w:val="afff8"/>
    <w:qFormat/>
    <w:pPr>
      <w:keepNext/>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430">
    <w:name w:val="网格型 5143"/>
    <w:basedOn w:val="afff8"/>
    <w:qFormat/>
    <w:pPr>
      <w:widowControl w:val="0"/>
      <w:jc w:val="both"/>
    </w:pPr>
    <w:rPr>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21430">
    <w:name w:val="彩色型 2143"/>
    <w:basedOn w:val="afff8"/>
    <w:qFormat/>
    <w:pPr>
      <w:widowControl w:val="0"/>
      <w:jc w:val="both"/>
    </w:pPr>
    <w:rPr>
      <w:bC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1334">
    <w:name w:val="网格型表格133"/>
    <w:basedOn w:val="afff8"/>
    <w:qFormat/>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D-53">
    <w:name w:val="-JD-表格样式53"/>
    <w:basedOn w:val="afff8"/>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JD-143">
    <w:name w:val="-JD-表格样式143"/>
    <w:basedOn w:val="afff8"/>
    <w:tblPr>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rPr>
      <w:jc w:val="center"/>
    </w:trPr>
    <w:tcPr>
      <w:vAlign w:val="center"/>
    </w:tcPr>
  </w:style>
  <w:style w:type="table" w:customStyle="1" w:styleId="3530">
    <w:name w:val="网格型353"/>
    <w:basedOn w:val="afff8"/>
    <w:qFormat/>
    <w:pPr>
      <w:spacing w:beforeLines="50" w:afterLines="5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30">
    <w:name w:val="网格型193"/>
    <w:basedOn w:val="afff8"/>
    <w:pPr>
      <w:widowControl w:val="0"/>
      <w:spacing w:line="48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629">
    <w:name w:val="_Style 2629"/>
    <w:basedOn w:val="afff6"/>
    <w:next w:val="afffffff4"/>
    <w:uiPriority w:val="34"/>
    <w:qFormat/>
    <w:pPr>
      <w:adjustRightInd/>
      <w:spacing w:line="240" w:lineRule="auto"/>
      <w:ind w:leftChars="0" w:left="0" w:firstLineChars="200" w:firstLine="420"/>
      <w:jc w:val="both"/>
    </w:pPr>
    <w:rPr>
      <w:rFonts w:ascii="Calibri" w:hAnsi="Calibri"/>
      <w:sz w:val="21"/>
      <w:szCs w:val="22"/>
      <w:lang w:val="zh-CN"/>
    </w:rPr>
  </w:style>
  <w:style w:type="paragraph" w:customStyle="1" w:styleId="afffffffffffffffffffffffffffff9">
    <w:name w:val="图名称"/>
    <w:basedOn w:val="affff5"/>
    <w:link w:val="afffffffffffffffffffffffffffffa"/>
    <w:qFormat/>
    <w:pPr>
      <w:adjustRightInd/>
      <w:spacing w:beforeLines="0" w:afterLines="0"/>
      <w:ind w:leftChars="0" w:left="0"/>
      <w:jc w:val="center"/>
    </w:pPr>
    <w:rPr>
      <w:rFonts w:asciiTheme="majorHAnsi" w:hAnsiTheme="majorHAnsi" w:cstheme="majorBidi"/>
      <w:sz w:val="20"/>
      <w:szCs w:val="20"/>
    </w:rPr>
  </w:style>
  <w:style w:type="character" w:customStyle="1" w:styleId="afffffffffffffffffffffffffffffa">
    <w:name w:val="图名称 字符"/>
    <w:basedOn w:val="afff7"/>
    <w:link w:val="afffffffffffffffffffffffffffff9"/>
    <w:qFormat/>
    <w:rPr>
      <w:rFonts w:asciiTheme="majorHAnsi" w:eastAsia="黑体" w:hAnsiTheme="majorHAnsi" w:cstheme="majorBidi"/>
      <w:kern w:val="2"/>
    </w:rPr>
  </w:style>
  <w:style w:type="table" w:customStyle="1" w:styleId="NEW10">
    <w:name w:val="网格型NEW1"/>
    <w:basedOn w:val="afff8"/>
    <w:qFormat/>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f4">
    <w:name w:val="修订6"/>
    <w:hidden/>
    <w:uiPriority w:val="99"/>
    <w:unhideWhenUsed/>
    <w:qFormat/>
    <w:rPr>
      <w:rFonts w:asciiTheme="minorHAnsi" w:eastAsiaTheme="minorEastAsia" w:hAnsiTheme="minorHAnsi" w:cstheme="minorBidi"/>
      <w:kern w:val="2"/>
      <w:sz w:val="21"/>
      <w:szCs w:val="22"/>
    </w:rPr>
  </w:style>
  <w:style w:type="character" w:customStyle="1" w:styleId="6f5">
    <w:name w:val="未处理的提及6"/>
    <w:basedOn w:val="afff7"/>
    <w:unhideWhenUsed/>
    <w:qFormat/>
    <w:rPr>
      <w:color w:val="605E5C"/>
      <w:shd w:val="clear" w:color="auto" w:fill="E1DFDD"/>
    </w:rPr>
  </w:style>
  <w:style w:type="paragraph" w:customStyle="1" w:styleId="TOC40">
    <w:name w:val="TOC 标题4"/>
    <w:basedOn w:val="10"/>
    <w:next w:val="afff6"/>
    <w:uiPriority w:val="39"/>
    <w:unhideWhenUsed/>
    <w:qFormat/>
    <w:pPr>
      <w:keepLines/>
      <w:widowControl/>
      <w:numPr>
        <w:numId w:val="0"/>
      </w:numPr>
      <w:adjustRightInd/>
      <w:snapToGrid/>
      <w:spacing w:beforeLines="0" w:afterLines="0" w:line="276" w:lineRule="auto"/>
      <w:ind w:left="420" w:hanging="420"/>
      <w:outlineLvl w:val="9"/>
    </w:pPr>
    <w:rPr>
      <w:rFonts w:asciiTheme="majorHAnsi" w:eastAsiaTheme="majorEastAsia" w:hAnsiTheme="majorHAnsi" w:cstheme="majorBidi"/>
      <w:b/>
      <w:bCs/>
      <w:color w:val="365F91" w:themeColor="accent1" w:themeShade="BF"/>
      <w:kern w:val="0"/>
      <w:sz w:val="28"/>
      <w:szCs w:val="28"/>
    </w:rPr>
  </w:style>
  <w:style w:type="paragraph" w:customStyle="1" w:styleId="afffffffffffffffffffffffffffffb">
    <w:name w:val="序号"/>
    <w:basedOn w:val="afffffff4"/>
    <w:link w:val="afffffffffffffffffffffffffffffc"/>
    <w:qFormat/>
    <w:pPr>
      <w:adjustRightInd/>
      <w:spacing w:line="240" w:lineRule="auto"/>
      <w:ind w:leftChars="0" w:left="900" w:firstLineChars="0" w:firstLine="0"/>
      <w:jc w:val="both"/>
    </w:pPr>
  </w:style>
  <w:style w:type="character" w:customStyle="1" w:styleId="afffffffffffffffffffffffffffffc">
    <w:name w:val="序号 字符"/>
    <w:basedOn w:val="2f7"/>
    <w:link w:val="afffffffffffffffffffffffffffffb"/>
    <w:qFormat/>
    <w:rPr>
      <w:rFonts w:ascii="Times New Roman" w:eastAsia="宋体" w:hAnsi="Times New Roman" w:cs="Times New Roman"/>
      <w:kern w:val="2"/>
      <w:sz w:val="24"/>
      <w:szCs w:val="24"/>
    </w:rPr>
  </w:style>
  <w:style w:type="paragraph" w:customStyle="1" w:styleId="afffffffffffffffffffffffffffffd">
    <w:name w:val="表名称"/>
    <w:basedOn w:val="affff5"/>
    <w:link w:val="afffffffffffffffffffffffffffffe"/>
    <w:qFormat/>
    <w:pPr>
      <w:keepNext/>
      <w:adjustRightInd/>
      <w:spacing w:beforeLines="0" w:afterLines="0"/>
      <w:ind w:leftChars="0" w:left="0"/>
      <w:jc w:val="center"/>
    </w:pPr>
    <w:rPr>
      <w:rFonts w:asciiTheme="majorHAnsi" w:hAnsiTheme="majorHAnsi" w:cstheme="majorBidi"/>
      <w:b/>
      <w:sz w:val="20"/>
      <w:szCs w:val="20"/>
    </w:rPr>
  </w:style>
  <w:style w:type="character" w:customStyle="1" w:styleId="afffffffffffffffffffffffffffffe">
    <w:name w:val="表名称 字符"/>
    <w:link w:val="afffffffffffffffffffffffffffffd"/>
    <w:qFormat/>
    <w:rPr>
      <w:rFonts w:asciiTheme="majorHAnsi" w:eastAsia="黑体" w:hAnsiTheme="majorHAnsi" w:cstheme="majorBidi"/>
      <w:b/>
      <w:kern w:val="2"/>
    </w:rPr>
  </w:style>
  <w:style w:type="character" w:customStyle="1" w:styleId="affffffffffffffffffffffffffffff">
    <w:name w:val="表格 字符"/>
    <w:basedOn w:val="afff7"/>
    <w:qFormat/>
    <w:rPr>
      <w:rFonts w:ascii="Times New Roman" w:eastAsia="FangSong_GB2312" w:hAnsi="Times New Roman" w:cs="Times New Roman"/>
      <w:sz w:val="22"/>
      <w:szCs w:val="21"/>
      <w:lang w:eastAsia="en-US"/>
    </w:rPr>
  </w:style>
  <w:style w:type="character" w:customStyle="1" w:styleId="C503-CharChar1">
    <w:name w:val="C503-正文格式 Char Char"/>
    <w:qFormat/>
    <w:rPr>
      <w:rFonts w:ascii="Times New Roman" w:eastAsia="宋体" w:hAnsi="Times New Roman" w:cs="Times New Roman"/>
      <w:kern w:val="0"/>
      <w:sz w:val="24"/>
      <w:szCs w:val="20"/>
      <w:lang w:eastAsia="en-US"/>
    </w:rPr>
  </w:style>
  <w:style w:type="paragraph" w:customStyle="1" w:styleId="new3">
    <w:name w:val="正文new"/>
    <w:basedOn w:val="afff6"/>
    <w:link w:val="newChar"/>
    <w:qFormat/>
    <w:pPr>
      <w:widowControl/>
      <w:adjustRightInd/>
      <w:spacing w:line="360" w:lineRule="auto"/>
      <w:ind w:leftChars="0" w:left="0" w:firstLineChars="200" w:firstLine="720"/>
    </w:pPr>
    <w:rPr>
      <w:color w:val="000000"/>
      <w:kern w:val="0"/>
      <w:szCs w:val="28"/>
    </w:rPr>
  </w:style>
  <w:style w:type="character" w:customStyle="1" w:styleId="newChar">
    <w:name w:val="正文new Char"/>
    <w:link w:val="new3"/>
    <w:qFormat/>
    <w:rPr>
      <w:color w:val="000000"/>
      <w:sz w:val="24"/>
      <w:szCs w:val="28"/>
    </w:rPr>
  </w:style>
  <w:style w:type="character" w:customStyle="1" w:styleId="Charfffff4">
    <w:name w:val="文章正文 Char"/>
    <w:basedOn w:val="afff7"/>
    <w:link w:val="afffffffffffffffffffffff0"/>
    <w:qFormat/>
    <w:rPr>
      <w:kern w:val="2"/>
      <w:sz w:val="24"/>
    </w:rPr>
  </w:style>
  <w:style w:type="paragraph" w:customStyle="1" w:styleId="affffffffffffffffffffffffffffff0">
    <w:name w:val="图格式"/>
    <w:basedOn w:val="afff6"/>
    <w:link w:val="affffffffffffffffffffffffffffff1"/>
    <w:qFormat/>
    <w:pPr>
      <w:keepNext/>
      <w:adjustRightInd/>
      <w:spacing w:line="240" w:lineRule="auto"/>
      <w:ind w:leftChars="0" w:left="0"/>
      <w:jc w:val="center"/>
    </w:pPr>
    <w:rPr>
      <w:rFonts w:asciiTheme="minorHAnsi" w:eastAsiaTheme="minorEastAsia" w:hAnsiTheme="minorHAnsi" w:cstheme="minorBidi"/>
    </w:rPr>
  </w:style>
  <w:style w:type="character" w:customStyle="1" w:styleId="affffffffffffffffffffffffffffff1">
    <w:name w:val="图格式 字符"/>
    <w:basedOn w:val="afff7"/>
    <w:link w:val="affffffffffffffffffffffffffffff0"/>
    <w:qFormat/>
    <w:rPr>
      <w:rFonts w:asciiTheme="minorHAnsi" w:eastAsiaTheme="minorEastAsia" w:hAnsiTheme="minorHAnsi" w:cstheme="minorBidi"/>
      <w:kern w:val="2"/>
      <w:sz w:val="24"/>
      <w:szCs w:val="24"/>
    </w:rPr>
  </w:style>
  <w:style w:type="paragraph" w:customStyle="1" w:styleId="1ffffffa">
    <w:name w:val="正文文本1"/>
    <w:basedOn w:val="afff6"/>
    <w:qFormat/>
    <w:pPr>
      <w:shd w:val="clear" w:color="auto" w:fill="FFFFFF"/>
      <w:adjustRightInd/>
      <w:spacing w:after="160" w:line="341" w:lineRule="auto"/>
      <w:ind w:leftChars="0" w:left="0" w:firstLine="400"/>
    </w:pPr>
    <w:rPr>
      <w:rFonts w:ascii="宋体" w:eastAsiaTheme="minorEastAsia" w:hAnsi="宋体" w:cs="宋体"/>
      <w:kern w:val="44"/>
      <w:lang w:val="zh-CN" w:bidi="zh-CN"/>
    </w:rPr>
  </w:style>
  <w:style w:type="paragraph" w:customStyle="1" w:styleId="affffffffffffffffffffffffffffff2">
    <w:name w:val="其他"/>
    <w:basedOn w:val="afff6"/>
    <w:qFormat/>
    <w:pPr>
      <w:shd w:val="clear" w:color="auto" w:fill="FFFFFF"/>
      <w:adjustRightInd/>
      <w:spacing w:after="160" w:line="278" w:lineRule="auto"/>
      <w:ind w:leftChars="0" w:left="0"/>
    </w:pPr>
    <w:rPr>
      <w:rFonts w:ascii="宋体" w:eastAsiaTheme="minorEastAsia" w:hAnsi="宋体" w:cs="宋体"/>
      <w:kern w:val="44"/>
      <w:lang w:val="zh-CN" w:bidi="zh-CN"/>
    </w:rPr>
  </w:style>
  <w:style w:type="character" w:customStyle="1" w:styleId="fontstyle11">
    <w:name w:val="fontstyle11"/>
    <w:qFormat/>
    <w:rPr>
      <w:rFonts w:ascii="黑体" w:eastAsia="黑体" w:hAnsi="黑体" w:hint="eastAsia"/>
      <w:b/>
      <w:bCs/>
      <w:color w:val="000000"/>
      <w:kern w:val="44"/>
      <w:sz w:val="24"/>
      <w:szCs w:val="24"/>
      <w:lang w:val="en-US" w:eastAsia="zh-CN" w:bidi="ar-SA"/>
    </w:rPr>
  </w:style>
  <w:style w:type="paragraph" w:customStyle="1" w:styleId="affffffffffffffffffffffffffffff3">
    <w:name w:val="脚注后续"/>
    <w:uiPriority w:val="99"/>
    <w:qFormat/>
    <w:pPr>
      <w:ind w:left="567"/>
      <w:jc w:val="both"/>
    </w:pPr>
    <w:rPr>
      <w:rFonts w:ascii="宋体"/>
      <w:sz w:val="18"/>
    </w:rPr>
  </w:style>
  <w:style w:type="paragraph" w:customStyle="1" w:styleId="affffffffffffffffffffffffffffff4">
    <w:name w:val="_表格标题"/>
    <w:uiPriority w:val="99"/>
    <w:qFormat/>
    <w:pPr>
      <w:keepNext/>
      <w:spacing w:beforeLines="100" w:afterLines="20"/>
      <w:jc w:val="center"/>
    </w:pPr>
    <w:rPr>
      <w:rFonts w:eastAsia="黑体"/>
      <w:bCs/>
      <w:kern w:val="2"/>
      <w:sz w:val="24"/>
      <w:szCs w:val="24"/>
    </w:rPr>
  </w:style>
  <w:style w:type="character" w:customStyle="1" w:styleId="Char38">
    <w:name w:val="题注 Char3"/>
    <w:qFormat/>
    <w:rPr>
      <w:rFonts w:asciiTheme="majorHAnsi" w:eastAsia="黑体" w:hAnsiTheme="majorHAnsi" w:cstheme="majorBidi"/>
      <w:sz w:val="20"/>
      <w:szCs w:val="20"/>
    </w:rPr>
  </w:style>
  <w:style w:type="paragraph" w:customStyle="1" w:styleId="affffffffffffffffffffffffffffff5">
    <w:name w:val="**正文"/>
    <w:basedOn w:val="afff6"/>
    <w:qFormat/>
    <w:pPr>
      <w:adjustRightInd/>
      <w:spacing w:line="360" w:lineRule="auto"/>
      <w:ind w:leftChars="0" w:left="0"/>
      <w:jc w:val="both"/>
    </w:pPr>
    <w:rPr>
      <w:rFonts w:ascii="Calibri" w:hAnsi="Calibri"/>
      <w:sz w:val="28"/>
      <w:szCs w:val="32"/>
    </w:rPr>
  </w:style>
  <w:style w:type="paragraph" w:customStyle="1" w:styleId="1ffffffb">
    <w:name w:val="1正文格式"/>
    <w:basedOn w:val="afff6"/>
    <w:link w:val="1Chara"/>
    <w:qFormat/>
    <w:pPr>
      <w:widowControl/>
      <w:adjustRightInd/>
      <w:spacing w:line="360" w:lineRule="auto"/>
      <w:ind w:leftChars="0" w:left="0" w:firstLineChars="200" w:firstLine="480"/>
      <w:jc w:val="both"/>
    </w:pPr>
    <w:rPr>
      <w:rFonts w:eastAsiaTheme="minorEastAsia" w:cs="宋体"/>
      <w:kern w:val="0"/>
      <w:lang w:bidi="hi-IN"/>
    </w:rPr>
  </w:style>
  <w:style w:type="character" w:customStyle="1" w:styleId="1Chara">
    <w:name w:val="1正文格式 Char"/>
    <w:link w:val="1ffffffb"/>
    <w:qFormat/>
    <w:rPr>
      <w:rFonts w:eastAsiaTheme="minorEastAsia" w:cs="宋体"/>
      <w:sz w:val="24"/>
      <w:szCs w:val="24"/>
      <w:lang w:bidi="hi-IN"/>
    </w:rPr>
  </w:style>
  <w:style w:type="character" w:customStyle="1" w:styleId="1ffffffc">
    <w:name w:val="标题 字符1"/>
    <w:qFormat/>
    <w:rPr>
      <w:rFonts w:ascii="黑体" w:eastAsia="黑体" w:hAnsi="黑体" w:cs="Times New Roman"/>
      <w:b/>
      <w:bCs/>
      <w:kern w:val="0"/>
      <w:sz w:val="36"/>
      <w:szCs w:val="32"/>
    </w:rPr>
  </w:style>
  <w:style w:type="paragraph" w:customStyle="1" w:styleId="affffffffffffffffffffffffffffff6">
    <w:name w:val="页眉与页脚"/>
    <w:uiPriority w:val="99"/>
    <w:qFormat/>
    <w:pPr>
      <w:tabs>
        <w:tab w:val="right" w:pos="9020"/>
      </w:tabs>
    </w:pPr>
    <w:rPr>
      <w:rFonts w:ascii="Helvetica" w:eastAsia="Arial Unicode MS" w:hAnsi="Helvetica" w:cs="Arial Unicode MS"/>
      <w:color w:val="000000"/>
      <w:sz w:val="24"/>
      <w:szCs w:val="24"/>
    </w:rPr>
  </w:style>
  <w:style w:type="paragraph" w:customStyle="1" w:styleId="affffffffffffffffffffffffffffff7">
    <w:name w:val="表注"/>
    <w:uiPriority w:val="99"/>
    <w:qFormat/>
    <w:pPr>
      <w:widowControl w:val="0"/>
      <w:spacing w:line="360" w:lineRule="auto"/>
      <w:jc w:val="center"/>
    </w:pPr>
    <w:rPr>
      <w:rFonts w:ascii="宋体" w:hAnsi="宋体" w:cs="宋体"/>
      <w:color w:val="000000"/>
      <w:kern w:val="2"/>
      <w:sz w:val="24"/>
      <w:szCs w:val="24"/>
    </w:rPr>
  </w:style>
  <w:style w:type="paragraph" w:customStyle="1" w:styleId="616">
    <w:name w:val="标题 61"/>
    <w:basedOn w:val="afff6"/>
    <w:next w:val="afff6"/>
    <w:uiPriority w:val="9"/>
    <w:unhideWhenUsed/>
    <w:qFormat/>
    <w:pPr>
      <w:keepNext/>
      <w:keepLines/>
      <w:adjustRightInd/>
      <w:spacing w:before="240" w:after="64" w:line="320" w:lineRule="auto"/>
      <w:ind w:leftChars="0" w:left="1152" w:firstLineChars="200" w:hanging="1152"/>
      <w:jc w:val="both"/>
      <w:outlineLvl w:val="5"/>
    </w:pPr>
    <w:rPr>
      <w:rFonts w:ascii="等线 Light" w:eastAsia="等线 Light" w:hAnsi="等线 Light"/>
      <w:b/>
      <w:bCs/>
    </w:rPr>
  </w:style>
  <w:style w:type="paragraph" w:customStyle="1" w:styleId="815">
    <w:name w:val="标题 81"/>
    <w:basedOn w:val="afff6"/>
    <w:next w:val="afff6"/>
    <w:uiPriority w:val="9"/>
    <w:unhideWhenUsed/>
    <w:qFormat/>
    <w:pPr>
      <w:keepNext/>
      <w:keepLines/>
      <w:adjustRightInd/>
      <w:spacing w:before="240" w:after="64" w:line="320" w:lineRule="auto"/>
      <w:ind w:leftChars="0" w:left="1440" w:firstLineChars="200" w:hanging="1440"/>
      <w:jc w:val="both"/>
      <w:outlineLvl w:val="7"/>
    </w:pPr>
    <w:rPr>
      <w:rFonts w:ascii="等线 Light" w:eastAsia="等线 Light" w:hAnsi="等线 Light"/>
    </w:rPr>
  </w:style>
  <w:style w:type="paragraph" w:customStyle="1" w:styleId="915">
    <w:name w:val="标题 91"/>
    <w:basedOn w:val="afff6"/>
    <w:next w:val="afff6"/>
    <w:uiPriority w:val="9"/>
    <w:unhideWhenUsed/>
    <w:qFormat/>
    <w:pPr>
      <w:keepNext/>
      <w:keepLines/>
      <w:adjustRightInd/>
      <w:spacing w:before="240" w:after="64" w:line="320" w:lineRule="auto"/>
      <w:ind w:leftChars="0" w:left="1584" w:firstLineChars="200" w:hanging="1584"/>
      <w:jc w:val="both"/>
      <w:outlineLvl w:val="8"/>
    </w:pPr>
    <w:rPr>
      <w:rFonts w:ascii="等线 Light" w:eastAsia="等线 Light" w:hAnsi="等线 Light"/>
      <w:sz w:val="28"/>
      <w:szCs w:val="21"/>
    </w:rPr>
  </w:style>
  <w:style w:type="paragraph" w:customStyle="1" w:styleId="-110">
    <w:name w:val="彩色列表 - 强调文字颜色 11"/>
    <w:basedOn w:val="afff6"/>
    <w:uiPriority w:val="99"/>
    <w:qFormat/>
    <w:pPr>
      <w:adjustRightInd/>
      <w:spacing w:line="240" w:lineRule="auto"/>
      <w:ind w:leftChars="0" w:left="0" w:firstLine="420"/>
      <w:jc w:val="both"/>
    </w:pPr>
    <w:rPr>
      <w:rFonts w:ascii="等线" w:eastAsia="等线" w:hAnsi="等线"/>
      <w:sz w:val="21"/>
      <w:szCs w:val="22"/>
    </w:rPr>
  </w:style>
  <w:style w:type="paragraph" w:customStyle="1" w:styleId="1ffffffd">
    <w:name w:val="目录标题1"/>
    <w:basedOn w:val="10"/>
    <w:next w:val="afff6"/>
    <w:uiPriority w:val="39"/>
    <w:unhideWhenUsed/>
    <w:qFormat/>
    <w:pPr>
      <w:keepLines/>
      <w:widowControl/>
      <w:numPr>
        <w:numId w:val="0"/>
      </w:numPr>
      <w:adjustRightInd/>
      <w:snapToGrid/>
      <w:spacing w:beforeLines="0" w:afterLines="0" w:line="259" w:lineRule="auto"/>
      <w:outlineLvl w:val="9"/>
    </w:pPr>
    <w:rPr>
      <w:rFonts w:ascii="等线 Light" w:eastAsia="等线 Light" w:hAnsi="等线 Light"/>
      <w:color w:val="2E75B5"/>
      <w:kern w:val="0"/>
      <w:sz w:val="32"/>
      <w:szCs w:val="32"/>
    </w:rPr>
  </w:style>
  <w:style w:type="paragraph" w:customStyle="1" w:styleId="xl79">
    <w:name w:val="xl79"/>
    <w:basedOn w:val="afff6"/>
    <w:qFormat/>
    <w:pPr>
      <w:widowControl/>
      <w:adjustRightInd/>
      <w:spacing w:before="100" w:beforeAutospacing="1" w:after="100" w:afterAutospacing="1" w:line="240" w:lineRule="auto"/>
      <w:ind w:leftChars="0" w:left="0"/>
    </w:pPr>
    <w:rPr>
      <w:rFonts w:ascii="宋体" w:hAnsi="宋体" w:cs="宋体"/>
      <w:color w:val="FF0000"/>
      <w:kern w:val="0"/>
      <w:sz w:val="20"/>
      <w:szCs w:val="20"/>
    </w:rPr>
  </w:style>
  <w:style w:type="paragraph" w:customStyle="1" w:styleId="xl80">
    <w:name w:val="xl80"/>
    <w:basedOn w:val="afff6"/>
    <w:qFormat/>
    <w:pPr>
      <w:widowControl/>
      <w:adjustRightInd/>
      <w:spacing w:before="100" w:beforeAutospacing="1" w:after="100" w:afterAutospacing="1" w:line="240" w:lineRule="auto"/>
      <w:ind w:leftChars="0" w:left="0"/>
      <w:jc w:val="center"/>
    </w:pPr>
    <w:rPr>
      <w:rFonts w:ascii="宋体" w:hAnsi="宋体" w:cs="宋体"/>
      <w:kern w:val="0"/>
      <w:sz w:val="20"/>
      <w:szCs w:val="20"/>
    </w:rPr>
  </w:style>
  <w:style w:type="paragraph" w:customStyle="1" w:styleId="1ffffffe">
    <w:name w:val="表格1"/>
    <w:basedOn w:val="afff6"/>
    <w:uiPriority w:val="99"/>
    <w:qFormat/>
    <w:pPr>
      <w:snapToGrid w:val="0"/>
      <w:spacing w:beforeLines="50" w:afterLines="50" w:line="240" w:lineRule="auto"/>
      <w:ind w:leftChars="0" w:left="0"/>
      <w:jc w:val="center"/>
    </w:pPr>
    <w:rPr>
      <w:rFonts w:eastAsia="FangSong_GB2312"/>
      <w:color w:val="000000"/>
      <w:sz w:val="21"/>
      <w:szCs w:val="22"/>
    </w:rPr>
  </w:style>
  <w:style w:type="paragraph" w:customStyle="1" w:styleId="12f0">
    <w:name w:val="修订12"/>
    <w:uiPriority w:val="99"/>
    <w:unhideWhenUsed/>
    <w:qFormat/>
    <w:rPr>
      <w:kern w:val="2"/>
      <w:sz w:val="21"/>
      <w:szCs w:val="22"/>
    </w:rPr>
  </w:style>
  <w:style w:type="paragraph" w:customStyle="1" w:styleId="XW-">
    <w:name w:val="XW-正文"/>
    <w:basedOn w:val="afff6"/>
    <w:uiPriority w:val="99"/>
    <w:qFormat/>
    <w:pPr>
      <w:autoSpaceDE w:val="0"/>
      <w:autoSpaceDN w:val="0"/>
      <w:snapToGrid w:val="0"/>
      <w:spacing w:line="360" w:lineRule="auto"/>
      <w:ind w:leftChars="0" w:left="0" w:firstLineChars="200" w:firstLine="560"/>
    </w:pPr>
    <w:rPr>
      <w:rFonts w:ascii="宋体" w:eastAsia="FangSong_GB2312" w:hAnsi="宋体" w:cs="宋体"/>
      <w:kern w:val="0"/>
      <w:sz w:val="28"/>
      <w:szCs w:val="22"/>
      <w:lang w:val="zh-CN" w:bidi="zh-CN"/>
    </w:rPr>
  </w:style>
  <w:style w:type="paragraph" w:customStyle="1" w:styleId="XW-0">
    <w:name w:val="XW-表题"/>
    <w:uiPriority w:val="99"/>
    <w:qFormat/>
    <w:pPr>
      <w:spacing w:beforeLines="50" w:line="240" w:lineRule="atLeast"/>
      <w:jc w:val="center"/>
    </w:pPr>
    <w:rPr>
      <w:rFonts w:eastAsia="黑体"/>
      <w:snapToGrid w:val="0"/>
      <w:kern w:val="2"/>
      <w:sz w:val="21"/>
      <w:szCs w:val="24"/>
    </w:rPr>
  </w:style>
  <w:style w:type="paragraph" w:customStyle="1" w:styleId="XW-1">
    <w:name w:val="XW-表头"/>
    <w:basedOn w:val="afff6"/>
    <w:uiPriority w:val="99"/>
    <w:qFormat/>
    <w:pPr>
      <w:autoSpaceDE w:val="0"/>
      <w:autoSpaceDN w:val="0"/>
      <w:snapToGrid w:val="0"/>
      <w:spacing w:line="240" w:lineRule="auto"/>
      <w:ind w:leftChars="0" w:left="0"/>
      <w:jc w:val="center"/>
    </w:pPr>
    <w:rPr>
      <w:rFonts w:ascii="宋体" w:eastAsia="FangSong_GB2312" w:hAnsi="宋体" w:cs="宋体"/>
      <w:b/>
      <w:kern w:val="0"/>
      <w:sz w:val="21"/>
      <w:szCs w:val="21"/>
      <w:lang w:val="zh-CN" w:bidi="zh-CN"/>
    </w:rPr>
  </w:style>
  <w:style w:type="paragraph" w:customStyle="1" w:styleId="XW-2">
    <w:name w:val="XW-表中"/>
    <w:basedOn w:val="afff6"/>
    <w:uiPriority w:val="99"/>
    <w:qFormat/>
    <w:pPr>
      <w:autoSpaceDE w:val="0"/>
      <w:autoSpaceDN w:val="0"/>
      <w:snapToGrid w:val="0"/>
      <w:spacing w:line="240" w:lineRule="auto"/>
      <w:ind w:leftChars="0" w:left="0"/>
      <w:jc w:val="center"/>
    </w:pPr>
    <w:rPr>
      <w:rFonts w:ascii="宋体" w:eastAsia="FangSong_GB2312" w:hAnsi="宋体" w:cs="宋体"/>
      <w:kern w:val="0"/>
      <w:sz w:val="21"/>
      <w:szCs w:val="21"/>
      <w:lang w:val="zh-CN" w:bidi="zh-CN"/>
    </w:rPr>
  </w:style>
  <w:style w:type="paragraph" w:customStyle="1" w:styleId="TAR">
    <w:name w:val="TAR"/>
    <w:basedOn w:val="TAL"/>
    <w:uiPriority w:val="99"/>
    <w:qFormat/>
    <w:pPr>
      <w:jc w:val="right"/>
    </w:pPr>
  </w:style>
  <w:style w:type="paragraph" w:customStyle="1" w:styleId="TAL">
    <w:name w:val="TAL"/>
    <w:basedOn w:val="afff6"/>
    <w:link w:val="TALChar"/>
    <w:qFormat/>
    <w:pPr>
      <w:keepNext/>
      <w:keepLines/>
      <w:widowControl/>
      <w:overflowPunct w:val="0"/>
      <w:autoSpaceDE w:val="0"/>
      <w:autoSpaceDN w:val="0"/>
      <w:spacing w:line="240" w:lineRule="auto"/>
      <w:ind w:leftChars="0" w:left="0"/>
      <w:textAlignment w:val="baseline"/>
    </w:pPr>
    <w:rPr>
      <w:rFonts w:ascii="Arial" w:hAnsi="Arial"/>
      <w:kern w:val="0"/>
      <w:sz w:val="18"/>
      <w:szCs w:val="20"/>
      <w:lang w:val="en-GB" w:eastAsia="en-GB"/>
    </w:rPr>
  </w:style>
  <w:style w:type="character" w:customStyle="1" w:styleId="TALChar">
    <w:name w:val="TAL Char"/>
    <w:link w:val="TAL"/>
    <w:qFormat/>
    <w:rPr>
      <w:rFonts w:ascii="Arial" w:hAnsi="Arial"/>
      <w:sz w:val="18"/>
      <w:lang w:val="en-GB" w:eastAsia="en-GB"/>
    </w:rPr>
  </w:style>
  <w:style w:type="character" w:customStyle="1" w:styleId="TAHChar">
    <w:name w:val="TAH Char"/>
    <w:qFormat/>
    <w:rPr>
      <w:rFonts w:ascii="Arial" w:eastAsia="宋体" w:hAnsi="Arial" w:cs="Times New Roman"/>
      <w:b/>
      <w:sz w:val="18"/>
      <w:lang w:val="en-GB" w:eastAsia="en-GB"/>
    </w:rPr>
  </w:style>
  <w:style w:type="paragraph" w:customStyle="1" w:styleId="affffffffffffffffffffffffffffff8">
    <w:name w:val="星网规范：正文"/>
    <w:basedOn w:val="afff6"/>
    <w:uiPriority w:val="99"/>
    <w:qFormat/>
    <w:pPr>
      <w:widowControl/>
      <w:overflowPunct w:val="0"/>
      <w:autoSpaceDE w:val="0"/>
      <w:autoSpaceDN w:val="0"/>
      <w:spacing w:after="180" w:line="240" w:lineRule="auto"/>
      <w:ind w:leftChars="0" w:left="0" w:firstLineChars="200" w:firstLine="400"/>
      <w:textAlignment w:val="baseline"/>
    </w:pPr>
    <w:rPr>
      <w:rFonts w:cs="宋体"/>
      <w:kern w:val="0"/>
      <w:sz w:val="21"/>
      <w:szCs w:val="20"/>
      <w:lang w:val="en-GB" w:eastAsia="en-GB"/>
    </w:rPr>
  </w:style>
  <w:style w:type="paragraph" w:customStyle="1" w:styleId="listparagraph">
    <w:name w:val="listparagraph"/>
    <w:basedOn w:val="afff6"/>
    <w:uiPriority w:val="99"/>
    <w:qFormat/>
    <w:pPr>
      <w:widowControl/>
      <w:adjustRightInd/>
      <w:spacing w:before="100" w:beforeAutospacing="1" w:after="100" w:afterAutospacing="1" w:line="240" w:lineRule="auto"/>
      <w:ind w:leftChars="0" w:left="0"/>
    </w:pPr>
    <w:rPr>
      <w:rFonts w:ascii="宋体" w:hAnsi="宋体" w:cs="宋体"/>
      <w:kern w:val="0"/>
    </w:rPr>
  </w:style>
  <w:style w:type="character" w:customStyle="1" w:styleId="apple-converted-space">
    <w:name w:val="apple-converted-space"/>
    <w:qFormat/>
  </w:style>
  <w:style w:type="paragraph" w:customStyle="1" w:styleId="TOC110">
    <w:name w:val="TOC 标题11"/>
    <w:basedOn w:val="10"/>
    <w:next w:val="afff6"/>
    <w:uiPriority w:val="39"/>
    <w:unhideWhenUsed/>
    <w:qFormat/>
    <w:pPr>
      <w:keepLines/>
      <w:widowControl/>
      <w:numPr>
        <w:numId w:val="0"/>
      </w:numPr>
      <w:adjustRightInd/>
      <w:snapToGrid/>
      <w:spacing w:beforeLines="0" w:afterLines="0" w:line="276" w:lineRule="auto"/>
      <w:outlineLvl w:val="9"/>
    </w:pPr>
    <w:rPr>
      <w:rFonts w:ascii="Cambria" w:eastAsia="宋体" w:hAnsi="Cambria"/>
      <w:b/>
      <w:bCs/>
      <w:color w:val="365F91"/>
      <w:kern w:val="0"/>
      <w:sz w:val="28"/>
      <w:szCs w:val="28"/>
    </w:rPr>
  </w:style>
  <w:style w:type="paragraph" w:customStyle="1" w:styleId="affffffffffffffffffffffffffffff9">
    <w:name w:val="_图片标题"/>
    <w:basedOn w:val="afff6"/>
    <w:link w:val="Charfffffff2"/>
    <w:qFormat/>
    <w:pPr>
      <w:widowControl/>
      <w:adjustRightInd/>
      <w:spacing w:afterLines="100" w:line="240" w:lineRule="auto"/>
      <w:ind w:leftChars="0" w:left="0"/>
      <w:jc w:val="center"/>
    </w:pPr>
    <w:rPr>
      <w:rFonts w:eastAsia="黑体"/>
    </w:rPr>
  </w:style>
  <w:style w:type="character" w:customStyle="1" w:styleId="Charfffffff2">
    <w:name w:val="_图片标题 Char"/>
    <w:link w:val="affffffffffffffffffffffffffffff9"/>
    <w:qFormat/>
    <w:rPr>
      <w:rFonts w:eastAsia="黑体"/>
      <w:kern w:val="2"/>
      <w:sz w:val="24"/>
      <w:szCs w:val="24"/>
    </w:rPr>
  </w:style>
  <w:style w:type="paragraph" w:customStyle="1" w:styleId="My0">
    <w:name w:val="My正文"/>
    <w:basedOn w:val="afff6"/>
    <w:link w:val="MyChar"/>
    <w:qFormat/>
    <w:pPr>
      <w:adjustRightInd/>
      <w:spacing w:line="240" w:lineRule="auto"/>
      <w:ind w:leftChars="0" w:left="0" w:firstLineChars="200" w:firstLine="420"/>
      <w:jc w:val="both"/>
    </w:pPr>
    <w:rPr>
      <w:rFonts w:asciiTheme="minorHAnsi" w:eastAsiaTheme="minorEastAsia" w:hAnsiTheme="minorHAnsi" w:cstheme="minorBidi"/>
      <w:sz w:val="21"/>
      <w:szCs w:val="22"/>
    </w:rPr>
  </w:style>
  <w:style w:type="character" w:customStyle="1" w:styleId="MyChar">
    <w:name w:val="My正文 Char"/>
    <w:basedOn w:val="afff7"/>
    <w:link w:val="My0"/>
    <w:qFormat/>
    <w:rPr>
      <w:rFonts w:asciiTheme="minorHAnsi" w:eastAsiaTheme="minorEastAsia" w:hAnsiTheme="minorHAnsi" w:cstheme="minorBidi"/>
      <w:kern w:val="2"/>
      <w:sz w:val="21"/>
      <w:szCs w:val="22"/>
    </w:rPr>
  </w:style>
  <w:style w:type="character" w:customStyle="1" w:styleId="Bodytext10">
    <w:name w:val="Body text|1_"/>
    <w:basedOn w:val="afff7"/>
    <w:link w:val="Bodytext1"/>
    <w:qFormat/>
    <w:rPr>
      <w:rFonts w:ascii="宋体" w:hAnsi="宋体" w:cs="宋体"/>
      <w:sz w:val="22"/>
      <w:szCs w:val="22"/>
      <w:lang w:val="zh-TW" w:eastAsia="zh-TW" w:bidi="zh-TW"/>
    </w:rPr>
  </w:style>
  <w:style w:type="character" w:customStyle="1" w:styleId="Other1">
    <w:name w:val="Other|1_"/>
    <w:basedOn w:val="afff7"/>
    <w:link w:val="Other10"/>
    <w:qFormat/>
    <w:rPr>
      <w:rFonts w:ascii="宋体" w:hAnsi="宋体" w:cs="宋体"/>
      <w:sz w:val="22"/>
      <w:lang w:val="zh-TW" w:eastAsia="zh-TW" w:bidi="zh-TW"/>
    </w:rPr>
  </w:style>
  <w:style w:type="paragraph" w:customStyle="1" w:styleId="Other10">
    <w:name w:val="Other|1"/>
    <w:basedOn w:val="afff6"/>
    <w:link w:val="Other1"/>
    <w:qFormat/>
    <w:pPr>
      <w:adjustRightInd/>
      <w:spacing w:line="372" w:lineRule="auto"/>
      <w:ind w:leftChars="0" w:left="0"/>
    </w:pPr>
    <w:rPr>
      <w:rFonts w:ascii="宋体" w:hAnsi="宋体" w:cs="宋体"/>
      <w:kern w:val="0"/>
      <w:sz w:val="22"/>
      <w:szCs w:val="20"/>
      <w:lang w:val="zh-TW" w:eastAsia="zh-TW" w:bidi="zh-TW"/>
    </w:rPr>
  </w:style>
  <w:style w:type="character" w:customStyle="1" w:styleId="3Char0">
    <w:name w:val="3级标题 Char"/>
    <w:link w:val="3f7"/>
    <w:qFormat/>
    <w:locked/>
    <w:rPr>
      <w:rFonts w:eastAsia="黑体"/>
      <w:b/>
      <w:color w:val="000000"/>
      <w:kern w:val="2"/>
      <w:sz w:val="24"/>
      <w:szCs w:val="24"/>
    </w:rPr>
  </w:style>
  <w:style w:type="character" w:customStyle="1" w:styleId="Bodytext4">
    <w:name w:val="Body text|4_"/>
    <w:basedOn w:val="afff7"/>
    <w:link w:val="Bodytext40"/>
    <w:qFormat/>
    <w:rPr>
      <w:rFonts w:ascii="宋体" w:hAnsi="宋体" w:cs="宋体"/>
      <w:sz w:val="30"/>
      <w:szCs w:val="30"/>
      <w:lang w:val="zh-TW" w:eastAsia="zh-TW" w:bidi="zh-TW"/>
    </w:rPr>
  </w:style>
  <w:style w:type="paragraph" w:customStyle="1" w:styleId="Bodytext40">
    <w:name w:val="Body text|4"/>
    <w:basedOn w:val="afff6"/>
    <w:link w:val="Bodytext4"/>
    <w:qFormat/>
    <w:pPr>
      <w:adjustRightInd/>
      <w:spacing w:before="6800" w:after="4600" w:line="240" w:lineRule="auto"/>
      <w:ind w:leftChars="0" w:left="0"/>
      <w:jc w:val="right"/>
    </w:pPr>
    <w:rPr>
      <w:rFonts w:ascii="宋体" w:hAnsi="宋体" w:cs="宋体"/>
      <w:kern w:val="0"/>
      <w:sz w:val="30"/>
      <w:szCs w:val="30"/>
      <w:lang w:val="zh-TW" w:eastAsia="zh-TW" w:bidi="zh-TW"/>
    </w:rPr>
  </w:style>
  <w:style w:type="character" w:customStyle="1" w:styleId="Bodytext3">
    <w:name w:val="Body text|3_"/>
    <w:basedOn w:val="afff7"/>
    <w:link w:val="Bodytext30"/>
    <w:qFormat/>
    <w:rPr>
      <w:rFonts w:ascii="宋体" w:hAnsi="宋体" w:cs="宋体"/>
      <w:sz w:val="26"/>
      <w:szCs w:val="26"/>
      <w:lang w:val="zh-TW" w:eastAsia="zh-TW" w:bidi="zh-TW"/>
    </w:rPr>
  </w:style>
  <w:style w:type="paragraph" w:customStyle="1" w:styleId="Bodytext30">
    <w:name w:val="Body text|3"/>
    <w:basedOn w:val="afff6"/>
    <w:link w:val="Bodytext3"/>
    <w:qFormat/>
    <w:pPr>
      <w:adjustRightInd/>
      <w:spacing w:line="240" w:lineRule="auto"/>
      <w:ind w:leftChars="0" w:left="0"/>
      <w:jc w:val="center"/>
    </w:pPr>
    <w:rPr>
      <w:rFonts w:ascii="宋体" w:hAnsi="宋体" w:cs="宋体"/>
      <w:kern w:val="0"/>
      <w:sz w:val="26"/>
      <w:szCs w:val="26"/>
      <w:lang w:val="zh-TW" w:eastAsia="zh-TW" w:bidi="zh-TW"/>
    </w:rPr>
  </w:style>
  <w:style w:type="character" w:customStyle="1" w:styleId="Heading11">
    <w:name w:val="Heading #1|1_"/>
    <w:basedOn w:val="afff7"/>
    <w:link w:val="Heading110"/>
    <w:qFormat/>
    <w:rPr>
      <w:rFonts w:ascii="宋体" w:hAnsi="宋体" w:cs="宋体"/>
      <w:sz w:val="26"/>
      <w:szCs w:val="26"/>
      <w:lang w:val="zh-TW" w:eastAsia="zh-TW" w:bidi="zh-TW"/>
    </w:rPr>
  </w:style>
  <w:style w:type="paragraph" w:customStyle="1" w:styleId="Heading110">
    <w:name w:val="Heading #1|1"/>
    <w:basedOn w:val="afff6"/>
    <w:link w:val="Heading11"/>
    <w:qFormat/>
    <w:pPr>
      <w:adjustRightInd/>
      <w:spacing w:after="360" w:line="240" w:lineRule="auto"/>
      <w:ind w:leftChars="0" w:left="0"/>
      <w:outlineLvl w:val="0"/>
    </w:pPr>
    <w:rPr>
      <w:rFonts w:ascii="宋体" w:hAnsi="宋体" w:cs="宋体"/>
      <w:kern w:val="0"/>
      <w:sz w:val="26"/>
      <w:szCs w:val="26"/>
      <w:lang w:val="zh-TW" w:eastAsia="zh-TW" w:bidi="zh-TW"/>
    </w:rPr>
  </w:style>
  <w:style w:type="character" w:customStyle="1" w:styleId="Picturecaption1">
    <w:name w:val="Picture caption|1_"/>
    <w:basedOn w:val="afff7"/>
    <w:link w:val="Picturecaption10"/>
    <w:qFormat/>
    <w:rPr>
      <w:b/>
      <w:bCs/>
      <w:sz w:val="13"/>
      <w:szCs w:val="13"/>
    </w:rPr>
  </w:style>
  <w:style w:type="paragraph" w:customStyle="1" w:styleId="Picturecaption10">
    <w:name w:val="Picture caption|1"/>
    <w:basedOn w:val="afff6"/>
    <w:link w:val="Picturecaption1"/>
    <w:qFormat/>
    <w:pPr>
      <w:adjustRightInd/>
      <w:spacing w:line="240" w:lineRule="auto"/>
      <w:ind w:leftChars="0" w:left="0"/>
      <w:jc w:val="center"/>
    </w:pPr>
    <w:rPr>
      <w:b/>
      <w:bCs/>
      <w:kern w:val="0"/>
      <w:sz w:val="13"/>
      <w:szCs w:val="13"/>
    </w:rPr>
  </w:style>
  <w:style w:type="character" w:customStyle="1" w:styleId="Headerorfooter2">
    <w:name w:val="Header or footer|2_"/>
    <w:basedOn w:val="afff7"/>
    <w:link w:val="Headerorfooter20"/>
    <w:qFormat/>
    <w:rPr>
      <w:lang w:val="zh-TW" w:eastAsia="zh-TW" w:bidi="zh-TW"/>
    </w:rPr>
  </w:style>
  <w:style w:type="paragraph" w:customStyle="1" w:styleId="Headerorfooter20">
    <w:name w:val="Header or footer|2"/>
    <w:basedOn w:val="afff6"/>
    <w:link w:val="Headerorfooter2"/>
    <w:qFormat/>
    <w:pPr>
      <w:adjustRightInd/>
      <w:spacing w:line="240" w:lineRule="auto"/>
      <w:ind w:leftChars="0" w:left="0"/>
    </w:pPr>
    <w:rPr>
      <w:kern w:val="0"/>
      <w:sz w:val="20"/>
      <w:szCs w:val="20"/>
      <w:lang w:val="zh-TW" w:eastAsia="zh-TW" w:bidi="zh-TW"/>
    </w:rPr>
  </w:style>
  <w:style w:type="character" w:customStyle="1" w:styleId="Headerorfooter1">
    <w:name w:val="Header or footer|1_"/>
    <w:basedOn w:val="afff7"/>
    <w:link w:val="Headerorfooter10"/>
    <w:qFormat/>
    <w:rPr>
      <w:sz w:val="17"/>
      <w:szCs w:val="17"/>
      <w:lang w:val="zh-TW" w:eastAsia="zh-TW" w:bidi="zh-TW"/>
    </w:rPr>
  </w:style>
  <w:style w:type="paragraph" w:customStyle="1" w:styleId="Headerorfooter10">
    <w:name w:val="Header or footer|1"/>
    <w:basedOn w:val="afff6"/>
    <w:link w:val="Headerorfooter1"/>
    <w:qFormat/>
    <w:pPr>
      <w:adjustRightInd/>
      <w:spacing w:line="240" w:lineRule="auto"/>
      <w:ind w:leftChars="0" w:left="0"/>
    </w:pPr>
    <w:rPr>
      <w:kern w:val="0"/>
      <w:sz w:val="17"/>
      <w:szCs w:val="17"/>
      <w:lang w:val="zh-TW" w:eastAsia="zh-TW" w:bidi="zh-TW"/>
    </w:rPr>
  </w:style>
  <w:style w:type="character" w:customStyle="1" w:styleId="Bodytext2">
    <w:name w:val="Body text|2_"/>
    <w:basedOn w:val="afff7"/>
    <w:link w:val="Bodytext20"/>
    <w:qFormat/>
    <w:rPr>
      <w:sz w:val="22"/>
      <w:lang w:val="zh-TW" w:eastAsia="zh-TW" w:bidi="zh-TW"/>
    </w:rPr>
  </w:style>
  <w:style w:type="paragraph" w:customStyle="1" w:styleId="Bodytext20">
    <w:name w:val="Body text|2"/>
    <w:basedOn w:val="afff6"/>
    <w:link w:val="Bodytext2"/>
    <w:qFormat/>
    <w:pPr>
      <w:adjustRightInd/>
      <w:spacing w:line="458" w:lineRule="exact"/>
      <w:ind w:leftChars="0" w:left="300" w:right="820" w:firstLine="460"/>
    </w:pPr>
    <w:rPr>
      <w:kern w:val="0"/>
      <w:sz w:val="22"/>
      <w:szCs w:val="20"/>
      <w:lang w:val="zh-TW" w:eastAsia="zh-TW" w:bidi="zh-TW"/>
    </w:rPr>
  </w:style>
  <w:style w:type="character" w:customStyle="1" w:styleId="Tablecaption1">
    <w:name w:val="Table caption|1_"/>
    <w:basedOn w:val="afff7"/>
    <w:link w:val="Tablecaption10"/>
    <w:qFormat/>
    <w:rPr>
      <w:rFonts w:ascii="宋体" w:hAnsi="宋体" w:cs="宋体"/>
      <w:sz w:val="22"/>
      <w:lang w:val="zh-TW" w:eastAsia="zh-TW" w:bidi="zh-TW"/>
    </w:rPr>
  </w:style>
  <w:style w:type="paragraph" w:customStyle="1" w:styleId="Tablecaption10">
    <w:name w:val="Table caption|1"/>
    <w:basedOn w:val="afff6"/>
    <w:link w:val="Tablecaption1"/>
    <w:qFormat/>
    <w:pPr>
      <w:adjustRightInd/>
      <w:spacing w:after="40" w:line="240" w:lineRule="auto"/>
      <w:ind w:leftChars="0" w:left="0"/>
      <w:jc w:val="center"/>
    </w:pPr>
    <w:rPr>
      <w:rFonts w:ascii="宋体" w:hAnsi="宋体" w:cs="宋体"/>
      <w:kern w:val="0"/>
      <w:sz w:val="22"/>
      <w:szCs w:val="20"/>
      <w:lang w:val="zh-TW" w:eastAsia="zh-TW" w:bidi="zh-TW"/>
    </w:rPr>
  </w:style>
  <w:style w:type="character" w:customStyle="1" w:styleId="Bodytext5">
    <w:name w:val="Body text|5_"/>
    <w:basedOn w:val="afff7"/>
    <w:link w:val="Bodytext50"/>
    <w:qFormat/>
    <w:rPr>
      <w:sz w:val="17"/>
      <w:szCs w:val="17"/>
      <w:lang w:val="zh-CN" w:bidi="zh-CN"/>
    </w:rPr>
  </w:style>
  <w:style w:type="paragraph" w:customStyle="1" w:styleId="Bodytext50">
    <w:name w:val="Body text|5"/>
    <w:basedOn w:val="afff6"/>
    <w:link w:val="Bodytext5"/>
    <w:qFormat/>
    <w:pPr>
      <w:adjustRightInd/>
      <w:spacing w:line="240" w:lineRule="auto"/>
      <w:ind w:leftChars="0" w:left="0"/>
    </w:pPr>
    <w:rPr>
      <w:kern w:val="0"/>
      <w:sz w:val="17"/>
      <w:szCs w:val="17"/>
      <w:lang w:val="zh-CN" w:bidi="zh-CN"/>
    </w:rPr>
  </w:style>
  <w:style w:type="paragraph" w:customStyle="1" w:styleId="3fff4">
    <w:name w:val="样式3"/>
    <w:basedOn w:val="2fb"/>
    <w:qFormat/>
    <w:pPr>
      <w:widowControl w:val="0"/>
      <w:tabs>
        <w:tab w:val="left" w:pos="1008"/>
      </w:tabs>
      <w:adjustRightInd/>
      <w:spacing w:line="360" w:lineRule="auto"/>
      <w:ind w:leftChars="0" w:left="1008" w:rightChars="100" w:right="100" w:firstLineChars="0" w:hanging="1008"/>
      <w:jc w:val="both"/>
    </w:pPr>
    <w:rPr>
      <w:rFonts w:ascii="Arial" w:eastAsia="黑体" w:hAnsi="Arial"/>
      <w:sz w:val="21"/>
      <w:szCs w:val="32"/>
      <w:lang w:bidi="hi-IN"/>
    </w:rPr>
  </w:style>
  <w:style w:type="paragraph" w:customStyle="1" w:styleId="affffffffffffffffffffffffffffffa">
    <w:name w:val="图表索引"/>
    <w:basedOn w:val="afff6"/>
    <w:next w:val="afff6"/>
    <w:qFormat/>
    <w:pPr>
      <w:adjustRightInd/>
      <w:spacing w:line="240" w:lineRule="auto"/>
      <w:ind w:leftChars="0" w:left="0"/>
      <w:jc w:val="center"/>
    </w:pPr>
    <w:rPr>
      <w:rFonts w:eastAsia="KaiTi_GB2312"/>
      <w:sz w:val="18"/>
      <w:szCs w:val="18"/>
    </w:rPr>
  </w:style>
  <w:style w:type="character" w:customStyle="1" w:styleId="byCharChar">
    <w:name w:val="正文 by Char Char"/>
    <w:link w:val="by"/>
    <w:qFormat/>
    <w:rPr>
      <w:rFonts w:eastAsia="Times New Roman"/>
      <w:sz w:val="24"/>
    </w:rPr>
  </w:style>
  <w:style w:type="paragraph" w:customStyle="1" w:styleId="by">
    <w:name w:val="正文 by"/>
    <w:link w:val="byCharChar"/>
    <w:qFormat/>
    <w:pPr>
      <w:widowControl w:val="0"/>
      <w:spacing w:line="360" w:lineRule="auto"/>
      <w:ind w:firstLineChars="200" w:firstLine="480"/>
      <w:jc w:val="both"/>
    </w:pPr>
    <w:rPr>
      <w:rFonts w:eastAsia="Times New Roman"/>
      <w:sz w:val="24"/>
    </w:rPr>
  </w:style>
  <w:style w:type="paragraph" w:customStyle="1" w:styleId="4ff8">
    <w:name w:val="4正文"/>
    <w:basedOn w:val="affff4"/>
    <w:link w:val="4Char6"/>
    <w:qFormat/>
    <w:pPr>
      <w:widowControl w:val="0"/>
      <w:spacing w:line="360" w:lineRule="auto"/>
      <w:ind w:leftChars="0" w:left="0" w:firstLineChars="200" w:firstLine="480"/>
      <w:textAlignment w:val="baseline"/>
    </w:pPr>
    <w:rPr>
      <w:szCs w:val="24"/>
      <w:lang w:val="zh-CN"/>
    </w:rPr>
  </w:style>
  <w:style w:type="character" w:customStyle="1" w:styleId="4Char6">
    <w:name w:val="4正文 Char"/>
    <w:link w:val="4ff8"/>
    <w:qFormat/>
    <w:rPr>
      <w:sz w:val="24"/>
      <w:szCs w:val="24"/>
      <w:lang w:val="zh-CN"/>
    </w:rPr>
  </w:style>
  <w:style w:type="character" w:customStyle="1" w:styleId="2Char9">
    <w:name w:val="!正文(缩进2) Char"/>
    <w:link w:val="2fffff1"/>
    <w:qFormat/>
    <w:rPr>
      <w:sz w:val="24"/>
      <w:szCs w:val="24"/>
    </w:rPr>
  </w:style>
  <w:style w:type="paragraph" w:customStyle="1" w:styleId="2fffff1">
    <w:name w:val="!正文(缩进2)"/>
    <w:basedOn w:val="afff6"/>
    <w:link w:val="2Char9"/>
    <w:qFormat/>
    <w:pPr>
      <w:adjustRightInd/>
      <w:spacing w:line="360" w:lineRule="auto"/>
      <w:ind w:leftChars="0" w:left="0" w:firstLineChars="200" w:firstLine="200"/>
    </w:pPr>
    <w:rPr>
      <w:kern w:val="0"/>
    </w:rPr>
  </w:style>
  <w:style w:type="character" w:customStyle="1" w:styleId="fontstyle21">
    <w:name w:val="fontstyle21"/>
    <w:qFormat/>
    <w:rPr>
      <w:rFonts w:ascii="宋体" w:eastAsia="宋体" w:hAnsi="宋体" w:hint="eastAsia"/>
      <w:color w:val="000000"/>
      <w:sz w:val="22"/>
      <w:szCs w:val="22"/>
    </w:rPr>
  </w:style>
  <w:style w:type="paragraph" w:customStyle="1" w:styleId="affffffffffffffffffffffffffffffb">
    <w:name w:val="缺省文本"/>
    <w:basedOn w:val="afff6"/>
    <w:uiPriority w:val="99"/>
    <w:qFormat/>
    <w:pPr>
      <w:autoSpaceDE w:val="0"/>
      <w:autoSpaceDN w:val="0"/>
      <w:spacing w:line="360" w:lineRule="auto"/>
      <w:ind w:leftChars="0" w:left="0"/>
    </w:pPr>
    <w:rPr>
      <w:rFonts w:ascii="Calibri" w:eastAsiaTheme="minorEastAsia" w:hAnsi="Calibri" w:cstheme="minorBidi"/>
      <w:kern w:val="0"/>
      <w:sz w:val="21"/>
      <w:szCs w:val="21"/>
    </w:rPr>
  </w:style>
  <w:style w:type="paragraph" w:customStyle="1" w:styleId="3fff5">
    <w:name w:val="!标题3"/>
    <w:basedOn w:val="30"/>
    <w:next w:val="afff6"/>
    <w:uiPriority w:val="99"/>
    <w:qFormat/>
    <w:pPr>
      <w:numPr>
        <w:ilvl w:val="0"/>
        <w:numId w:val="0"/>
      </w:numPr>
      <w:tabs>
        <w:tab w:val="left" w:pos="720"/>
      </w:tabs>
      <w:adjustRightInd/>
      <w:spacing w:line="360" w:lineRule="auto"/>
      <w:ind w:left="1799" w:hanging="1231"/>
      <w:jc w:val="both"/>
    </w:pPr>
    <w:rPr>
      <w:rFonts w:ascii="Times New Roman" w:eastAsia="宋体" w:hAnsi="Times New Roman" w:cs="Times New Roman"/>
      <w:szCs w:val="32"/>
      <w:lang w:val="zh-CN"/>
    </w:rPr>
  </w:style>
  <w:style w:type="paragraph" w:customStyle="1" w:styleId="1fffffff">
    <w:name w:val="!标题1"/>
    <w:basedOn w:val="10"/>
    <w:next w:val="afff6"/>
    <w:uiPriority w:val="99"/>
    <w:qFormat/>
    <w:pPr>
      <w:keepNext w:val="0"/>
      <w:numPr>
        <w:numId w:val="0"/>
      </w:numPr>
      <w:tabs>
        <w:tab w:val="left" w:pos="1152"/>
      </w:tabs>
      <w:snapToGrid/>
      <w:spacing w:beforeLines="0" w:afterLines="0"/>
      <w:ind w:left="432" w:hanging="432"/>
      <w:jc w:val="both"/>
      <w:textAlignment w:val="baseline"/>
    </w:pPr>
    <w:rPr>
      <w:b/>
      <w:sz w:val="30"/>
      <w:szCs w:val="24"/>
      <w:lang w:val="zh-CN"/>
    </w:rPr>
  </w:style>
  <w:style w:type="paragraph" w:customStyle="1" w:styleId="2fffff2">
    <w:name w:val="!标题2"/>
    <w:basedOn w:val="2"/>
    <w:next w:val="afff6"/>
    <w:uiPriority w:val="99"/>
    <w:qFormat/>
    <w:pPr>
      <w:numPr>
        <w:ilvl w:val="0"/>
        <w:numId w:val="0"/>
      </w:numPr>
      <w:tabs>
        <w:tab w:val="left" w:pos="576"/>
      </w:tabs>
      <w:adjustRightInd/>
      <w:snapToGrid/>
      <w:spacing w:beforeLines="0" w:afterLines="0" w:line="413" w:lineRule="auto"/>
      <w:ind w:left="576" w:hanging="576"/>
      <w:jc w:val="both"/>
    </w:pPr>
    <w:rPr>
      <w:rFonts w:ascii="Cambria" w:eastAsia="宋体" w:hAnsi="Cambria"/>
      <w:b/>
      <w:sz w:val="28"/>
      <w:lang w:val="zh-CN"/>
    </w:rPr>
  </w:style>
  <w:style w:type="paragraph" w:customStyle="1" w:styleId="5ff0">
    <w:name w:val="!标题5"/>
    <w:basedOn w:val="50"/>
    <w:uiPriority w:val="99"/>
    <w:qFormat/>
    <w:pPr>
      <w:tabs>
        <w:tab w:val="left" w:pos="1008"/>
      </w:tabs>
      <w:adjustRightInd/>
      <w:spacing w:before="280" w:after="290" w:line="372" w:lineRule="auto"/>
      <w:ind w:leftChars="0" w:left="0"/>
      <w:jc w:val="both"/>
    </w:pPr>
    <w:rPr>
      <w:rFonts w:eastAsia="黑体"/>
      <w:b w:val="0"/>
      <w:sz w:val="28"/>
      <w:lang w:val="zh-CN"/>
    </w:rPr>
  </w:style>
  <w:style w:type="character" w:customStyle="1" w:styleId="Char1a">
    <w:name w:val="无间隔 Char1"/>
    <w:link w:val="1fb"/>
    <w:qFormat/>
    <w:rPr>
      <w:rFonts w:asciiTheme="minorHAnsi" w:eastAsiaTheme="minorEastAsia" w:hAnsiTheme="minorHAnsi" w:cstheme="minorBidi"/>
      <w:sz w:val="22"/>
      <w:szCs w:val="22"/>
    </w:rPr>
  </w:style>
  <w:style w:type="character" w:customStyle="1" w:styleId="01Char1">
    <w:name w:val="0标题 1 Char1"/>
    <w:qFormat/>
    <w:rPr>
      <w:rFonts w:ascii="Calibri" w:eastAsia="宋体" w:hAnsi="Calibri"/>
      <w:b/>
      <w:bCs/>
      <w:kern w:val="44"/>
      <w:sz w:val="44"/>
      <w:szCs w:val="44"/>
    </w:rPr>
  </w:style>
  <w:style w:type="paragraph" w:customStyle="1" w:styleId="pf0">
    <w:name w:val="pf0"/>
    <w:basedOn w:val="afff6"/>
    <w:uiPriority w:val="99"/>
    <w:qFormat/>
    <w:pPr>
      <w:widowControl/>
      <w:adjustRightInd/>
      <w:spacing w:before="100" w:beforeAutospacing="1" w:after="100" w:afterAutospacing="1" w:line="240" w:lineRule="auto"/>
      <w:ind w:leftChars="0" w:left="0"/>
    </w:pPr>
    <w:rPr>
      <w:rFonts w:ascii="宋体" w:hAnsi="宋体" w:cs="宋体"/>
      <w:kern w:val="0"/>
    </w:rPr>
  </w:style>
  <w:style w:type="character" w:customStyle="1" w:styleId="cf01">
    <w:name w:val="cf01"/>
    <w:qFormat/>
    <w:rPr>
      <w:rFonts w:ascii="Microsoft YaHei UI" w:eastAsia="Microsoft YaHei UI" w:hAnsi="Microsoft YaHei UI" w:hint="eastAsia"/>
      <w:sz w:val="18"/>
      <w:szCs w:val="18"/>
    </w:rPr>
  </w:style>
  <w:style w:type="character" w:customStyle="1" w:styleId="cf11">
    <w:name w:val="cf11"/>
    <w:qFormat/>
    <w:rPr>
      <w:rFonts w:ascii="Microsoft YaHei UI" w:eastAsia="Microsoft YaHei UI" w:hAnsi="Microsoft YaHei UI" w:hint="eastAsia"/>
      <w:sz w:val="18"/>
      <w:szCs w:val="18"/>
    </w:rPr>
  </w:style>
  <w:style w:type="table" w:customStyle="1" w:styleId="5410">
    <w:name w:val="54所表格样式1"/>
    <w:basedOn w:val="afff8"/>
    <w:qFormat/>
    <w:pPr>
      <w:adjustRightInd w:val="0"/>
      <w:snapToGrid w:val="0"/>
      <w:spacing w:line="360" w:lineRule="auto"/>
      <w:jc w:val="center"/>
    </w:p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wordWrap/>
        <w:spacing w:line="300" w:lineRule="auto"/>
      </w:pPr>
      <w:rPr>
        <w:rFonts w:eastAsia="Tms Rmn"/>
        <w:b/>
        <w:i w:val="0"/>
        <w:sz w:val="21"/>
        <w:szCs w:val="21"/>
      </w:rPr>
      <w:tblPr/>
      <w:trPr>
        <w:tblHeader/>
      </w:tr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5421">
    <w:name w:val="54所表格样式2"/>
    <w:basedOn w:val="afff8"/>
    <w:qFormat/>
    <w:pPr>
      <w:adjustRightInd w:val="0"/>
      <w:snapToGrid w:val="0"/>
      <w:spacing w:line="360" w:lineRule="auto"/>
      <w:jc w:val="center"/>
    </w:p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wordWrap/>
        <w:spacing w:line="300" w:lineRule="auto"/>
      </w:pPr>
      <w:rPr>
        <w:rFonts w:eastAsia="Tms Rmn"/>
        <w:b/>
        <w:i w:val="0"/>
        <w:sz w:val="21"/>
        <w:szCs w:val="21"/>
      </w:rPr>
      <w:tblPr/>
      <w:trPr>
        <w:tblHeader/>
      </w:tr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proposal1">
    <w:name w:val="proposal1"/>
    <w:basedOn w:val="afff8"/>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
    <w:name w:val="章节1"/>
    <w:basedOn w:val="afff6"/>
    <w:next w:val="afff6"/>
    <w:uiPriority w:val="99"/>
    <w:qFormat/>
    <w:pPr>
      <w:numPr>
        <w:numId w:val="55"/>
      </w:numPr>
      <w:adjustRightInd/>
      <w:spacing w:beforeLines="100" w:afterLines="100" w:line="240" w:lineRule="auto"/>
      <w:ind w:leftChars="0"/>
      <w:jc w:val="both"/>
      <w:outlineLvl w:val="0"/>
    </w:pPr>
    <w:rPr>
      <w:rFonts w:ascii="Calibri" w:hAnsi="Calibri"/>
      <w:b/>
      <w:szCs w:val="22"/>
    </w:rPr>
  </w:style>
  <w:style w:type="paragraph" w:customStyle="1" w:styleId="affffffffffffffffffffffffffffffc">
    <w:name w:val="插入图片"/>
    <w:basedOn w:val="afff6"/>
    <w:next w:val="afff6"/>
    <w:uiPriority w:val="99"/>
    <w:qFormat/>
    <w:pPr>
      <w:snapToGrid w:val="0"/>
      <w:spacing w:line="360" w:lineRule="auto"/>
      <w:ind w:leftChars="0" w:left="0"/>
      <w:jc w:val="center"/>
    </w:pPr>
    <w:rPr>
      <w:bCs/>
    </w:rPr>
  </w:style>
  <w:style w:type="paragraph" w:customStyle="1" w:styleId="affffffffffffffffffffffffffffffd">
    <w:name w:val="表格名称"/>
    <w:basedOn w:val="afff6"/>
    <w:next w:val="afff6"/>
    <w:link w:val="Charfffffff3"/>
    <w:qFormat/>
    <w:pPr>
      <w:snapToGrid w:val="0"/>
      <w:spacing w:line="360" w:lineRule="auto"/>
      <w:ind w:leftChars="0" w:left="0"/>
      <w:jc w:val="center"/>
    </w:pPr>
    <w:rPr>
      <w:b/>
      <w:bCs/>
      <w:color w:val="000000"/>
      <w:sz w:val="21"/>
    </w:rPr>
  </w:style>
  <w:style w:type="paragraph" w:customStyle="1" w:styleId="affffffffffffffffffffffffffffffe">
    <w:name w:val="文章作者"/>
    <w:basedOn w:val="afff6"/>
    <w:uiPriority w:val="99"/>
    <w:qFormat/>
    <w:pPr>
      <w:snapToGrid w:val="0"/>
      <w:spacing w:line="360" w:lineRule="auto"/>
      <w:ind w:leftChars="0" w:left="0" w:firstLineChars="200" w:firstLine="200"/>
      <w:jc w:val="both"/>
    </w:pPr>
    <w:rPr>
      <w:rFonts w:eastAsia="KaiTi_GB2312"/>
      <w:b/>
      <w:color w:val="0000FF"/>
    </w:rPr>
  </w:style>
  <w:style w:type="paragraph" w:customStyle="1" w:styleId="afffffffffffffffffffffffffffffff">
    <w:name w:val="红色强调"/>
    <w:basedOn w:val="afff6"/>
    <w:uiPriority w:val="99"/>
    <w:qFormat/>
    <w:pPr>
      <w:snapToGrid w:val="0"/>
      <w:spacing w:line="360" w:lineRule="auto"/>
      <w:ind w:leftChars="0" w:left="0" w:firstLineChars="200" w:firstLine="482"/>
      <w:jc w:val="both"/>
    </w:pPr>
    <w:rPr>
      <w:b/>
      <w:bCs/>
      <w:color w:val="FF0000"/>
      <w:sz w:val="28"/>
      <w:szCs w:val="28"/>
    </w:rPr>
  </w:style>
  <w:style w:type="paragraph" w:customStyle="1" w:styleId="afffffffffffffffffffffffffffffff0">
    <w:name w:val="蓝色强调"/>
    <w:basedOn w:val="afff6"/>
    <w:uiPriority w:val="99"/>
    <w:qFormat/>
    <w:pPr>
      <w:snapToGrid w:val="0"/>
      <w:spacing w:line="360" w:lineRule="auto"/>
      <w:ind w:leftChars="0" w:left="0" w:firstLineChars="200" w:firstLine="200"/>
      <w:jc w:val="both"/>
    </w:pPr>
    <w:rPr>
      <w:b/>
      <w:bCs/>
      <w:color w:val="0000FF"/>
    </w:rPr>
  </w:style>
  <w:style w:type="paragraph" w:customStyle="1" w:styleId="afffffffffffffffffffffffffffffff1">
    <w:name w:val="编写单位"/>
    <w:basedOn w:val="afff6"/>
    <w:next w:val="afff6"/>
    <w:uiPriority w:val="99"/>
    <w:qFormat/>
    <w:pPr>
      <w:snapToGrid w:val="0"/>
      <w:spacing w:line="360" w:lineRule="auto"/>
      <w:ind w:leftChars="0" w:left="0"/>
      <w:jc w:val="center"/>
    </w:pPr>
    <w:rPr>
      <w:rFonts w:eastAsia="黑体" w:cs="宋体"/>
      <w:b/>
      <w:bCs/>
      <w:color w:val="000000"/>
      <w:sz w:val="32"/>
      <w:szCs w:val="30"/>
    </w:rPr>
  </w:style>
  <w:style w:type="paragraph" w:customStyle="1" w:styleId="afffffffffffffffffffffffffffffff2">
    <w:name w:val="插图编号"/>
    <w:basedOn w:val="afff6"/>
    <w:next w:val="afff6"/>
    <w:uiPriority w:val="99"/>
    <w:qFormat/>
    <w:pPr>
      <w:snapToGrid w:val="0"/>
      <w:spacing w:line="360" w:lineRule="auto"/>
      <w:ind w:leftChars="0" w:left="0"/>
      <w:jc w:val="center"/>
    </w:pPr>
    <w:rPr>
      <w:b/>
      <w:iCs/>
      <w:sz w:val="21"/>
    </w:rPr>
  </w:style>
  <w:style w:type="paragraph" w:customStyle="1" w:styleId="afffffffffffffffffffffffffffffff3">
    <w:name w:val="论文摘要"/>
    <w:basedOn w:val="afff6"/>
    <w:next w:val="afff6"/>
    <w:uiPriority w:val="99"/>
    <w:qFormat/>
    <w:pPr>
      <w:snapToGrid w:val="0"/>
      <w:spacing w:line="360" w:lineRule="auto"/>
      <w:ind w:leftChars="0" w:left="0" w:firstLineChars="200" w:firstLine="200"/>
      <w:jc w:val="both"/>
    </w:pPr>
    <w:rPr>
      <w:rFonts w:eastAsia="KaiTi_GB2312"/>
      <w:bCs/>
    </w:rPr>
  </w:style>
  <w:style w:type="paragraph" w:customStyle="1" w:styleId="afffffffffffffffffffffffffffffff4">
    <w:name w:val="文件名称"/>
    <w:basedOn w:val="afff6"/>
    <w:next w:val="afff6"/>
    <w:link w:val="Charfffffff4"/>
    <w:qFormat/>
    <w:pPr>
      <w:tabs>
        <w:tab w:val="left" w:pos="7335"/>
      </w:tabs>
      <w:snapToGrid w:val="0"/>
      <w:spacing w:line="360" w:lineRule="auto"/>
      <w:ind w:leftChars="0" w:left="0"/>
      <w:jc w:val="center"/>
    </w:pPr>
    <w:rPr>
      <w:rFonts w:eastAsia="黑体" w:cs="Arial"/>
      <w:b/>
      <w:bCs/>
      <w:color w:val="000000"/>
      <w:sz w:val="52"/>
      <w:szCs w:val="36"/>
    </w:rPr>
  </w:style>
  <w:style w:type="character" w:customStyle="1" w:styleId="Charfffffff4">
    <w:name w:val="文件名称 Char"/>
    <w:basedOn w:val="afff7"/>
    <w:link w:val="afffffffffffffffffffffffffffffff4"/>
    <w:qFormat/>
    <w:rPr>
      <w:rFonts w:eastAsia="黑体" w:cs="Arial"/>
      <w:b/>
      <w:bCs/>
      <w:color w:val="000000"/>
      <w:kern w:val="2"/>
      <w:sz w:val="52"/>
      <w:szCs w:val="36"/>
    </w:rPr>
  </w:style>
  <w:style w:type="paragraph" w:customStyle="1" w:styleId="afffffffffffffffffffffffffffffff5">
    <w:name w:val="附件"/>
    <w:basedOn w:val="afff6"/>
    <w:next w:val="afff6"/>
    <w:uiPriority w:val="99"/>
    <w:qFormat/>
    <w:pPr>
      <w:tabs>
        <w:tab w:val="left" w:pos="7335"/>
      </w:tabs>
      <w:snapToGrid w:val="0"/>
      <w:spacing w:line="360" w:lineRule="auto"/>
      <w:ind w:leftChars="0" w:left="0" w:firstLineChars="200" w:firstLine="200"/>
      <w:jc w:val="both"/>
    </w:pPr>
    <w:rPr>
      <w:rFonts w:eastAsia="FangSong_GB2312"/>
      <w:bCs/>
      <w:sz w:val="30"/>
      <w:szCs w:val="30"/>
    </w:rPr>
  </w:style>
  <w:style w:type="paragraph" w:customStyle="1" w:styleId="1fffffff0">
    <w:name w:val="中文标题1"/>
    <w:basedOn w:val="afff6"/>
    <w:next w:val="afff6"/>
    <w:uiPriority w:val="99"/>
    <w:qFormat/>
    <w:pPr>
      <w:snapToGrid w:val="0"/>
      <w:spacing w:line="360" w:lineRule="auto"/>
      <w:ind w:leftChars="0" w:left="0" w:firstLineChars="200" w:firstLine="200"/>
    </w:pPr>
    <w:rPr>
      <w:b/>
      <w:bCs/>
      <w:color w:val="000000"/>
      <w:sz w:val="28"/>
      <w:szCs w:val="28"/>
    </w:rPr>
  </w:style>
  <w:style w:type="paragraph" w:customStyle="1" w:styleId="2fffff3">
    <w:name w:val="中文标题2"/>
    <w:basedOn w:val="afff6"/>
    <w:next w:val="afff6"/>
    <w:uiPriority w:val="99"/>
    <w:qFormat/>
    <w:pPr>
      <w:snapToGrid w:val="0"/>
      <w:spacing w:line="360" w:lineRule="auto"/>
      <w:ind w:leftChars="0" w:left="0" w:firstLineChars="200" w:firstLine="200"/>
    </w:pPr>
    <w:rPr>
      <w:bCs/>
      <w:color w:val="0000FF"/>
      <w:kern w:val="0"/>
    </w:rPr>
  </w:style>
  <w:style w:type="paragraph" w:customStyle="1" w:styleId="3fff6">
    <w:name w:val="中文标题3"/>
    <w:basedOn w:val="afff6"/>
    <w:uiPriority w:val="99"/>
    <w:qFormat/>
    <w:pPr>
      <w:snapToGrid w:val="0"/>
      <w:spacing w:line="360" w:lineRule="auto"/>
      <w:ind w:leftChars="0" w:left="0" w:firstLineChars="200" w:firstLine="200"/>
      <w:jc w:val="both"/>
    </w:pPr>
    <w:rPr>
      <w:rFonts w:eastAsia="KaiTi_GB2312"/>
      <w:bCs/>
      <w:color w:val="000000"/>
    </w:rPr>
  </w:style>
  <w:style w:type="paragraph" w:customStyle="1" w:styleId="afffffffffffffffffffffffffffffff6">
    <w:name w:val="版本编号"/>
    <w:basedOn w:val="afffffffffffffffffffffffffffffff4"/>
    <w:next w:val="afff6"/>
    <w:uiPriority w:val="99"/>
    <w:qFormat/>
    <w:pPr>
      <w:tabs>
        <w:tab w:val="clear" w:pos="7335"/>
      </w:tabs>
      <w:autoSpaceDE w:val="0"/>
      <w:autoSpaceDN w:val="0"/>
    </w:pPr>
    <w:rPr>
      <w:rFonts w:eastAsia="FangSong_GB2312"/>
      <w:b w:val="0"/>
      <w:bCs w:val="0"/>
      <w:color w:val="FF0000"/>
      <w:kern w:val="0"/>
      <w:sz w:val="32"/>
      <w:szCs w:val="32"/>
    </w:rPr>
  </w:style>
  <w:style w:type="character" w:customStyle="1" w:styleId="Charffffffd">
    <w:name w:val="表头文字 Char"/>
    <w:link w:val="afffffffffffffffffffffffffffff0"/>
    <w:rPr>
      <w:kern w:val="2"/>
      <w:sz w:val="18"/>
    </w:rPr>
  </w:style>
  <w:style w:type="paragraph" w:customStyle="1" w:styleId="4ff9">
    <w:name w:val="中文标题4"/>
    <w:basedOn w:val="afff6"/>
    <w:uiPriority w:val="99"/>
    <w:qFormat/>
    <w:pPr>
      <w:snapToGrid w:val="0"/>
      <w:spacing w:line="360" w:lineRule="auto"/>
      <w:ind w:leftChars="0" w:left="0" w:firstLineChars="200" w:firstLine="200"/>
      <w:jc w:val="both"/>
    </w:pPr>
    <w:rPr>
      <w:rFonts w:eastAsia="KaiTi_GB2312" w:cs="宋体"/>
      <w:color w:val="000000"/>
      <w:kern w:val="0"/>
    </w:rPr>
  </w:style>
  <w:style w:type="paragraph" w:customStyle="1" w:styleId="afffffffffffffffffffffffffffffff7">
    <w:name w:val="分册名称"/>
    <w:basedOn w:val="afffffffffffffffffffffffffffffff4"/>
    <w:uiPriority w:val="99"/>
    <w:qFormat/>
    <w:rPr>
      <w:rFonts w:eastAsia="KaiTi_GB2312"/>
    </w:rPr>
  </w:style>
  <w:style w:type="paragraph" w:customStyle="1" w:styleId="afffffffffffffffffffffffffffffff8">
    <w:name w:val="编写时间"/>
    <w:basedOn w:val="afffffffffffffffffffffffffffffff1"/>
    <w:uiPriority w:val="99"/>
    <w:qFormat/>
  </w:style>
  <w:style w:type="paragraph" w:customStyle="1" w:styleId="afffffffffffffffffffffffffffffff9">
    <w:name w:val="项目名称"/>
    <w:basedOn w:val="afffffffffffffffffffffffffffffff4"/>
    <w:link w:val="Charfffffff5"/>
    <w:qFormat/>
    <w:rPr>
      <w:sz w:val="44"/>
    </w:rPr>
  </w:style>
  <w:style w:type="character" w:customStyle="1" w:styleId="Charfffffff5">
    <w:name w:val="项目名称 Char"/>
    <w:basedOn w:val="Charfffffff4"/>
    <w:link w:val="afffffffffffffffffffffffffffffff9"/>
    <w:rPr>
      <w:rFonts w:eastAsia="黑体" w:cs="Arial"/>
      <w:b/>
      <w:bCs/>
      <w:color w:val="000000"/>
      <w:kern w:val="2"/>
      <w:sz w:val="44"/>
      <w:szCs w:val="36"/>
    </w:rPr>
  </w:style>
  <w:style w:type="paragraph" w:customStyle="1" w:styleId="afffffffffffffffffffffffffffffffa">
    <w:name w:val="建议书标题"/>
    <w:basedOn w:val="afff6"/>
    <w:uiPriority w:val="99"/>
    <w:qFormat/>
    <w:pPr>
      <w:keepNext/>
      <w:keepLines/>
      <w:adjustRightInd/>
      <w:spacing w:before="60" w:after="60" w:line="360" w:lineRule="auto"/>
      <w:ind w:leftChars="0" w:left="0"/>
      <w:jc w:val="center"/>
    </w:pPr>
    <w:rPr>
      <w:rFonts w:ascii="隶书" w:eastAsia="隶书"/>
      <w:b/>
      <w:kern w:val="28"/>
      <w:sz w:val="50"/>
      <w:szCs w:val="20"/>
    </w:rPr>
  </w:style>
  <w:style w:type="paragraph" w:customStyle="1" w:styleId="a4">
    <w:name w:val="应答问题"/>
    <w:basedOn w:val="afff6"/>
    <w:next w:val="afffffffffffffffffffffffffffffffb"/>
    <w:uiPriority w:val="99"/>
    <w:qFormat/>
    <w:pPr>
      <w:numPr>
        <w:numId w:val="56"/>
      </w:numPr>
      <w:tabs>
        <w:tab w:val="clear" w:pos="857"/>
        <w:tab w:val="left" w:pos="0"/>
        <w:tab w:val="left" w:pos="420"/>
        <w:tab w:val="left" w:pos="482"/>
      </w:tabs>
      <w:adjustRightInd/>
      <w:spacing w:line="360" w:lineRule="auto"/>
      <w:ind w:leftChars="0" w:left="0" w:firstLine="0"/>
      <w:jc w:val="both"/>
    </w:pPr>
    <w:rPr>
      <w:rFonts w:ascii="宋体"/>
      <w:szCs w:val="20"/>
      <w:u w:val="single"/>
    </w:rPr>
  </w:style>
  <w:style w:type="paragraph" w:customStyle="1" w:styleId="afffffffffffffffffffffffffffffffb">
    <w:name w:val="应答内容"/>
    <w:basedOn w:val="afff6"/>
    <w:uiPriority w:val="99"/>
    <w:qFormat/>
    <w:pPr>
      <w:adjustRightInd/>
      <w:spacing w:line="360" w:lineRule="auto"/>
      <w:ind w:leftChars="0" w:left="482"/>
      <w:jc w:val="both"/>
    </w:pPr>
    <w:rPr>
      <w:rFonts w:ascii="宋体"/>
      <w:szCs w:val="20"/>
    </w:rPr>
  </w:style>
  <w:style w:type="paragraph" w:customStyle="1" w:styleId="afffffffffffffffffffffffffffffffc">
    <w:name w:val="各部分标题"/>
    <w:basedOn w:val="afffffffffffffffffffffffffffffffa"/>
    <w:uiPriority w:val="99"/>
    <w:qFormat/>
    <w:rPr>
      <w:rFonts w:ascii="宋体" w:eastAsia="宋体"/>
      <w:sz w:val="52"/>
    </w:rPr>
  </w:style>
  <w:style w:type="paragraph" w:customStyle="1" w:styleId="2fffff4">
    <w:name w:val="页脚2"/>
    <w:basedOn w:val="afffff6"/>
    <w:uiPriority w:val="99"/>
    <w:qFormat/>
    <w:pPr>
      <w:adjustRightInd/>
      <w:spacing w:line="240" w:lineRule="auto"/>
      <w:ind w:leftChars="0" w:left="0"/>
      <w:jc w:val="right"/>
    </w:pPr>
    <w:rPr>
      <w:rFonts w:ascii="宋体"/>
      <w:kern w:val="0"/>
      <w:szCs w:val="20"/>
    </w:rPr>
  </w:style>
  <w:style w:type="paragraph" w:customStyle="1" w:styleId="2fffff5">
    <w:name w:val="页眉2"/>
    <w:basedOn w:val="afffff7"/>
    <w:uiPriority w:val="99"/>
    <w:qFormat/>
    <w:pPr>
      <w:pBdr>
        <w:bottom w:val="none" w:sz="0" w:space="0" w:color="auto"/>
      </w:pBdr>
      <w:adjustRightInd/>
      <w:spacing w:line="240" w:lineRule="auto"/>
      <w:ind w:leftChars="0" w:left="0"/>
      <w:jc w:val="both"/>
    </w:pPr>
    <w:rPr>
      <w:rFonts w:ascii="宋体" w:eastAsia="隶书"/>
      <w:sz w:val="21"/>
      <w:szCs w:val="20"/>
    </w:rPr>
  </w:style>
  <w:style w:type="paragraph" w:customStyle="1" w:styleId="afffffffffffffffffffffffffffffffd">
    <w:name w:val="封面日期"/>
    <w:basedOn w:val="afff6"/>
    <w:uiPriority w:val="99"/>
    <w:qFormat/>
    <w:pPr>
      <w:adjustRightInd/>
      <w:spacing w:line="360" w:lineRule="auto"/>
      <w:ind w:leftChars="0" w:left="0"/>
      <w:jc w:val="center"/>
    </w:pPr>
    <w:rPr>
      <w:rFonts w:ascii="KaiTi_GB2312" w:eastAsia="KaiTi_GB2312"/>
      <w:b/>
      <w:sz w:val="28"/>
      <w:szCs w:val="20"/>
    </w:rPr>
  </w:style>
  <w:style w:type="paragraph" w:customStyle="1" w:styleId="afffffffffffffffffffffffffffffffe">
    <w:name w:val="第？部分"/>
    <w:basedOn w:val="afffffffffffffffffffffffffffffffc"/>
    <w:uiPriority w:val="99"/>
    <w:qFormat/>
    <w:pPr>
      <w:adjustRightInd w:val="0"/>
      <w:ind w:left="480"/>
      <w:jc w:val="both"/>
    </w:pPr>
    <w:rPr>
      <w:b w:val="0"/>
      <w:sz w:val="44"/>
    </w:rPr>
  </w:style>
  <w:style w:type="paragraph" w:customStyle="1" w:styleId="affffffffffffffffffffffffffffffff">
    <w:name w:val="表(居中)"/>
    <w:basedOn w:val="afff6"/>
    <w:uiPriority w:val="99"/>
    <w:qFormat/>
    <w:pPr>
      <w:adjustRightInd/>
      <w:spacing w:before="20" w:after="20" w:line="240" w:lineRule="auto"/>
      <w:ind w:leftChars="0" w:left="0"/>
      <w:jc w:val="center"/>
    </w:pPr>
    <w:rPr>
      <w:rFonts w:ascii="宋体"/>
      <w:sz w:val="21"/>
      <w:szCs w:val="20"/>
    </w:rPr>
  </w:style>
  <w:style w:type="paragraph" w:customStyle="1" w:styleId="affffffffffffffffffffffffffffffff0">
    <w:name w:val="表(居左)"/>
    <w:basedOn w:val="affffffffffffffffffffffffffffffff"/>
    <w:uiPriority w:val="99"/>
    <w:qFormat/>
    <w:pPr>
      <w:jc w:val="left"/>
    </w:pPr>
  </w:style>
  <w:style w:type="paragraph" w:customStyle="1" w:styleId="affffffffffffffffffffffffffffffff1">
    <w:name w:val="附件？"/>
    <w:basedOn w:val="afffffffffffffffffffffffffffffffe"/>
    <w:next w:val="afffffffffffffffffffffffffffffffc"/>
    <w:uiPriority w:val="99"/>
    <w:qFormat/>
    <w:rPr>
      <w:rFonts w:ascii="隶书" w:eastAsia="隶书"/>
      <w:sz w:val="36"/>
    </w:rPr>
  </w:style>
  <w:style w:type="paragraph" w:customStyle="1" w:styleId="CharCharCharCharCharCharCharCharCharCharCharCharCharCharCharChar0">
    <w:name w:val="Char Char Char Char Char Char Char Char Char Char Char Char Char Char Char Char"/>
    <w:basedOn w:val="affff6"/>
    <w:uiPriority w:val="99"/>
    <w:qFormat/>
    <w:pPr>
      <w:keepNext/>
      <w:adjustRightInd/>
      <w:spacing w:beforeLines="100" w:line="240" w:lineRule="auto"/>
      <w:ind w:leftChars="0" w:left="0"/>
      <w:jc w:val="both"/>
    </w:pPr>
    <w:rPr>
      <w:rFonts w:ascii="Tahoma" w:hAnsi="Tahoma"/>
    </w:rPr>
  </w:style>
  <w:style w:type="paragraph" w:customStyle="1" w:styleId="1H1appheading1l1h11HuvudrubrikH11H12H111H1">
    <w:name w:val="样式 标题 1H1app heading 1l1h1标题 1.HuvudrubrikH11H12H111H1..."/>
    <w:basedOn w:val="10"/>
    <w:uiPriority w:val="99"/>
    <w:qFormat/>
    <w:pPr>
      <w:keepLines/>
      <w:pageBreakBefore/>
      <w:numPr>
        <w:numId w:val="0"/>
      </w:numPr>
      <w:tabs>
        <w:tab w:val="left" w:pos="432"/>
      </w:tabs>
      <w:adjustRightInd/>
      <w:snapToGrid/>
      <w:spacing w:beforeLines="100" w:afterLines="100" w:line="240" w:lineRule="auto"/>
      <w:ind w:left="431" w:hanging="431"/>
      <w:jc w:val="both"/>
    </w:pPr>
    <w:rPr>
      <w:rFonts w:eastAsia="宋体" w:cs="宋体"/>
      <w:b/>
      <w:bCs/>
      <w:kern w:val="44"/>
      <w:sz w:val="32"/>
      <w:szCs w:val="20"/>
    </w:rPr>
  </w:style>
  <w:style w:type="paragraph" w:customStyle="1" w:styleId="1fffffff1">
    <w:name w:val="标书标题1"/>
    <w:basedOn w:val="10"/>
    <w:uiPriority w:val="99"/>
    <w:qFormat/>
    <w:pPr>
      <w:keepLines/>
      <w:numPr>
        <w:numId w:val="0"/>
      </w:numPr>
      <w:tabs>
        <w:tab w:val="left" w:pos="432"/>
      </w:tabs>
      <w:adjustRightInd/>
      <w:snapToGrid/>
      <w:spacing w:beforeLines="0" w:afterLines="0" w:line="360" w:lineRule="auto"/>
      <w:ind w:left="432" w:hanging="432"/>
      <w:jc w:val="both"/>
    </w:pPr>
    <w:rPr>
      <w:rFonts w:ascii="宋体" w:eastAsia="宋体" w:cstheme="minorBidi"/>
      <w:b/>
      <w:bCs/>
      <w:color w:val="000000"/>
      <w:kern w:val="44"/>
      <w:sz w:val="32"/>
      <w:szCs w:val="20"/>
    </w:rPr>
  </w:style>
  <w:style w:type="paragraph" w:customStyle="1" w:styleId="2fffff6">
    <w:name w:val="标书标题2"/>
    <w:basedOn w:val="2"/>
    <w:uiPriority w:val="99"/>
    <w:qFormat/>
    <w:pPr>
      <w:numPr>
        <w:ilvl w:val="0"/>
        <w:numId w:val="0"/>
      </w:numPr>
      <w:tabs>
        <w:tab w:val="left" w:pos="576"/>
      </w:tabs>
      <w:adjustRightInd/>
      <w:snapToGrid/>
      <w:spacing w:beforeLines="0" w:beforeAutospacing="1" w:afterLines="0" w:line="360" w:lineRule="auto"/>
      <w:ind w:left="576" w:hanging="576"/>
      <w:jc w:val="both"/>
    </w:pPr>
    <w:rPr>
      <w:rFonts w:ascii="宋体" w:eastAsia="宋体" w:cstheme="majorBidi"/>
      <w:b/>
      <w:bCs w:val="0"/>
      <w:color w:val="000000"/>
      <w:sz w:val="30"/>
      <w:szCs w:val="30"/>
    </w:rPr>
  </w:style>
  <w:style w:type="paragraph" w:customStyle="1" w:styleId="3fff7">
    <w:name w:val="标书标题3"/>
    <w:basedOn w:val="30"/>
    <w:uiPriority w:val="99"/>
    <w:qFormat/>
    <w:pPr>
      <w:numPr>
        <w:ilvl w:val="0"/>
        <w:numId w:val="0"/>
      </w:numPr>
      <w:adjustRightInd/>
      <w:spacing w:beforeAutospacing="1" w:line="360" w:lineRule="auto"/>
      <w:jc w:val="both"/>
    </w:pPr>
    <w:rPr>
      <w:rFonts w:eastAsia="宋体" w:hAnsi="Times New Roman" w:cstheme="minorBidi"/>
      <w:b/>
      <w:bCs w:val="0"/>
      <w:color w:val="000000"/>
      <w:sz w:val="28"/>
      <w:szCs w:val="28"/>
    </w:rPr>
  </w:style>
  <w:style w:type="paragraph" w:customStyle="1" w:styleId="CharCharCharCharCharCharCharCharCharCharCharCharChar">
    <w:name w:val="Char Char Char Char Char Char Char Char Char Char Char Char Char"/>
    <w:basedOn w:val="affff6"/>
    <w:uiPriority w:val="99"/>
    <w:qFormat/>
    <w:pPr>
      <w:keepNext/>
      <w:adjustRightInd/>
      <w:spacing w:beforeLines="100" w:line="240" w:lineRule="auto"/>
      <w:ind w:leftChars="0" w:left="0"/>
      <w:jc w:val="both"/>
    </w:pPr>
    <w:rPr>
      <w:rFonts w:ascii="Tahoma" w:hAnsi="Tahoma"/>
    </w:rPr>
  </w:style>
  <w:style w:type="paragraph" w:customStyle="1" w:styleId="2fffff7">
    <w:name w:val="项目编号2"/>
    <w:basedOn w:val="afff6"/>
    <w:next w:val="afff6"/>
    <w:uiPriority w:val="99"/>
    <w:qFormat/>
    <w:pPr>
      <w:widowControl/>
      <w:adjustRightInd/>
      <w:snapToGrid w:val="0"/>
      <w:spacing w:before="80" w:after="80"/>
      <w:ind w:leftChars="0" w:left="0"/>
    </w:pPr>
    <w:rPr>
      <w:kern w:val="0"/>
      <w:sz w:val="21"/>
      <w:szCs w:val="21"/>
    </w:rPr>
  </w:style>
  <w:style w:type="paragraph" w:customStyle="1" w:styleId="CharCharCharCharCharCharCharCharChar1Char">
    <w:name w:val="Char Char Char Char Char Char Char Char Char1 Char"/>
    <w:basedOn w:val="afff6"/>
    <w:uiPriority w:val="99"/>
    <w:qFormat/>
    <w:pPr>
      <w:widowControl/>
      <w:adjustRightInd/>
      <w:spacing w:after="160" w:line="240" w:lineRule="exact"/>
      <w:ind w:leftChars="0" w:left="0"/>
    </w:pPr>
    <w:rPr>
      <w:rFonts w:ascii="Verdana" w:hAnsi="Verdana"/>
      <w:kern w:val="0"/>
      <w:sz w:val="20"/>
      <w:szCs w:val="20"/>
      <w:lang w:eastAsia="en-US"/>
    </w:rPr>
  </w:style>
  <w:style w:type="character" w:customStyle="1" w:styleId="Char1f6">
    <w:name w:val="文档正文 Char1"/>
    <w:qFormat/>
    <w:rPr>
      <w:rFonts w:ascii="长城仿宋" w:eastAsia="长城仿宋" w:hAnsi="Times New Roman" w:cs="Times New Roman"/>
      <w:kern w:val="0"/>
      <w:sz w:val="28"/>
      <w:szCs w:val="20"/>
    </w:rPr>
  </w:style>
  <w:style w:type="character" w:customStyle="1" w:styleId="c-gap-right-small2">
    <w:name w:val="c-gap-right-small2"/>
    <w:qFormat/>
  </w:style>
  <w:style w:type="paragraph" w:customStyle="1" w:styleId="1-1">
    <w:name w:val="列表1-1"/>
    <w:basedOn w:val="afffffb"/>
    <w:uiPriority w:val="99"/>
    <w:qFormat/>
    <w:pPr>
      <w:numPr>
        <w:numId w:val="57"/>
      </w:numPr>
      <w:tabs>
        <w:tab w:val="clear" w:pos="1250"/>
        <w:tab w:val="left" w:pos="432"/>
      </w:tabs>
      <w:adjustRightInd/>
      <w:spacing w:line="360" w:lineRule="auto"/>
      <w:ind w:leftChars="0" w:left="0" w:firstLineChars="0" w:firstLine="0"/>
      <w:contextualSpacing w:val="0"/>
      <w:jc w:val="both"/>
    </w:pPr>
    <w:rPr>
      <w:rFonts w:ascii="宋体"/>
      <w:szCs w:val="20"/>
    </w:rPr>
  </w:style>
  <w:style w:type="paragraph" w:customStyle="1" w:styleId="affffffffffffffffffffffffffffffff2">
    <w:name w:val="图位"/>
    <w:basedOn w:val="afff6"/>
    <w:uiPriority w:val="99"/>
    <w:qFormat/>
    <w:pPr>
      <w:widowControl/>
      <w:tabs>
        <w:tab w:val="left" w:pos="1247"/>
      </w:tabs>
      <w:adjustRightInd/>
      <w:spacing w:before="120" w:line="288" w:lineRule="auto"/>
      <w:ind w:leftChars="0" w:left="1247"/>
    </w:pPr>
    <w:rPr>
      <w:rFonts w:ascii="Arial" w:hAnsi="Arial"/>
      <w:kern w:val="0"/>
      <w:sz w:val="21"/>
      <w:szCs w:val="21"/>
      <w:lang w:val="pt-BR" w:eastAsia="en-US"/>
    </w:rPr>
  </w:style>
  <w:style w:type="paragraph" w:customStyle="1" w:styleId="DocParagraph">
    <w:name w:val="DocParagraph"/>
    <w:basedOn w:val="afff6"/>
    <w:uiPriority w:val="1"/>
    <w:qFormat/>
    <w:pPr>
      <w:widowControl/>
      <w:adjustRightInd/>
      <w:spacing w:before="120" w:line="288" w:lineRule="auto"/>
      <w:ind w:leftChars="0" w:left="1247"/>
    </w:pPr>
    <w:rPr>
      <w:rFonts w:ascii="Arial" w:hAnsi="Arial"/>
      <w:kern w:val="44"/>
      <w:sz w:val="21"/>
      <w:szCs w:val="44"/>
    </w:rPr>
  </w:style>
  <w:style w:type="paragraph" w:customStyle="1" w:styleId="Body">
    <w:name w:val="Body"/>
    <w:basedOn w:val="afff6"/>
    <w:link w:val="BodyChar"/>
    <w:qFormat/>
    <w:pPr>
      <w:widowControl/>
      <w:tabs>
        <w:tab w:val="left" w:pos="1247"/>
      </w:tabs>
      <w:adjustRightInd/>
      <w:spacing w:before="120" w:line="288" w:lineRule="auto"/>
      <w:ind w:leftChars="0" w:left="1247"/>
      <w:jc w:val="both"/>
    </w:pPr>
    <w:rPr>
      <w:rFonts w:ascii="Arial" w:hAnsi="Arial"/>
      <w:kern w:val="0"/>
      <w:sz w:val="21"/>
      <w:szCs w:val="21"/>
      <w:lang w:eastAsia="en-US"/>
    </w:rPr>
  </w:style>
  <w:style w:type="character" w:customStyle="1" w:styleId="BodyChar">
    <w:name w:val="Body Char"/>
    <w:link w:val="Body"/>
    <w:qFormat/>
    <w:rPr>
      <w:rFonts w:ascii="Arial" w:hAnsi="Arial"/>
      <w:sz w:val="21"/>
      <w:szCs w:val="21"/>
      <w:lang w:eastAsia="en-US"/>
    </w:rPr>
  </w:style>
  <w:style w:type="paragraph" w:customStyle="1" w:styleId="TableHeader">
    <w:name w:val="TableHeader"/>
    <w:uiPriority w:val="1"/>
    <w:qFormat/>
    <w:pPr>
      <w:spacing w:before="40" w:after="40"/>
      <w:jc w:val="center"/>
    </w:pPr>
    <w:rPr>
      <w:rFonts w:ascii="Arial" w:hAnsi="Arial"/>
      <w:b/>
      <w:bCs/>
      <w:kern w:val="44"/>
      <w:sz w:val="18"/>
      <w:szCs w:val="44"/>
    </w:rPr>
  </w:style>
  <w:style w:type="paragraph" w:customStyle="1" w:styleId="TableContent">
    <w:name w:val="TableContent"/>
    <w:uiPriority w:val="1"/>
    <w:qFormat/>
    <w:pPr>
      <w:spacing w:before="40" w:after="40"/>
      <w:jc w:val="both"/>
    </w:pPr>
    <w:rPr>
      <w:rFonts w:ascii="Arial" w:hAnsi="Arial"/>
      <w:kern w:val="44"/>
      <w:sz w:val="18"/>
      <w:szCs w:val="44"/>
    </w:rPr>
  </w:style>
  <w:style w:type="paragraph" w:customStyle="1" w:styleId="NumberList1">
    <w:name w:val="NumberList1"/>
    <w:basedOn w:val="afff6"/>
    <w:uiPriority w:val="99"/>
    <w:qFormat/>
    <w:pPr>
      <w:widowControl/>
      <w:numPr>
        <w:numId w:val="58"/>
      </w:numPr>
      <w:tabs>
        <w:tab w:val="clear" w:pos="1247"/>
        <w:tab w:val="left" w:pos="0"/>
        <w:tab w:val="left" w:pos="420"/>
      </w:tabs>
      <w:adjustRightInd/>
      <w:spacing w:before="120" w:line="288" w:lineRule="auto"/>
      <w:ind w:leftChars="0" w:left="0" w:firstLine="0"/>
    </w:pPr>
    <w:rPr>
      <w:kern w:val="44"/>
      <w:sz w:val="21"/>
      <w:szCs w:val="44"/>
    </w:rPr>
  </w:style>
  <w:style w:type="paragraph" w:customStyle="1" w:styleId="affffffffffffffffffffffffffffffff3">
    <w:name w:val="正文（缩进）"/>
    <w:basedOn w:val="afff6"/>
    <w:link w:val="Charfffffff6"/>
    <w:qFormat/>
    <w:pPr>
      <w:adjustRightInd/>
      <w:snapToGrid w:val="0"/>
      <w:spacing w:line="360" w:lineRule="auto"/>
      <w:ind w:leftChars="0" w:left="0" w:firstLineChars="200" w:firstLine="200"/>
    </w:pPr>
    <w:rPr>
      <w:rFonts w:ascii="微软雅黑" w:eastAsia="微软雅黑"/>
      <w:szCs w:val="22"/>
    </w:rPr>
  </w:style>
  <w:style w:type="character" w:customStyle="1" w:styleId="Charfffffff6">
    <w:name w:val="正文（缩进） Char"/>
    <w:link w:val="affffffffffffffffffffffffffffffff3"/>
    <w:qFormat/>
    <w:rPr>
      <w:rFonts w:ascii="微软雅黑" w:eastAsia="微软雅黑"/>
      <w:kern w:val="2"/>
      <w:sz w:val="24"/>
      <w:szCs w:val="22"/>
    </w:rPr>
  </w:style>
  <w:style w:type="paragraph" w:customStyle="1" w:styleId="NotesText">
    <w:name w:val="Notes Text"/>
    <w:uiPriority w:val="99"/>
    <w:qFormat/>
    <w:pPr>
      <w:pBdr>
        <w:bottom w:val="single" w:sz="8" w:space="5" w:color="auto"/>
      </w:pBdr>
      <w:ind w:left="1701"/>
      <w:jc w:val="both"/>
    </w:pPr>
    <w:rPr>
      <w:rFonts w:ascii="Arial" w:eastAsia="KaiTi_GB2312" w:hAnsi="Arial"/>
      <w:color w:val="000000"/>
      <w:sz w:val="21"/>
      <w:szCs w:val="21"/>
    </w:rPr>
  </w:style>
  <w:style w:type="table" w:customStyle="1" w:styleId="TableNormal1">
    <w:name w:val="Table Normal1"/>
    <w:unhideWhenUsed/>
    <w:qFormat/>
    <w:tblPr>
      <w:tblCellMar>
        <w:top w:w="0" w:type="dxa"/>
        <w:left w:w="0" w:type="dxa"/>
        <w:bottom w:w="0" w:type="dxa"/>
        <w:right w:w="0" w:type="dxa"/>
      </w:tblCellMar>
    </w:tblPr>
  </w:style>
  <w:style w:type="table" w:customStyle="1" w:styleId="5411">
    <w:name w:val="54所表格样式11"/>
    <w:basedOn w:val="afff8"/>
    <w:qFormat/>
    <w:pPr>
      <w:adjustRightInd w:val="0"/>
      <w:snapToGrid w:val="0"/>
      <w:spacing w:line="360" w:lineRule="auto"/>
      <w:jc w:val="center"/>
    </w:p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wordWrap/>
        <w:spacing w:line="300" w:lineRule="auto"/>
      </w:pPr>
      <w:rPr>
        <w:rFonts w:eastAsia="Tms Rmn"/>
        <w:b/>
        <w:i w:val="0"/>
        <w:sz w:val="21"/>
        <w:szCs w:val="21"/>
      </w:rPr>
      <w:tblPr/>
      <w:trPr>
        <w:tblHeader/>
      </w:tr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54210">
    <w:name w:val="54所表格样式21"/>
    <w:basedOn w:val="afff8"/>
    <w:qFormat/>
    <w:pPr>
      <w:adjustRightInd w:val="0"/>
      <w:snapToGrid w:val="0"/>
      <w:spacing w:line="360" w:lineRule="auto"/>
      <w:jc w:val="center"/>
    </w:p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wordWrap/>
        <w:spacing w:line="300" w:lineRule="auto"/>
      </w:pPr>
      <w:rPr>
        <w:rFonts w:eastAsia="Tms Rmn"/>
        <w:b/>
        <w:i w:val="0"/>
        <w:sz w:val="21"/>
        <w:szCs w:val="21"/>
      </w:rPr>
      <w:tblPr/>
      <w:trPr>
        <w:tblHeader/>
      </w:tr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proposal11">
    <w:name w:val="proposal11"/>
    <w:basedOn w:val="afff8"/>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浅色底纹 - 强调文字颜色 51"/>
    <w:basedOn w:val="afff8"/>
    <w:qFormat/>
    <w:rPr>
      <w:rFonts w:ascii="Calibri" w:hAnsi="Calibri"/>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customStyle="1" w:styleId="08415">
    <w:name w:val="样式 宋体 小四 首行缩进:  0.84 厘米 行距: 1.5 倍行距"/>
    <w:basedOn w:val="afff6"/>
    <w:uiPriority w:val="99"/>
    <w:qFormat/>
    <w:pPr>
      <w:adjustRightInd/>
      <w:spacing w:line="360" w:lineRule="auto"/>
      <w:ind w:leftChars="0" w:left="0" w:firstLine="475"/>
      <w:jc w:val="both"/>
    </w:pPr>
    <w:rPr>
      <w:rFonts w:ascii="宋体" w:hAnsi="宋体" w:cs="宋体"/>
      <w:sz w:val="28"/>
      <w:szCs w:val="20"/>
    </w:rPr>
  </w:style>
  <w:style w:type="paragraph" w:customStyle="1" w:styleId="new4">
    <w:name w:val="正文_new"/>
    <w:basedOn w:val="afff6"/>
    <w:link w:val="newChar0"/>
    <w:uiPriority w:val="99"/>
    <w:qFormat/>
    <w:pPr>
      <w:widowControl/>
      <w:adjustRightInd/>
      <w:spacing w:line="360" w:lineRule="auto"/>
      <w:ind w:leftChars="0" w:left="0" w:firstLineChars="200" w:firstLine="480"/>
    </w:pPr>
    <w:rPr>
      <w:rFonts w:ascii="宋体" w:hAnsi="宋体"/>
      <w:kern w:val="0"/>
      <w:szCs w:val="28"/>
      <w:lang w:val="zh-CN"/>
    </w:rPr>
  </w:style>
  <w:style w:type="character" w:customStyle="1" w:styleId="newChar0">
    <w:name w:val="正文_new Char"/>
    <w:link w:val="new4"/>
    <w:qFormat/>
    <w:rPr>
      <w:rFonts w:ascii="宋体" w:hAnsi="宋体"/>
      <w:sz w:val="24"/>
      <w:szCs w:val="28"/>
      <w:lang w:val="zh-CN"/>
    </w:rPr>
  </w:style>
  <w:style w:type="paragraph" w:customStyle="1" w:styleId="z">
    <w:name w:val="z正文"/>
    <w:basedOn w:val="afff6"/>
    <w:link w:val="zChar"/>
    <w:qFormat/>
    <w:pPr>
      <w:adjustRightInd/>
      <w:ind w:leftChars="0" w:left="0" w:firstLineChars="200" w:firstLine="200"/>
      <w:jc w:val="both"/>
    </w:pPr>
    <w:rPr>
      <w:lang w:val="zh-CN"/>
    </w:rPr>
  </w:style>
  <w:style w:type="character" w:customStyle="1" w:styleId="zChar">
    <w:name w:val="z正文 Char"/>
    <w:link w:val="z"/>
    <w:qFormat/>
    <w:rPr>
      <w:kern w:val="2"/>
      <w:sz w:val="24"/>
      <w:szCs w:val="24"/>
      <w:lang w:val="zh-CN"/>
    </w:rPr>
  </w:style>
  <w:style w:type="character" w:customStyle="1" w:styleId="XChar">
    <w:name w:val="正文X Char"/>
    <w:link w:val="X"/>
    <w:locked/>
    <w:rPr>
      <w:rFonts w:ascii="宋体" w:hAnsi="宋体"/>
      <w:sz w:val="24"/>
      <w:szCs w:val="28"/>
    </w:rPr>
  </w:style>
  <w:style w:type="paragraph" w:customStyle="1" w:styleId="X">
    <w:name w:val="正文X"/>
    <w:basedOn w:val="afff6"/>
    <w:link w:val="XChar"/>
    <w:qFormat/>
    <w:pPr>
      <w:adjustRightInd/>
      <w:spacing w:line="360" w:lineRule="auto"/>
      <w:ind w:leftChars="0" w:left="0" w:firstLineChars="200" w:firstLine="200"/>
      <w:jc w:val="both"/>
    </w:pPr>
    <w:rPr>
      <w:rFonts w:ascii="宋体" w:hAnsi="宋体"/>
      <w:kern w:val="0"/>
      <w:szCs w:val="28"/>
    </w:rPr>
  </w:style>
  <w:style w:type="character" w:customStyle="1" w:styleId="Charfffffff7">
    <w:name w:val="表字 Char"/>
    <w:link w:val="affffffffffffffffffffffffffffffff4"/>
    <w:qFormat/>
    <w:locked/>
    <w:rPr>
      <w:rFonts w:ascii="宋体" w:hAnsi="宋体"/>
      <w:szCs w:val="21"/>
    </w:rPr>
  </w:style>
  <w:style w:type="paragraph" w:customStyle="1" w:styleId="affffffffffffffffffffffffffffffff4">
    <w:name w:val="表字"/>
    <w:basedOn w:val="afff6"/>
    <w:link w:val="Charfffffff7"/>
    <w:qFormat/>
    <w:pPr>
      <w:widowControl/>
      <w:adjustRightInd/>
      <w:spacing w:line="360" w:lineRule="auto"/>
      <w:ind w:leftChars="0" w:left="0"/>
      <w:jc w:val="center"/>
    </w:pPr>
    <w:rPr>
      <w:rFonts w:ascii="宋体" w:hAnsi="宋体"/>
      <w:kern w:val="0"/>
      <w:sz w:val="20"/>
      <w:szCs w:val="21"/>
    </w:rPr>
  </w:style>
  <w:style w:type="paragraph" w:customStyle="1" w:styleId="1fffffff2">
    <w:name w:val="引用1"/>
    <w:basedOn w:val="afff6"/>
    <w:next w:val="afff6"/>
    <w:qFormat/>
    <w:pPr>
      <w:adjustRightInd/>
      <w:spacing w:line="360" w:lineRule="auto"/>
      <w:ind w:leftChars="0" w:left="0"/>
      <w:jc w:val="both"/>
    </w:pPr>
    <w:rPr>
      <w:rFonts w:asciiTheme="minorEastAsia" w:eastAsiaTheme="minorEastAsia" w:hAnsiTheme="minorHAnsi" w:cstheme="minorBidi"/>
      <w:i/>
      <w:iCs/>
      <w:color w:val="000000" w:themeColor="text1"/>
      <w:sz w:val="21"/>
      <w:szCs w:val="22"/>
    </w:rPr>
  </w:style>
  <w:style w:type="character" w:customStyle="1" w:styleId="TDContents">
    <w:name w:val="TDContents"/>
    <w:rPr>
      <w:rFonts w:ascii="Arial" w:hAnsi="Arial"/>
    </w:rPr>
  </w:style>
  <w:style w:type="character" w:customStyle="1" w:styleId="TDLabel">
    <w:name w:val="TDLabel"/>
    <w:rPr>
      <w:rFonts w:ascii="Arial" w:hAnsi="Arial"/>
      <w:b/>
    </w:rPr>
  </w:style>
  <w:style w:type="paragraph" w:customStyle="1" w:styleId="af3">
    <w:name w:val="表序号"/>
    <w:basedOn w:val="afff6"/>
    <w:next w:val="afff6"/>
    <w:uiPriority w:val="99"/>
    <w:qFormat/>
    <w:pPr>
      <w:numPr>
        <w:numId w:val="59"/>
      </w:numPr>
      <w:adjustRightInd/>
      <w:spacing w:line="240" w:lineRule="auto"/>
      <w:ind w:leftChars="0" w:left="0"/>
    </w:pPr>
    <w:rPr>
      <w:rFonts w:ascii="宋体"/>
      <w:kern w:val="0"/>
      <w:sz w:val="21"/>
      <w:szCs w:val="18"/>
    </w:rPr>
  </w:style>
  <w:style w:type="paragraph" w:customStyle="1" w:styleId="2fffff8">
    <w:name w:val="表文本2"/>
    <w:basedOn w:val="afff6"/>
    <w:next w:val="afff6"/>
    <w:link w:val="2Chara"/>
    <w:qFormat/>
    <w:pPr>
      <w:adjustRightInd/>
      <w:spacing w:line="240" w:lineRule="auto"/>
      <w:ind w:leftChars="0" w:left="57" w:right="57"/>
      <w:jc w:val="center"/>
    </w:pPr>
    <w:rPr>
      <w:rFonts w:ascii="宋体" w:hAnsi="宋体"/>
      <w:kern w:val="0"/>
      <w:sz w:val="20"/>
      <w:szCs w:val="18"/>
      <w:lang w:val="zh-CN"/>
    </w:rPr>
  </w:style>
  <w:style w:type="character" w:customStyle="1" w:styleId="2Chara">
    <w:name w:val="表文本2 Char"/>
    <w:link w:val="2fffff8"/>
    <w:qFormat/>
    <w:rPr>
      <w:rFonts w:ascii="宋体" w:hAnsi="宋体"/>
      <w:szCs w:val="18"/>
      <w:lang w:val="zh-CN"/>
    </w:rPr>
  </w:style>
  <w:style w:type="table" w:customStyle="1" w:styleId="affffffffffffffffffffffffffffffff5">
    <w:name w:val="通用"/>
    <w:basedOn w:val="afff8"/>
    <w:qFormat/>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pPr>
        <w:jc w:val="center"/>
      </w:pPr>
      <w:rPr>
        <w:rFonts w:eastAsia="黑体"/>
        <w:sz w:val="21"/>
      </w:rPr>
      <w:tblPr/>
      <w:tcPr>
        <w:tcBorders>
          <w:top w:val="single" w:sz="12" w:space="0" w:color="auto"/>
          <w:left w:val="single" w:sz="12" w:space="0" w:color="auto"/>
          <w:bottom w:val="single" w:sz="4" w:space="0" w:color="auto"/>
          <w:right w:val="single" w:sz="12" w:space="0" w:color="auto"/>
          <w:insideH w:val="single" w:sz="4" w:space="0" w:color="auto"/>
          <w:insideV w:val="single" w:sz="4" w:space="0" w:color="auto"/>
        </w:tcBorders>
      </w:tcPr>
    </w:tblStylePr>
  </w:style>
  <w:style w:type="paragraph" w:customStyle="1" w:styleId="TDParagraph">
    <w:name w:val="TDParagraph"/>
    <w:basedOn w:val="afff6"/>
    <w:uiPriority w:val="99"/>
    <w:qFormat/>
    <w:pPr>
      <w:widowControl/>
      <w:adjustRightInd/>
      <w:spacing w:line="240" w:lineRule="auto"/>
      <w:ind w:leftChars="0" w:left="0"/>
    </w:pPr>
    <w:rPr>
      <w:rFonts w:ascii="Arial" w:hAnsi="Arial"/>
      <w:kern w:val="0"/>
      <w:sz w:val="20"/>
      <w:szCs w:val="20"/>
      <w:lang w:eastAsia="en-US"/>
    </w:rPr>
  </w:style>
  <w:style w:type="paragraph" w:customStyle="1" w:styleId="CharCharCharChar1CharCharCharCharCharCharCharCharChar">
    <w:name w:val="Char Char Char Char1 Char Char Char Char Char Char Char Char Char"/>
    <w:basedOn w:val="affff6"/>
    <w:uiPriority w:val="99"/>
    <w:qFormat/>
    <w:pPr>
      <w:spacing w:beforeLines="50" w:afterLines="50" w:line="240" w:lineRule="auto"/>
      <w:ind w:leftChars="0" w:left="0"/>
      <w:outlineLvl w:val="3"/>
    </w:pPr>
    <w:rPr>
      <w:rFonts w:ascii="Tahoma" w:hAnsi="Tahoma"/>
      <w:b/>
    </w:rPr>
  </w:style>
  <w:style w:type="paragraph" w:customStyle="1" w:styleId="CharCharCharChar1CharCharCharCharCharCharCharCharChar2">
    <w:name w:val="Char Char Char Char1 Char Char Char Char Char Char Char Char Char2"/>
    <w:basedOn w:val="affff6"/>
    <w:uiPriority w:val="99"/>
    <w:qFormat/>
    <w:pPr>
      <w:spacing w:line="436" w:lineRule="exact"/>
      <w:ind w:leftChars="0" w:left="357"/>
      <w:outlineLvl w:val="3"/>
    </w:pPr>
    <w:rPr>
      <w:rFonts w:ascii="Tahoma" w:hAnsi="Tahoma"/>
      <w:b/>
    </w:rPr>
  </w:style>
  <w:style w:type="character" w:customStyle="1" w:styleId="affffffffffffffffffffffffffffffff6">
    <w:name w:val="封面 发布实施日期"/>
    <w:qFormat/>
    <w:rPr>
      <w:rFonts w:ascii="黑体" w:eastAsia="黑体" w:hAnsi="黑体"/>
      <w:sz w:val="28"/>
    </w:rPr>
  </w:style>
  <w:style w:type="paragraph" w:customStyle="1" w:styleId="ZT">
    <w:name w:val="ZT"/>
    <w:uiPriority w:val="99"/>
    <w:qFormat/>
    <w:pPr>
      <w:framePr w:wrap="notBeside" w:hAnchor="margin" w:yAlign="center"/>
      <w:widowControl w:val="0"/>
      <w:spacing w:line="240" w:lineRule="atLeast"/>
      <w:jc w:val="right"/>
    </w:pPr>
    <w:rPr>
      <w:rFonts w:ascii="Arial" w:eastAsia="MS Mincho" w:hAnsi="Arial"/>
      <w:b/>
      <w:sz w:val="34"/>
      <w:lang w:val="en-GB" w:eastAsia="en-US"/>
    </w:rPr>
  </w:style>
  <w:style w:type="paragraph" w:customStyle="1" w:styleId="CharCharCharChar1CharCharCharCharCharCharCharCharChar1">
    <w:name w:val="Char Char Char Char1 Char Char Char Char Char Char Char Char Char1"/>
    <w:basedOn w:val="affff6"/>
    <w:uiPriority w:val="99"/>
    <w:qFormat/>
    <w:pPr>
      <w:spacing w:line="436" w:lineRule="exact"/>
      <w:ind w:leftChars="0" w:left="357"/>
      <w:outlineLvl w:val="3"/>
    </w:pPr>
    <w:rPr>
      <w:rFonts w:ascii="Tahoma" w:hAnsi="Tahoma"/>
      <w:b/>
    </w:rPr>
  </w:style>
  <w:style w:type="paragraph" w:customStyle="1" w:styleId="affffffffffffffffffffffffffffffff7">
    <w:name w:val="正文对中"/>
    <w:basedOn w:val="afff6"/>
    <w:uiPriority w:val="99"/>
    <w:qFormat/>
    <w:pPr>
      <w:spacing w:line="400" w:lineRule="atLeast"/>
      <w:ind w:leftChars="0" w:left="0"/>
      <w:jc w:val="center"/>
      <w:textAlignment w:val="baseline"/>
    </w:pPr>
    <w:rPr>
      <w:rFonts w:ascii="宋体"/>
      <w:kern w:val="0"/>
      <w:sz w:val="28"/>
      <w:szCs w:val="20"/>
    </w:rPr>
  </w:style>
  <w:style w:type="character" w:customStyle="1" w:styleId="trans">
    <w:name w:val="trans"/>
    <w:basedOn w:val="afff7"/>
    <w:qFormat/>
  </w:style>
  <w:style w:type="paragraph" w:customStyle="1" w:styleId="11">
    <w:name w:val="编号1级"/>
    <w:basedOn w:val="afff6"/>
    <w:link w:val="1Charb"/>
    <w:uiPriority w:val="99"/>
    <w:qFormat/>
    <w:pPr>
      <w:numPr>
        <w:numId w:val="60"/>
      </w:numPr>
      <w:adjustRightInd/>
      <w:spacing w:line="500" w:lineRule="exact"/>
      <w:ind w:leftChars="0" w:left="0" w:firstLine="0"/>
      <w:jc w:val="both"/>
    </w:pPr>
    <w:rPr>
      <w:kern w:val="0"/>
      <w:sz w:val="28"/>
      <w:szCs w:val="20"/>
      <w:lang w:val="zh-CN"/>
    </w:rPr>
  </w:style>
  <w:style w:type="character" w:customStyle="1" w:styleId="1Charb">
    <w:name w:val="编号1级 Char"/>
    <w:link w:val="11"/>
    <w:uiPriority w:val="99"/>
    <w:qFormat/>
    <w:rPr>
      <w:sz w:val="28"/>
      <w:lang w:val="zh-CN"/>
    </w:rPr>
  </w:style>
  <w:style w:type="paragraph" w:customStyle="1" w:styleId="21">
    <w:name w:val="编号2级"/>
    <w:basedOn w:val="11"/>
    <w:link w:val="2Charb"/>
    <w:qFormat/>
    <w:pPr>
      <w:numPr>
        <w:ilvl w:val="1"/>
      </w:numPr>
      <w:ind w:left="0" w:firstLine="0"/>
    </w:pPr>
  </w:style>
  <w:style w:type="character" w:customStyle="1" w:styleId="2Charb">
    <w:name w:val="编号2级 Char"/>
    <w:link w:val="21"/>
    <w:qFormat/>
    <w:rPr>
      <w:sz w:val="28"/>
      <w:lang w:val="zh-CN"/>
    </w:rPr>
  </w:style>
  <w:style w:type="paragraph" w:customStyle="1" w:styleId="zhengwen2">
    <w:name w:val="样式 zhengwen + 首行缩进:  2 字符"/>
    <w:basedOn w:val="afff6"/>
    <w:uiPriority w:val="99"/>
    <w:qFormat/>
    <w:pPr>
      <w:widowControl/>
      <w:adjustRightInd/>
      <w:spacing w:line="400" w:lineRule="exact"/>
      <w:ind w:leftChars="0" w:left="0" w:firstLineChars="200" w:firstLine="200"/>
    </w:pPr>
    <w:rPr>
      <w:rFonts w:ascii="Calibri" w:hAnsi="Calibri" w:cs="宋体"/>
      <w:kern w:val="0"/>
      <w:szCs w:val="20"/>
    </w:rPr>
  </w:style>
  <w:style w:type="paragraph" w:customStyle="1" w:styleId="NUDT">
    <w:name w:val="NUDT正文"/>
    <w:basedOn w:val="afff6"/>
    <w:link w:val="NUDTChar"/>
    <w:qFormat/>
    <w:pPr>
      <w:ind w:leftChars="0" w:left="0" w:firstLineChars="200" w:firstLine="200"/>
      <w:jc w:val="both"/>
      <w:textAlignment w:val="baseline"/>
    </w:pPr>
    <w:rPr>
      <w:kern w:val="0"/>
      <w:lang w:val="zh-CN"/>
    </w:rPr>
  </w:style>
  <w:style w:type="character" w:customStyle="1" w:styleId="NUDTChar">
    <w:name w:val="NUDT正文 Char"/>
    <w:link w:val="NUDT"/>
    <w:qFormat/>
    <w:locked/>
    <w:rPr>
      <w:sz w:val="24"/>
      <w:szCs w:val="24"/>
      <w:lang w:val="zh-CN"/>
    </w:rPr>
  </w:style>
  <w:style w:type="paragraph" w:customStyle="1" w:styleId="NUDT0">
    <w:name w:val="NUDT表"/>
    <w:basedOn w:val="afff6"/>
    <w:uiPriority w:val="99"/>
    <w:qFormat/>
    <w:pPr>
      <w:adjustRightInd/>
      <w:spacing w:line="360" w:lineRule="auto"/>
      <w:ind w:leftChars="0" w:left="0"/>
      <w:jc w:val="center"/>
    </w:pPr>
    <w:rPr>
      <w:rFonts w:hAnsi="宋体"/>
      <w:color w:val="FF0000"/>
    </w:rPr>
  </w:style>
  <w:style w:type="paragraph" w:customStyle="1" w:styleId="CharCharCharCharCharCharCharCharCharCharCharChar1CharCharCharChar">
    <w:name w:val="Char Char Char Char Char Char Char Char Char Char Char Char1 Char Char Char Char"/>
    <w:basedOn w:val="afff6"/>
    <w:uiPriority w:val="99"/>
    <w:qFormat/>
    <w:pPr>
      <w:widowControl/>
      <w:adjustRightInd/>
      <w:spacing w:after="160" w:line="240" w:lineRule="exact"/>
      <w:ind w:leftChars="0" w:left="0"/>
    </w:pPr>
    <w:rPr>
      <w:rFonts w:ascii="Arial" w:eastAsia="Times New Roman" w:hAnsi="Arial" w:cs="Verdana"/>
      <w:b/>
      <w:kern w:val="0"/>
      <w:szCs w:val="21"/>
      <w:lang w:eastAsia="en-US"/>
    </w:rPr>
  </w:style>
  <w:style w:type="paragraph" w:customStyle="1" w:styleId="affffffffffffffffffffffffffffffff8">
    <w:name w:val="正文列项_数字"/>
    <w:uiPriority w:val="99"/>
    <w:qFormat/>
    <w:pPr>
      <w:tabs>
        <w:tab w:val="left" w:pos="885"/>
      </w:tabs>
      <w:spacing w:line="460" w:lineRule="exact"/>
      <w:ind w:left="525"/>
    </w:pPr>
    <w:rPr>
      <w:sz w:val="28"/>
    </w:rPr>
  </w:style>
  <w:style w:type="character" w:customStyle="1" w:styleId="DefaultChar">
    <w:name w:val="Default Char"/>
    <w:link w:val="Default"/>
    <w:qFormat/>
    <w:rPr>
      <w:rFonts w:eastAsiaTheme="minorEastAsia"/>
      <w:color w:val="000000"/>
      <w:sz w:val="24"/>
      <w:szCs w:val="24"/>
    </w:rPr>
  </w:style>
  <w:style w:type="character" w:customStyle="1" w:styleId="CharChar0">
    <w:name w:val="三级条标题 Char Char"/>
    <w:link w:val="aa"/>
    <w:uiPriority w:val="99"/>
    <w:qFormat/>
    <w:rPr>
      <w:rFonts w:ascii="黑体" w:eastAsia="黑体"/>
      <w:sz w:val="21"/>
      <w:szCs w:val="21"/>
    </w:rPr>
  </w:style>
  <w:style w:type="paragraph" w:customStyle="1" w:styleId="affffffffffffffffffffffffffffffff9">
    <w:name w:val="正文列项_字母"/>
    <w:link w:val="Charfffffff8"/>
    <w:uiPriority w:val="99"/>
    <w:qFormat/>
    <w:pPr>
      <w:tabs>
        <w:tab w:val="left" w:pos="423"/>
      </w:tabs>
      <w:spacing w:line="460" w:lineRule="exact"/>
      <w:ind w:left="423" w:hanging="425"/>
    </w:pPr>
    <w:rPr>
      <w:sz w:val="28"/>
    </w:rPr>
  </w:style>
  <w:style w:type="paragraph" w:customStyle="1" w:styleId="SWIEE7">
    <w:name w:val="附录编号[SWIEE]"/>
    <w:basedOn w:val="2"/>
    <w:uiPriority w:val="99"/>
    <w:qFormat/>
    <w:pPr>
      <w:keepNext w:val="0"/>
      <w:keepLines w:val="0"/>
      <w:numPr>
        <w:ilvl w:val="0"/>
        <w:numId w:val="0"/>
      </w:numPr>
      <w:tabs>
        <w:tab w:val="left" w:pos="423"/>
        <w:tab w:val="left" w:pos="707"/>
      </w:tabs>
      <w:overflowPunct w:val="0"/>
      <w:spacing w:beforeLines="0" w:afterLines="0" w:line="360" w:lineRule="auto"/>
      <w:ind w:left="707" w:hanging="709"/>
      <w:jc w:val="center"/>
    </w:pPr>
    <w:rPr>
      <w:rFonts w:ascii="黑体" w:hAnsi="Times New Roman"/>
      <w:bCs w:val="0"/>
      <w:kern w:val="0"/>
      <w:szCs w:val="24"/>
      <w:lang w:val="zh-CN"/>
    </w:rPr>
  </w:style>
  <w:style w:type="character" w:customStyle="1" w:styleId="Charfffffff8">
    <w:name w:val="正文列项_字母 Char"/>
    <w:link w:val="affffffffffffffffffffffffffffffff9"/>
    <w:qFormat/>
    <w:locked/>
    <w:rPr>
      <w:sz w:val="28"/>
    </w:rPr>
  </w:style>
  <w:style w:type="paragraph" w:customStyle="1" w:styleId="2fffff9">
    <w:name w:val="样式 样式 小四 + 首行缩进:  2 字符"/>
    <w:basedOn w:val="afff6"/>
    <w:uiPriority w:val="99"/>
    <w:qFormat/>
    <w:pPr>
      <w:adjustRightInd/>
      <w:spacing w:line="360" w:lineRule="auto"/>
      <w:ind w:leftChars="0" w:left="0" w:firstLineChars="200" w:firstLine="480"/>
      <w:jc w:val="both"/>
    </w:pPr>
    <w:rPr>
      <w:rFonts w:cs="宋体"/>
      <w:sz w:val="28"/>
      <w:szCs w:val="20"/>
    </w:rPr>
  </w:style>
  <w:style w:type="paragraph" w:customStyle="1" w:styleId="af1">
    <w:name w:val="示例×："/>
    <w:basedOn w:val="afff6"/>
    <w:next w:val="affffffff1"/>
    <w:uiPriority w:val="99"/>
    <w:qFormat/>
    <w:pPr>
      <w:numPr>
        <w:numId w:val="61"/>
      </w:numPr>
      <w:tabs>
        <w:tab w:val="clear" w:pos="1361"/>
        <w:tab w:val="left" w:pos="0"/>
        <w:tab w:val="left" w:pos="420"/>
      </w:tabs>
      <w:autoSpaceDE w:val="0"/>
      <w:autoSpaceDN w:val="0"/>
      <w:adjustRightInd/>
      <w:spacing w:line="460" w:lineRule="exact"/>
      <w:ind w:leftChars="0" w:firstLine="0"/>
      <w:jc w:val="both"/>
    </w:pPr>
    <w:rPr>
      <w:kern w:val="0"/>
      <w:szCs w:val="22"/>
    </w:rPr>
  </w:style>
  <w:style w:type="paragraph" w:customStyle="1" w:styleId="Y3">
    <w:name w:val="图表Y"/>
    <w:basedOn w:val="afff6"/>
    <w:link w:val="YChar0"/>
    <w:qFormat/>
    <w:pPr>
      <w:adjustRightInd/>
      <w:spacing w:line="360" w:lineRule="auto"/>
      <w:ind w:leftChars="0" w:left="0" w:firstLineChars="200" w:firstLine="200"/>
      <w:jc w:val="both"/>
    </w:pPr>
    <w:rPr>
      <w:kern w:val="0"/>
      <w:lang w:val="zh-CN"/>
    </w:rPr>
  </w:style>
  <w:style w:type="character" w:customStyle="1" w:styleId="YChar0">
    <w:name w:val="图表Y Char"/>
    <w:link w:val="Y3"/>
    <w:qFormat/>
    <w:locked/>
    <w:rPr>
      <w:sz w:val="24"/>
      <w:szCs w:val="24"/>
      <w:lang w:val="zh-CN"/>
    </w:rPr>
  </w:style>
  <w:style w:type="paragraph" w:customStyle="1" w:styleId="af6">
    <w:name w:val="附录列项_数字"/>
    <w:basedOn w:val="affffffff1"/>
    <w:uiPriority w:val="99"/>
    <w:qFormat/>
    <w:pPr>
      <w:widowControl w:val="0"/>
      <w:numPr>
        <w:numId w:val="62"/>
      </w:numPr>
      <w:tabs>
        <w:tab w:val="clear" w:pos="0"/>
        <w:tab w:val="clear" w:pos="4201"/>
        <w:tab w:val="clear" w:pos="9298"/>
        <w:tab w:val="left" w:pos="987"/>
      </w:tabs>
      <w:spacing w:line="460" w:lineRule="exact"/>
      <w:ind w:left="0" w:firstLineChars="0" w:firstLine="0"/>
      <w:jc w:val="left"/>
    </w:pPr>
    <w:rPr>
      <w:rFonts w:ascii="Times New Roman" w:eastAsia="宋体" w:hAnsi="Times New Roman" w:cs="Times New Roman"/>
      <w:kern w:val="0"/>
      <w:sz w:val="28"/>
      <w:szCs w:val="20"/>
    </w:rPr>
  </w:style>
  <w:style w:type="paragraph" w:customStyle="1" w:styleId="af2">
    <w:name w:val="附录列项_字母"/>
    <w:basedOn w:val="affffffff1"/>
    <w:uiPriority w:val="99"/>
    <w:qFormat/>
    <w:pPr>
      <w:widowControl w:val="0"/>
      <w:numPr>
        <w:numId w:val="63"/>
      </w:numPr>
      <w:tabs>
        <w:tab w:val="clear" w:pos="0"/>
        <w:tab w:val="clear" w:pos="4201"/>
        <w:tab w:val="clear" w:pos="9298"/>
        <w:tab w:val="left" w:pos="987"/>
      </w:tabs>
      <w:spacing w:line="460" w:lineRule="exact"/>
      <w:ind w:left="0" w:firstLineChars="0" w:firstLine="0"/>
    </w:pPr>
    <w:rPr>
      <w:rFonts w:ascii="Times New Roman" w:eastAsia="宋体" w:hAnsi="Times New Roman" w:cs="Times New Roman"/>
      <w:kern w:val="0"/>
      <w:sz w:val="28"/>
      <w:szCs w:val="20"/>
    </w:rPr>
  </w:style>
  <w:style w:type="character" w:customStyle="1" w:styleId="CharCharc">
    <w:name w:val="章标题 Char Char"/>
    <w:qFormat/>
    <w:rPr>
      <w:rFonts w:ascii="黑体" w:eastAsia="黑体" w:hAnsi="Times New Roman" w:cs="Times New Roman"/>
      <w:kern w:val="0"/>
      <w:szCs w:val="20"/>
    </w:rPr>
  </w:style>
  <w:style w:type="paragraph" w:customStyle="1" w:styleId="affffffffffffffffffffffffffffffffa">
    <w:name w:val="附录性质和名称"/>
    <w:basedOn w:val="afff6"/>
    <w:uiPriority w:val="99"/>
    <w:qFormat/>
    <w:pPr>
      <w:adjustRightInd/>
      <w:spacing w:line="240" w:lineRule="auto"/>
      <w:ind w:leftChars="0" w:left="0"/>
      <w:jc w:val="center"/>
    </w:pPr>
    <w:rPr>
      <w:rFonts w:ascii="黑体" w:eastAsia="黑体"/>
      <w:sz w:val="28"/>
    </w:rPr>
  </w:style>
  <w:style w:type="paragraph" w:customStyle="1" w:styleId="af5">
    <w:name w:val="附录一级无标题条"/>
    <w:basedOn w:val="affffffffffffffffffffffb"/>
    <w:next w:val="affffffff1"/>
    <w:qFormat/>
    <w:pPr>
      <w:numPr>
        <w:ilvl w:val="2"/>
        <w:numId w:val="64"/>
      </w:numPr>
      <w:tabs>
        <w:tab w:val="left" w:pos="838"/>
        <w:tab w:val="left" w:pos="1260"/>
        <w:tab w:val="left" w:pos="2367"/>
      </w:tabs>
      <w:wordWrap/>
      <w:overflowPunct/>
      <w:autoSpaceDE/>
      <w:autoSpaceDN/>
      <w:spacing w:line="460" w:lineRule="exact"/>
      <w:ind w:left="0" w:hanging="420"/>
      <w:jc w:val="left"/>
      <w:textAlignment w:val="auto"/>
    </w:pPr>
    <w:rPr>
      <w:rFonts w:ascii="宋体" w:eastAsia="宋体"/>
      <w:kern w:val="0"/>
      <w:sz w:val="28"/>
    </w:rPr>
  </w:style>
  <w:style w:type="paragraph" w:customStyle="1" w:styleId="affffffffffffffffffffffffffffffffb">
    <w:name w:val="脚注标示"/>
    <w:uiPriority w:val="99"/>
    <w:qFormat/>
    <w:pPr>
      <w:widowControl w:val="0"/>
      <w:jc w:val="both"/>
    </w:pPr>
    <w:rPr>
      <w:rFonts w:ascii="宋体"/>
      <w:sz w:val="21"/>
      <w:vertAlign w:val="superscript"/>
    </w:rPr>
  </w:style>
  <w:style w:type="paragraph" w:customStyle="1" w:styleId="affffffffffffffffffffffffffffffffc">
    <w:name w:val="页眉_右对齐"/>
    <w:basedOn w:val="affffffffffffffffffffffffffffffffd"/>
    <w:qFormat/>
  </w:style>
  <w:style w:type="paragraph" w:customStyle="1" w:styleId="affffffffffffffffffffffffffffffffd">
    <w:name w:val="页眉_主要"/>
    <w:basedOn w:val="afffff7"/>
    <w:uiPriority w:val="99"/>
    <w:qFormat/>
    <w:pPr>
      <w:adjustRightInd/>
      <w:spacing w:line="240" w:lineRule="auto"/>
      <w:ind w:leftChars="0" w:left="0"/>
    </w:pPr>
    <w:rPr>
      <w:rFonts w:ascii="Calibri" w:hAnsi="Calibri"/>
      <w:kern w:val="0"/>
      <w:lang w:val="zh-CN"/>
    </w:rPr>
  </w:style>
  <w:style w:type="paragraph" w:customStyle="1" w:styleId="affffffffffffffffffffffffffffffffe">
    <w:name w:val="脚注内容"/>
    <w:basedOn w:val="afffffc"/>
    <w:uiPriority w:val="99"/>
    <w:qFormat/>
    <w:pPr>
      <w:keepNext w:val="0"/>
      <w:widowControl/>
      <w:adjustRightInd/>
      <w:spacing w:line="240" w:lineRule="auto"/>
      <w:ind w:left="555" w:firstLineChars="0" w:hanging="357"/>
    </w:pPr>
    <w:rPr>
      <w:rFonts w:eastAsia="宋体"/>
      <w:kern w:val="0"/>
      <w:sz w:val="21"/>
      <w:szCs w:val="20"/>
      <w:lang w:val="zh-CN"/>
    </w:rPr>
  </w:style>
  <w:style w:type="paragraph" w:customStyle="1" w:styleId="afffffffffffffffffffffffffffffffff">
    <w:name w:val="目次、索引正文"/>
    <w:uiPriority w:val="99"/>
    <w:qFormat/>
    <w:pPr>
      <w:spacing w:line="320" w:lineRule="exact"/>
      <w:jc w:val="both"/>
    </w:pPr>
    <w:rPr>
      <w:rFonts w:ascii="宋体"/>
      <w:sz w:val="21"/>
    </w:rPr>
  </w:style>
  <w:style w:type="paragraph" w:customStyle="1" w:styleId="afffffffffffffffffffffffffffffffff0">
    <w:name w:val="实施日期"/>
    <w:basedOn w:val="afff6"/>
    <w:uiPriority w:val="99"/>
    <w:qFormat/>
    <w:pPr>
      <w:framePr w:wrap="around" w:hAnchor="text" w:xAlign="right" w:y="1"/>
      <w:adjustRightInd/>
      <w:spacing w:line="240" w:lineRule="auto"/>
      <w:ind w:leftChars="0" w:left="0"/>
      <w:jc w:val="right"/>
    </w:pPr>
    <w:rPr>
      <w:sz w:val="21"/>
    </w:rPr>
  </w:style>
  <w:style w:type="paragraph" w:customStyle="1" w:styleId="af">
    <w:name w:val="示例："/>
    <w:basedOn w:val="affffffff1"/>
    <w:next w:val="affffffff1"/>
    <w:uiPriority w:val="99"/>
    <w:qFormat/>
    <w:pPr>
      <w:widowControl w:val="0"/>
      <w:numPr>
        <w:numId w:val="65"/>
      </w:numPr>
      <w:tabs>
        <w:tab w:val="clear" w:pos="4201"/>
        <w:tab w:val="clear" w:pos="9298"/>
      </w:tabs>
      <w:spacing w:line="460" w:lineRule="exact"/>
      <w:ind w:firstLineChars="0" w:firstLine="0"/>
    </w:pPr>
    <w:rPr>
      <w:rFonts w:ascii="Times New Roman" w:eastAsia="宋体" w:hAnsi="Times New Roman" w:cs="Times New Roman"/>
      <w:kern w:val="0"/>
      <w:sz w:val="24"/>
      <w:szCs w:val="20"/>
    </w:rPr>
  </w:style>
  <w:style w:type="paragraph" w:customStyle="1" w:styleId="afffffffffffffffffffffffffffffffff1">
    <w:name w:val="示例后续"/>
    <w:basedOn w:val="afff6"/>
    <w:uiPriority w:val="99"/>
    <w:qFormat/>
    <w:pPr>
      <w:adjustRightInd/>
      <w:spacing w:line="240" w:lineRule="auto"/>
      <w:ind w:leftChars="300" w:left="300" w:firstLineChars="300" w:firstLine="300"/>
      <w:jc w:val="both"/>
    </w:pPr>
  </w:style>
  <w:style w:type="paragraph" w:customStyle="1" w:styleId="afffffffffffffffffffffffffffffffff2">
    <w:name w:val="图表脚注"/>
    <w:next w:val="affffffff1"/>
    <w:uiPriority w:val="99"/>
    <w:qFormat/>
    <w:pPr>
      <w:spacing w:line="460" w:lineRule="exact"/>
      <w:ind w:leftChars="250" w:left="350" w:hangingChars="100" w:hanging="100"/>
      <w:jc w:val="both"/>
    </w:pPr>
    <w:rPr>
      <w:rFonts w:ascii="宋体"/>
      <w:sz w:val="21"/>
    </w:rPr>
  </w:style>
  <w:style w:type="character" w:customStyle="1" w:styleId="afffffffffffffffffffffffffffffffff3">
    <w:name w:val="图表脚注内容"/>
    <w:qFormat/>
    <w:rPr>
      <w:rFonts w:ascii="宋体" w:eastAsia="宋体"/>
      <w:spacing w:val="0"/>
      <w:sz w:val="18"/>
      <w:vertAlign w:val="superscript"/>
    </w:rPr>
  </w:style>
  <w:style w:type="paragraph" w:customStyle="1" w:styleId="afffffffffffffffffffffffffffffffff4">
    <w:name w:val="文献分类号"/>
    <w:uiPriority w:val="99"/>
    <w:qFormat/>
    <w:pPr>
      <w:framePr w:hSpace="180" w:vSpace="180" w:wrap="around" w:hAnchor="margin" w:y="1" w:anchorLock="1"/>
      <w:widowControl w:val="0"/>
      <w:textAlignment w:val="center"/>
    </w:pPr>
    <w:rPr>
      <w:rFonts w:eastAsia="黑体"/>
      <w:sz w:val="21"/>
    </w:rPr>
  </w:style>
  <w:style w:type="paragraph" w:customStyle="1" w:styleId="afffffffffffffffffffffffffffffffff5">
    <w:name w:val="无标题条"/>
    <w:next w:val="affffffff1"/>
    <w:uiPriority w:val="99"/>
    <w:qFormat/>
    <w:pPr>
      <w:jc w:val="both"/>
    </w:pPr>
    <w:rPr>
      <w:sz w:val="21"/>
    </w:rPr>
  </w:style>
  <w:style w:type="paragraph" w:customStyle="1" w:styleId="afffffffffffffffffffffffffffffffff6">
    <w:name w:val="页脚_正文"/>
    <w:uiPriority w:val="99"/>
    <w:qFormat/>
    <w:pPr>
      <w:jc w:val="center"/>
    </w:pPr>
    <w:rPr>
      <w:rFonts w:ascii="宋体"/>
      <w:sz w:val="21"/>
    </w:rPr>
  </w:style>
  <w:style w:type="paragraph" w:customStyle="1" w:styleId="afffffffffffffffffffffffffffffffff7">
    <w:name w:val="页眉_次要"/>
    <w:basedOn w:val="afffff7"/>
    <w:uiPriority w:val="99"/>
    <w:qFormat/>
    <w:pPr>
      <w:adjustRightInd/>
      <w:spacing w:line="240" w:lineRule="auto"/>
      <w:ind w:leftChars="0" w:left="0"/>
    </w:pPr>
    <w:rPr>
      <w:rFonts w:ascii="Calibri" w:hAnsi="Calibri"/>
      <w:kern w:val="0"/>
      <w:lang w:val="zh-CN"/>
    </w:rPr>
  </w:style>
  <w:style w:type="paragraph" w:customStyle="1" w:styleId="afffffffffffffffffffffffffffffffff8">
    <w:name w:val="页眉_首页"/>
    <w:basedOn w:val="afffff7"/>
    <w:uiPriority w:val="99"/>
    <w:qFormat/>
    <w:pPr>
      <w:adjustRightInd/>
      <w:spacing w:line="240" w:lineRule="auto"/>
      <w:ind w:leftChars="0" w:left="0"/>
    </w:pPr>
    <w:rPr>
      <w:rFonts w:ascii="Calibri" w:hAnsi="Calibri"/>
      <w:kern w:val="0"/>
      <w:lang w:val="zh-CN"/>
    </w:rPr>
  </w:style>
  <w:style w:type="paragraph" w:customStyle="1" w:styleId="afffffffffffffffffffffffffffffffff9">
    <w:name w:val="摘要关键词"/>
    <w:next w:val="afff6"/>
    <w:uiPriority w:val="99"/>
    <w:qFormat/>
    <w:pPr>
      <w:spacing w:line="460" w:lineRule="exact"/>
    </w:pPr>
    <w:rPr>
      <w:rFonts w:ascii="黑体" w:eastAsia="黑体" w:hAnsi="宋体"/>
      <w:bCs/>
      <w:sz w:val="28"/>
    </w:rPr>
  </w:style>
  <w:style w:type="paragraph" w:customStyle="1" w:styleId="afffffffffffffffffffffffffffffffffa">
    <w:name w:val="注:后续"/>
    <w:uiPriority w:val="99"/>
    <w:qFormat/>
    <w:pPr>
      <w:ind w:leftChars="400" w:left="1260" w:hangingChars="200" w:hanging="420"/>
      <w:jc w:val="both"/>
    </w:pPr>
    <w:rPr>
      <w:rFonts w:ascii="宋体"/>
      <w:sz w:val="18"/>
    </w:rPr>
  </w:style>
  <w:style w:type="paragraph" w:customStyle="1" w:styleId="afffffffffffffffffffffffffffffffffb">
    <w:name w:val="注×:后续"/>
    <w:basedOn w:val="afffffffffffffffffffffffffffffffffa"/>
    <w:uiPriority w:val="99"/>
    <w:qFormat/>
  </w:style>
  <w:style w:type="character" w:customStyle="1" w:styleId="CharChard">
    <w:name w:val="二级条标题 Char Char"/>
    <w:rPr>
      <w:rFonts w:ascii="黑体" w:eastAsia="黑体" w:hAnsi="Times New Roman" w:cs="Times New Roman"/>
      <w:kern w:val="0"/>
      <w:sz w:val="28"/>
      <w:szCs w:val="20"/>
    </w:rPr>
  </w:style>
  <w:style w:type="character" w:customStyle="1" w:styleId="CharChar1">
    <w:name w:val="四级条标题 Char Char"/>
    <w:link w:val="ab"/>
    <w:uiPriority w:val="99"/>
    <w:qFormat/>
    <w:rPr>
      <w:rFonts w:ascii="黑体" w:eastAsia="黑体"/>
      <w:sz w:val="21"/>
      <w:szCs w:val="21"/>
    </w:rPr>
  </w:style>
  <w:style w:type="paragraph" w:customStyle="1" w:styleId="af7">
    <w:name w:val="分图图标题"/>
    <w:basedOn w:val="af1"/>
    <w:uiPriority w:val="99"/>
    <w:qFormat/>
    <w:pPr>
      <w:numPr>
        <w:numId w:val="66"/>
      </w:numPr>
      <w:tabs>
        <w:tab w:val="clear" w:pos="1361"/>
      </w:tabs>
      <w:ind w:firstLine="0"/>
      <w:jc w:val="center"/>
    </w:pPr>
    <w:rPr>
      <w:rFonts w:ascii="黑体" w:eastAsia="黑体"/>
      <w:szCs w:val="21"/>
    </w:rPr>
  </w:style>
  <w:style w:type="character" w:customStyle="1" w:styleId="CharChar7">
    <w:name w:val="附录一级条标题 Char Char"/>
    <w:link w:val="affffffffffffffffffffffb"/>
    <w:qFormat/>
    <w:rPr>
      <w:rFonts w:eastAsia="黑体"/>
      <w:kern w:val="21"/>
      <w:sz w:val="24"/>
    </w:rPr>
  </w:style>
  <w:style w:type="paragraph" w:customStyle="1" w:styleId="af8">
    <w:name w:val="图表注×"/>
    <w:basedOn w:val="affffffff1"/>
    <w:uiPriority w:val="99"/>
    <w:qFormat/>
    <w:pPr>
      <w:widowControl w:val="0"/>
      <w:numPr>
        <w:numId w:val="67"/>
      </w:numPr>
      <w:tabs>
        <w:tab w:val="clear" w:pos="4201"/>
        <w:tab w:val="clear" w:pos="9298"/>
      </w:tabs>
      <w:spacing w:line="460" w:lineRule="exact"/>
      <w:ind w:firstLineChars="0" w:firstLine="0"/>
      <w:jc w:val="left"/>
    </w:pPr>
    <w:rPr>
      <w:rFonts w:ascii="Times New Roman" w:eastAsia="宋体" w:hAnsi="Times New Roman" w:cs="Times New Roman"/>
      <w:kern w:val="0"/>
      <w:szCs w:val="20"/>
    </w:rPr>
  </w:style>
  <w:style w:type="paragraph" w:customStyle="1" w:styleId="afffffffffffffffffffffffffffffffffc">
    <w:name w:val="封面题名"/>
    <w:basedOn w:val="afff6"/>
    <w:next w:val="afffffffffffffffffffffffffffffffffd"/>
    <w:uiPriority w:val="99"/>
    <w:qFormat/>
    <w:pPr>
      <w:spacing w:line="240" w:lineRule="auto"/>
      <w:ind w:leftChars="0" w:left="0"/>
      <w:jc w:val="center"/>
    </w:pPr>
    <w:rPr>
      <w:rFonts w:ascii="宋体" w:hAnsi="宋体"/>
      <w:b/>
      <w:kern w:val="0"/>
      <w:sz w:val="44"/>
      <w:szCs w:val="20"/>
    </w:rPr>
  </w:style>
  <w:style w:type="paragraph" w:customStyle="1" w:styleId="afffffffffffffffffffffffffffffffffd">
    <w:name w:val="封面型号"/>
    <w:basedOn w:val="afff6"/>
    <w:next w:val="afffffffffffffffffffffffffffffffffe"/>
    <w:uiPriority w:val="99"/>
    <w:qFormat/>
    <w:pPr>
      <w:spacing w:line="240" w:lineRule="auto"/>
      <w:ind w:leftChars="0" w:left="0"/>
      <w:jc w:val="center"/>
    </w:pPr>
    <w:rPr>
      <w:rFonts w:ascii="宋体"/>
      <w:b/>
      <w:kern w:val="0"/>
      <w:sz w:val="28"/>
      <w:szCs w:val="20"/>
    </w:rPr>
  </w:style>
  <w:style w:type="paragraph" w:customStyle="1" w:styleId="afffffffffffffffffffffffffffffffffe">
    <w:name w:val="封面文件号"/>
    <w:basedOn w:val="afff6"/>
    <w:next w:val="affffffffffffffffffffffffffffffffff"/>
    <w:uiPriority w:val="99"/>
    <w:qFormat/>
    <w:pPr>
      <w:spacing w:line="240" w:lineRule="auto"/>
      <w:ind w:leftChars="0" w:left="0"/>
      <w:jc w:val="center"/>
    </w:pPr>
    <w:rPr>
      <w:rFonts w:ascii="宋体"/>
      <w:b/>
      <w:kern w:val="0"/>
      <w:sz w:val="32"/>
      <w:szCs w:val="20"/>
    </w:rPr>
  </w:style>
  <w:style w:type="paragraph" w:customStyle="1" w:styleId="affffffffffffffffffffffffffffffffff">
    <w:name w:val="封面页数"/>
    <w:basedOn w:val="afff6"/>
    <w:uiPriority w:val="99"/>
    <w:qFormat/>
    <w:pPr>
      <w:spacing w:line="240" w:lineRule="auto"/>
      <w:ind w:leftChars="0" w:left="0"/>
      <w:jc w:val="center"/>
    </w:pPr>
    <w:rPr>
      <w:rFonts w:ascii="宋体"/>
      <w:b/>
      <w:kern w:val="0"/>
      <w:sz w:val="28"/>
      <w:szCs w:val="20"/>
    </w:rPr>
  </w:style>
  <w:style w:type="paragraph" w:customStyle="1" w:styleId="affffffffffffffffffffffffffffffffff0">
    <w:name w:val="封面档案密级"/>
    <w:uiPriority w:val="99"/>
    <w:qFormat/>
    <w:pPr>
      <w:widowControl w:val="0"/>
      <w:jc w:val="center"/>
    </w:pPr>
    <w:rPr>
      <w:rFonts w:ascii="宋体" w:hAnsi="宋体"/>
      <w:sz w:val="28"/>
    </w:rPr>
  </w:style>
  <w:style w:type="paragraph" w:customStyle="1" w:styleId="affffffffffffffffffffffffffffffffff1">
    <w:name w:val="封面单位"/>
    <w:basedOn w:val="afff6"/>
    <w:next w:val="afff6"/>
    <w:uiPriority w:val="99"/>
    <w:qFormat/>
    <w:pPr>
      <w:spacing w:line="240" w:lineRule="auto"/>
      <w:ind w:leftChars="0" w:left="0"/>
      <w:jc w:val="center"/>
    </w:pPr>
    <w:rPr>
      <w:rFonts w:ascii="宋体"/>
      <w:b/>
      <w:sz w:val="32"/>
      <w:szCs w:val="20"/>
    </w:rPr>
  </w:style>
  <w:style w:type="paragraph" w:customStyle="1" w:styleId="affffffffffffffffffffffffffffffffff2">
    <w:name w:val="签署页脚"/>
    <w:basedOn w:val="afff6"/>
    <w:next w:val="afff6"/>
    <w:uiPriority w:val="99"/>
    <w:qFormat/>
    <w:pPr>
      <w:spacing w:line="360" w:lineRule="atLeast"/>
      <w:ind w:leftChars="0" w:left="0"/>
      <w:jc w:val="center"/>
    </w:pPr>
    <w:rPr>
      <w:rFonts w:ascii="宋体"/>
      <w:sz w:val="28"/>
      <w:szCs w:val="20"/>
    </w:rPr>
  </w:style>
  <w:style w:type="paragraph" w:customStyle="1" w:styleId="affffffffffffffffffffffffffffffffff3">
    <w:name w:val="正文题名"/>
    <w:basedOn w:val="afff6"/>
    <w:next w:val="a7"/>
    <w:uiPriority w:val="99"/>
    <w:qFormat/>
    <w:pPr>
      <w:widowControl/>
      <w:shd w:val="clear" w:color="FFFFFF" w:fill="FFFFFF"/>
      <w:snapToGrid w:val="0"/>
      <w:spacing w:line="600" w:lineRule="exact"/>
      <w:ind w:leftChars="0" w:left="0" w:right="851"/>
      <w:jc w:val="center"/>
    </w:pPr>
    <w:rPr>
      <w:rFonts w:ascii="宋体"/>
      <w:b/>
      <w:spacing w:val="10"/>
      <w:kern w:val="0"/>
      <w:sz w:val="36"/>
      <w:szCs w:val="20"/>
    </w:rPr>
  </w:style>
  <w:style w:type="paragraph" w:customStyle="1" w:styleId="Style551">
    <w:name w:val="_Style 551"/>
    <w:uiPriority w:val="99"/>
    <w:qFormat/>
    <w:pPr>
      <w:widowControl w:val="0"/>
      <w:jc w:val="both"/>
    </w:pPr>
    <w:rPr>
      <w:rFonts w:asciiTheme="minorHAnsi" w:eastAsiaTheme="minorEastAsia" w:hAnsiTheme="minorHAnsi" w:cstheme="minorBidi"/>
      <w:kern w:val="2"/>
      <w:sz w:val="21"/>
      <w:szCs w:val="22"/>
    </w:rPr>
  </w:style>
  <w:style w:type="character" w:customStyle="1" w:styleId="TOC20">
    <w:name w:val="TOC 2 字符"/>
    <w:link w:val="TOC2"/>
    <w:qFormat/>
    <w:locked/>
    <w:rPr>
      <w:smallCaps/>
      <w:kern w:val="2"/>
      <w:sz w:val="24"/>
    </w:rPr>
  </w:style>
  <w:style w:type="character" w:customStyle="1" w:styleId="Char1f7">
    <w:name w:val="宏文本 Char1"/>
    <w:qFormat/>
    <w:rPr>
      <w:rFonts w:ascii="Courier New" w:hAnsi="Courier New" w:cs="Courier New"/>
      <w:kern w:val="2"/>
      <w:sz w:val="24"/>
      <w:szCs w:val="24"/>
    </w:rPr>
  </w:style>
  <w:style w:type="character" w:customStyle="1" w:styleId="Char1f8">
    <w:name w:val="副标题 Char1"/>
    <w:qFormat/>
    <w:rPr>
      <w:rFonts w:ascii="Cambria" w:hAnsi="Cambria" w:cs="Times New Roman"/>
      <w:b/>
      <w:bCs/>
      <w:kern w:val="28"/>
      <w:sz w:val="32"/>
      <w:szCs w:val="32"/>
    </w:rPr>
  </w:style>
  <w:style w:type="character" w:customStyle="1" w:styleId="Char1f9">
    <w:name w:val="称呼 Char1"/>
    <w:basedOn w:val="afff7"/>
    <w:qFormat/>
  </w:style>
  <w:style w:type="character" w:customStyle="1" w:styleId="Char1fa">
    <w:name w:val="正文首行缩进 Char1"/>
    <w:qFormat/>
    <w:rPr>
      <w:rFonts w:ascii="Times New Roman" w:hAnsi="Times New Roman"/>
      <w:kern w:val="2"/>
      <w:sz w:val="24"/>
      <w:szCs w:val="24"/>
    </w:rPr>
  </w:style>
  <w:style w:type="character" w:customStyle="1" w:styleId="2Char12">
    <w:name w:val="正文首行缩进 2 Char1"/>
    <w:qFormat/>
    <w:rPr>
      <w:rFonts w:ascii="Times New Roman" w:hAnsi="Times New Roman"/>
      <w:kern w:val="2"/>
      <w:sz w:val="24"/>
      <w:szCs w:val="24"/>
    </w:rPr>
  </w:style>
  <w:style w:type="character" w:customStyle="1" w:styleId="Char1fb">
    <w:name w:val="注释标题 Char1"/>
    <w:basedOn w:val="afff7"/>
    <w:qFormat/>
  </w:style>
  <w:style w:type="character" w:customStyle="1" w:styleId="3Char10">
    <w:name w:val="正文文本缩进 3 Char1"/>
    <w:basedOn w:val="afff7"/>
    <w:qFormat/>
    <w:rPr>
      <w:sz w:val="16"/>
      <w:szCs w:val="16"/>
    </w:rPr>
  </w:style>
  <w:style w:type="paragraph" w:customStyle="1" w:styleId="ALTTSWIEE">
    <w:name w:val="正文图标题[ALT+T][SWIEE]"/>
    <w:next w:val="afff6"/>
    <w:uiPriority w:val="99"/>
    <w:qFormat/>
    <w:pPr>
      <w:numPr>
        <w:numId w:val="68"/>
      </w:numPr>
      <w:adjustRightInd w:val="0"/>
      <w:snapToGrid w:val="0"/>
      <w:spacing w:line="360" w:lineRule="auto"/>
      <w:jc w:val="center"/>
    </w:pPr>
    <w:rPr>
      <w:rFonts w:eastAsia="黑体"/>
      <w:sz w:val="24"/>
    </w:rPr>
  </w:style>
  <w:style w:type="paragraph" w:customStyle="1" w:styleId="050">
    <w:name w:val="样式 建议书图 + 段后: 0.5 行"/>
    <w:basedOn w:val="afff6"/>
    <w:uiPriority w:val="99"/>
    <w:qFormat/>
    <w:pPr>
      <w:adjustRightInd/>
      <w:spacing w:line="360" w:lineRule="auto"/>
      <w:ind w:leftChars="0" w:left="840" w:firstLineChars="200" w:hanging="420"/>
      <w:jc w:val="center"/>
    </w:pPr>
    <w:rPr>
      <w:rFonts w:ascii="Arial" w:eastAsia="FangSong_GB2312" w:hAnsi="Arial" w:cs="宋体"/>
      <w:sz w:val="28"/>
      <w:szCs w:val="20"/>
    </w:rPr>
  </w:style>
  <w:style w:type="character" w:customStyle="1" w:styleId="Charfffffff9">
    <w:name w:val="三级条标题 Char"/>
    <w:qFormat/>
    <w:locked/>
    <w:rPr>
      <w:rFonts w:ascii="黑体" w:eastAsia="黑体" w:hAnsi="Arial" w:cs="Arial"/>
      <w:b/>
      <w:kern w:val="2"/>
      <w:sz w:val="24"/>
      <w:szCs w:val="24"/>
      <w:lang w:val="en-US" w:eastAsia="zh-CN" w:bidi="ar-SA"/>
    </w:rPr>
  </w:style>
  <w:style w:type="character" w:customStyle="1" w:styleId="--Char1">
    <w:name w:val="-报告正文- Char"/>
    <w:link w:val="--6"/>
    <w:qFormat/>
    <w:locked/>
    <w:rPr>
      <w:sz w:val="28"/>
      <w:szCs w:val="28"/>
      <w:lang w:eastAsia="en-US" w:bidi="en-US"/>
    </w:rPr>
  </w:style>
  <w:style w:type="paragraph" w:customStyle="1" w:styleId="--6">
    <w:name w:val="-报告正文-"/>
    <w:basedOn w:val="afff6"/>
    <w:link w:val="--Char1"/>
    <w:qFormat/>
    <w:pPr>
      <w:widowControl/>
      <w:adjustRightInd/>
      <w:snapToGrid w:val="0"/>
      <w:spacing w:line="360" w:lineRule="auto"/>
      <w:ind w:leftChars="0" w:left="0" w:firstLineChars="200" w:firstLine="560"/>
    </w:pPr>
    <w:rPr>
      <w:kern w:val="0"/>
      <w:sz w:val="28"/>
      <w:szCs w:val="28"/>
      <w:lang w:eastAsia="en-US" w:bidi="en-US"/>
    </w:rPr>
  </w:style>
  <w:style w:type="paragraph" w:customStyle="1" w:styleId="afd">
    <w:name w:val="a.编号"/>
    <w:basedOn w:val="afff6"/>
    <w:next w:val="afff6"/>
    <w:uiPriority w:val="99"/>
    <w:qFormat/>
    <w:pPr>
      <w:numPr>
        <w:numId w:val="69"/>
      </w:numPr>
      <w:tabs>
        <w:tab w:val="clear" w:pos="567"/>
        <w:tab w:val="left" w:pos="0"/>
        <w:tab w:val="left" w:pos="420"/>
      </w:tabs>
      <w:autoSpaceDE w:val="0"/>
      <w:autoSpaceDN w:val="0"/>
      <w:snapToGrid w:val="0"/>
      <w:spacing w:line="360" w:lineRule="auto"/>
      <w:ind w:leftChars="0" w:left="0" w:firstLineChars="200" w:firstLine="0"/>
    </w:pPr>
    <w:rPr>
      <w:szCs w:val="18"/>
    </w:rPr>
  </w:style>
  <w:style w:type="character" w:customStyle="1" w:styleId="CharChare">
    <w:name w:val="仿宋四号正文 Char Char"/>
    <w:link w:val="affffffffffffffffffffffffffffffffff4"/>
    <w:locked/>
    <w:rPr>
      <w:rFonts w:ascii="FangSong_GB2312" w:eastAsia="FangSong_GB2312"/>
      <w:sz w:val="28"/>
      <w:szCs w:val="24"/>
    </w:rPr>
  </w:style>
  <w:style w:type="paragraph" w:customStyle="1" w:styleId="affffffffffffffffffffffffffffffffff4">
    <w:name w:val="仿宋四号正文"/>
    <w:basedOn w:val="afff6"/>
    <w:link w:val="CharChare"/>
    <w:qFormat/>
    <w:pPr>
      <w:adjustRightInd/>
      <w:spacing w:line="360" w:lineRule="auto"/>
      <w:ind w:leftChars="0" w:left="0" w:firstLineChars="200" w:firstLine="200"/>
      <w:jc w:val="both"/>
    </w:pPr>
    <w:rPr>
      <w:rFonts w:ascii="FangSong_GB2312" w:eastAsia="FangSong_GB2312"/>
      <w:kern w:val="0"/>
      <w:sz w:val="28"/>
    </w:rPr>
  </w:style>
  <w:style w:type="character" w:customStyle="1" w:styleId="22ALTSSWIEEChar">
    <w:name w:val="第2层数字编号列项2[ALT+S][SWIEE] Char"/>
    <w:link w:val="22ALTSSWIEE"/>
    <w:uiPriority w:val="99"/>
    <w:qFormat/>
    <w:locked/>
    <w:rPr>
      <w:sz w:val="24"/>
      <w:szCs w:val="24"/>
      <w:lang w:val="zh-CN"/>
    </w:rPr>
  </w:style>
  <w:style w:type="paragraph" w:customStyle="1" w:styleId="22ALTSSWIEE">
    <w:name w:val="第2层数字编号列项2[ALT+S][SWIEE]"/>
    <w:basedOn w:val="afff6"/>
    <w:link w:val="22ALTSSWIEEChar"/>
    <w:uiPriority w:val="99"/>
    <w:qFormat/>
    <w:pPr>
      <w:numPr>
        <w:numId w:val="70"/>
      </w:numPr>
      <w:tabs>
        <w:tab w:val="clear" w:pos="1474"/>
        <w:tab w:val="left" w:pos="0"/>
        <w:tab w:val="left" w:pos="420"/>
      </w:tabs>
      <w:overflowPunct w:val="0"/>
      <w:snapToGrid w:val="0"/>
      <w:spacing w:line="360" w:lineRule="auto"/>
      <w:ind w:leftChars="0" w:left="0" w:firstLineChars="200" w:firstLine="0"/>
      <w:jc w:val="both"/>
    </w:pPr>
    <w:rPr>
      <w:kern w:val="0"/>
      <w:lang w:val="zh-CN"/>
    </w:rPr>
  </w:style>
  <w:style w:type="character" w:customStyle="1" w:styleId="AltTSWIEEChar">
    <w:name w:val="正文图标题[Alt+T][SWIEE] Char"/>
    <w:link w:val="AltTSWIEE0"/>
    <w:qFormat/>
    <w:locked/>
    <w:rPr>
      <w:rFonts w:ascii="宋体" w:eastAsia="黑体" w:hAnsi="宋体" w:cs="宋体"/>
      <w:color w:val="000000"/>
      <w:kern w:val="24"/>
      <w:sz w:val="32"/>
      <w:szCs w:val="32"/>
    </w:rPr>
  </w:style>
  <w:style w:type="paragraph" w:customStyle="1" w:styleId="AltTSWIEE0">
    <w:name w:val="正文图标题[Alt+T][SWIEE]"/>
    <w:next w:val="afff6"/>
    <w:link w:val="AltTSWIEEChar"/>
    <w:qFormat/>
    <w:pPr>
      <w:adjustRightInd w:val="0"/>
      <w:snapToGrid w:val="0"/>
      <w:spacing w:line="360" w:lineRule="auto"/>
      <w:ind w:left="1260" w:hanging="1260"/>
      <w:jc w:val="both"/>
    </w:pPr>
    <w:rPr>
      <w:rFonts w:ascii="宋体" w:eastAsia="黑体" w:hAnsi="宋体" w:cs="宋体"/>
      <w:color w:val="000000"/>
      <w:kern w:val="24"/>
      <w:sz w:val="32"/>
      <w:szCs w:val="32"/>
    </w:rPr>
  </w:style>
  <w:style w:type="character" w:customStyle="1" w:styleId="Charffe">
    <w:name w:val="文件正文缩进 Char"/>
    <w:link w:val="afffffffffffffc"/>
    <w:qFormat/>
    <w:locked/>
    <w:rPr>
      <w:rFonts w:cs="宋体"/>
      <w:kern w:val="2"/>
      <w:sz w:val="24"/>
    </w:rPr>
  </w:style>
  <w:style w:type="character" w:customStyle="1" w:styleId="11AltASWIEEChar">
    <w:name w:val="第1层字母编号列项1[Alt+A][SWIEE] Char"/>
    <w:link w:val="11AltASWIEE"/>
    <w:uiPriority w:val="99"/>
    <w:qFormat/>
    <w:locked/>
    <w:rPr>
      <w:sz w:val="24"/>
    </w:rPr>
  </w:style>
  <w:style w:type="paragraph" w:customStyle="1" w:styleId="11AltASWIEE">
    <w:name w:val="第1层字母编号列项1[Alt+A][SWIEE]"/>
    <w:link w:val="11AltASWIEEChar"/>
    <w:uiPriority w:val="99"/>
    <w:qFormat/>
    <w:pPr>
      <w:widowControl w:val="0"/>
      <w:numPr>
        <w:numId w:val="71"/>
      </w:numPr>
      <w:tabs>
        <w:tab w:val="clear" w:pos="907"/>
      </w:tabs>
      <w:adjustRightInd w:val="0"/>
      <w:snapToGrid w:val="0"/>
      <w:spacing w:line="360" w:lineRule="auto"/>
      <w:ind w:left="0" w:firstLine="0"/>
      <w:jc w:val="both"/>
    </w:pPr>
    <w:rPr>
      <w:sz w:val="24"/>
    </w:rPr>
  </w:style>
  <w:style w:type="paragraph" w:customStyle="1" w:styleId="33SWIEE">
    <w:name w:val="第3层符号编号列项3[SWIEE]"/>
    <w:basedOn w:val="afff6"/>
    <w:uiPriority w:val="99"/>
    <w:qFormat/>
    <w:pPr>
      <w:numPr>
        <w:numId w:val="72"/>
      </w:numPr>
      <w:tabs>
        <w:tab w:val="clear" w:pos="1758"/>
        <w:tab w:val="left" w:pos="0"/>
        <w:tab w:val="left" w:pos="420"/>
      </w:tabs>
      <w:overflowPunct w:val="0"/>
      <w:snapToGrid w:val="0"/>
      <w:spacing w:line="360" w:lineRule="auto"/>
      <w:ind w:leftChars="0" w:left="0" w:firstLineChars="200" w:firstLine="0"/>
    </w:pPr>
    <w:rPr>
      <w:rFonts w:cs="Arial"/>
      <w:kern w:val="0"/>
      <w:szCs w:val="28"/>
    </w:rPr>
  </w:style>
  <w:style w:type="paragraph" w:customStyle="1" w:styleId="SWIEE8">
    <w:name w:val="注：[SWIEE]"/>
    <w:basedOn w:val="afff6"/>
    <w:next w:val="afff6"/>
    <w:uiPriority w:val="99"/>
    <w:qFormat/>
    <w:pPr>
      <w:kinsoku w:val="0"/>
      <w:wordWrap w:val="0"/>
      <w:overflowPunct w:val="0"/>
      <w:autoSpaceDE w:val="0"/>
      <w:autoSpaceDN w:val="0"/>
      <w:snapToGrid w:val="0"/>
      <w:spacing w:line="360" w:lineRule="auto"/>
      <w:ind w:left="400" w:hangingChars="200" w:hanging="200"/>
    </w:pPr>
    <w:rPr>
      <w:rFonts w:ascii="宋体"/>
      <w:kern w:val="0"/>
    </w:rPr>
  </w:style>
  <w:style w:type="paragraph" w:customStyle="1" w:styleId="afe">
    <w:name w:val="建议书图"/>
    <w:basedOn w:val="afff6"/>
    <w:uiPriority w:val="99"/>
    <w:qFormat/>
    <w:pPr>
      <w:numPr>
        <w:numId w:val="73"/>
      </w:numPr>
      <w:adjustRightInd/>
      <w:spacing w:line="360" w:lineRule="auto"/>
      <w:ind w:leftChars="0" w:left="0" w:firstLineChars="200" w:firstLine="0"/>
      <w:jc w:val="center"/>
    </w:pPr>
    <w:rPr>
      <w:rFonts w:ascii="Arial" w:eastAsia="FangSong_GB2312" w:hAnsi="Arial" w:cs="Arial"/>
      <w:szCs w:val="20"/>
    </w:rPr>
  </w:style>
  <w:style w:type="paragraph" w:customStyle="1" w:styleId="SWIEE9">
    <w:name w:val="附录名称[SWIEE]"/>
    <w:basedOn w:val="SWIEE7"/>
    <w:uiPriority w:val="99"/>
    <w:qFormat/>
    <w:pPr>
      <w:tabs>
        <w:tab w:val="clear" w:pos="423"/>
      </w:tabs>
      <w:spacing w:before="156"/>
      <w:ind w:left="630" w:rightChars="100" w:right="100" w:hanging="420"/>
    </w:pPr>
    <w:rPr>
      <w:sz w:val="28"/>
      <w:szCs w:val="28"/>
      <w:lang w:val="en-US"/>
    </w:rPr>
  </w:style>
  <w:style w:type="paragraph" w:customStyle="1" w:styleId="SWIEEa">
    <w:name w:val="引言[SWIEE]"/>
    <w:basedOn w:val="afff6"/>
    <w:uiPriority w:val="99"/>
    <w:qFormat/>
    <w:pPr>
      <w:overflowPunct w:val="0"/>
      <w:snapToGrid w:val="0"/>
      <w:spacing w:line="360" w:lineRule="auto"/>
      <w:ind w:leftChars="0" w:left="0" w:firstLineChars="200" w:firstLine="200"/>
      <w:jc w:val="center"/>
    </w:pPr>
    <w:rPr>
      <w:rFonts w:eastAsia="黑体"/>
      <w:kern w:val="0"/>
      <w:sz w:val="32"/>
      <w:szCs w:val="28"/>
    </w:rPr>
  </w:style>
  <w:style w:type="character" w:customStyle="1" w:styleId="ALTBSWIEEChar">
    <w:name w:val="正文表标题[ALT+B][SWIEE] Char"/>
    <w:link w:val="ALTBSWIEE"/>
    <w:uiPriority w:val="99"/>
    <w:qFormat/>
    <w:locked/>
    <w:rPr>
      <w:rFonts w:eastAsia="黑体"/>
      <w:sz w:val="24"/>
    </w:rPr>
  </w:style>
  <w:style w:type="paragraph" w:customStyle="1" w:styleId="ALTBSWIEE">
    <w:name w:val="正文表标题[ALT+B][SWIEE]"/>
    <w:next w:val="afff6"/>
    <w:link w:val="ALTBSWIEEChar"/>
    <w:uiPriority w:val="99"/>
    <w:qFormat/>
    <w:pPr>
      <w:numPr>
        <w:numId w:val="74"/>
      </w:numPr>
      <w:adjustRightInd w:val="0"/>
      <w:snapToGrid w:val="0"/>
      <w:spacing w:line="360" w:lineRule="auto"/>
      <w:jc w:val="center"/>
    </w:pPr>
    <w:rPr>
      <w:rFonts w:eastAsia="黑体"/>
      <w:sz w:val="24"/>
    </w:rPr>
  </w:style>
  <w:style w:type="paragraph" w:customStyle="1" w:styleId="AltZSWIEE">
    <w:name w:val="正文图表标题[Alt+Z][SWIEE]"/>
    <w:next w:val="afff6"/>
    <w:uiPriority w:val="99"/>
    <w:qFormat/>
    <w:pPr>
      <w:widowControl w:val="0"/>
      <w:overflowPunct w:val="0"/>
      <w:adjustRightInd w:val="0"/>
      <w:snapToGrid w:val="0"/>
      <w:spacing w:line="360" w:lineRule="auto"/>
      <w:jc w:val="center"/>
    </w:pPr>
    <w:rPr>
      <w:rFonts w:eastAsia="黑体"/>
      <w:sz w:val="24"/>
    </w:rPr>
  </w:style>
  <w:style w:type="paragraph" w:customStyle="1" w:styleId="1SWIEE">
    <w:name w:val="注1：[SWIEE]"/>
    <w:basedOn w:val="afff6"/>
    <w:uiPriority w:val="99"/>
    <w:qFormat/>
    <w:pPr>
      <w:kinsoku w:val="0"/>
      <w:wordWrap w:val="0"/>
      <w:overflowPunct w:val="0"/>
      <w:snapToGrid w:val="0"/>
      <w:spacing w:line="360" w:lineRule="auto"/>
      <w:ind w:hangingChars="280" w:hanging="280"/>
    </w:pPr>
    <w:rPr>
      <w:kern w:val="0"/>
    </w:rPr>
  </w:style>
  <w:style w:type="paragraph" w:customStyle="1" w:styleId="SWIEE1">
    <w:name w:val="数字编号列项[SWIEE]"/>
    <w:uiPriority w:val="99"/>
    <w:qFormat/>
    <w:pPr>
      <w:numPr>
        <w:numId w:val="75"/>
      </w:numPr>
      <w:tabs>
        <w:tab w:val="clear" w:pos="820"/>
      </w:tabs>
      <w:adjustRightInd w:val="0"/>
      <w:snapToGrid w:val="0"/>
      <w:spacing w:line="460" w:lineRule="atLeast"/>
      <w:ind w:leftChars="400" w:left="0" w:hangingChars="200" w:hanging="200"/>
      <w:jc w:val="both"/>
    </w:pPr>
    <w:rPr>
      <w:rFonts w:ascii="宋体"/>
      <w:sz w:val="24"/>
    </w:rPr>
  </w:style>
  <w:style w:type="character" w:customStyle="1" w:styleId="Charfffffffa">
    <w:name w:val="二级 Char"/>
    <w:qFormat/>
    <w:locked/>
    <w:rPr>
      <w:sz w:val="28"/>
      <w:szCs w:val="28"/>
      <w:lang w:val="zh-CN" w:bidi="en-US"/>
    </w:rPr>
  </w:style>
  <w:style w:type="character" w:customStyle="1" w:styleId="Charfffffffb">
    <w:name w:val="一级 Char"/>
    <w:locked/>
    <w:rPr>
      <w:sz w:val="28"/>
      <w:szCs w:val="28"/>
      <w:lang w:val="zh-CN" w:eastAsia="en-US" w:bidi="en-US"/>
    </w:rPr>
  </w:style>
  <w:style w:type="character" w:customStyle="1" w:styleId="Charfffffffc">
    <w:name w:val="三级 Char"/>
    <w:qFormat/>
    <w:locked/>
    <w:rPr>
      <w:sz w:val="28"/>
      <w:szCs w:val="28"/>
      <w:lang w:eastAsia="en-US" w:bidi="en-US"/>
    </w:rPr>
  </w:style>
  <w:style w:type="character" w:customStyle="1" w:styleId="Charfffffffd">
    <w:name w:val="四级 Char"/>
    <w:link w:val="affffffffffffffffffffffffffffffffff5"/>
    <w:locked/>
    <w:rPr>
      <w:sz w:val="28"/>
      <w:szCs w:val="28"/>
      <w:lang w:eastAsia="en-US" w:bidi="en-US"/>
    </w:rPr>
  </w:style>
  <w:style w:type="paragraph" w:customStyle="1" w:styleId="affffffffffffffffffffffffffffffffff5">
    <w:name w:val="四级"/>
    <w:basedOn w:val="30"/>
    <w:link w:val="Charfffffffd"/>
    <w:qFormat/>
    <w:pPr>
      <w:keepNext w:val="0"/>
      <w:keepLines w:val="0"/>
      <w:widowControl/>
      <w:numPr>
        <w:ilvl w:val="0"/>
        <w:numId w:val="0"/>
      </w:numPr>
      <w:adjustRightInd/>
      <w:spacing w:line="360" w:lineRule="auto"/>
      <w:ind w:left="709" w:firstLineChars="200" w:hanging="709"/>
      <w:outlineLvl w:val="9"/>
    </w:pPr>
    <w:rPr>
      <w:rFonts w:ascii="Times New Roman" w:eastAsia="宋体" w:hAnsi="Times New Roman" w:cs="Times New Roman"/>
      <w:bCs w:val="0"/>
      <w:kern w:val="0"/>
      <w:sz w:val="28"/>
      <w:szCs w:val="28"/>
      <w:lang w:eastAsia="en-US" w:bidi="en-US"/>
    </w:rPr>
  </w:style>
  <w:style w:type="character" w:customStyle="1" w:styleId="Char1fc">
    <w:name w:val="引用 Char1"/>
    <w:qFormat/>
    <w:rPr>
      <w:rFonts w:ascii="Times New Roman" w:hAnsi="Times New Roman"/>
      <w:i/>
      <w:iCs/>
      <w:color w:val="000000"/>
      <w:kern w:val="2"/>
      <w:sz w:val="24"/>
      <w:szCs w:val="24"/>
    </w:rPr>
  </w:style>
  <w:style w:type="character" w:customStyle="1" w:styleId="Char1fd">
    <w:name w:val="明显引用 Char1"/>
    <w:basedOn w:val="afff7"/>
    <w:qFormat/>
    <w:rPr>
      <w:b/>
      <w:bCs/>
      <w:i/>
      <w:iCs/>
      <w:color w:val="4F81BD" w:themeColor="accent1"/>
    </w:rPr>
  </w:style>
  <w:style w:type="paragraph" w:customStyle="1" w:styleId="AltBSWIEE0">
    <w:name w:val="正文表标题[Alt+B][SWIEE]"/>
    <w:next w:val="afff6"/>
    <w:uiPriority w:val="99"/>
    <w:qFormat/>
    <w:pPr>
      <w:adjustRightInd w:val="0"/>
      <w:snapToGrid w:val="0"/>
      <w:spacing w:line="360" w:lineRule="auto"/>
      <w:jc w:val="center"/>
    </w:pPr>
    <w:rPr>
      <w:rFonts w:ascii="黑体" w:eastAsia="黑体"/>
      <w:sz w:val="24"/>
    </w:rPr>
  </w:style>
  <w:style w:type="paragraph" w:customStyle="1" w:styleId="affffffffffffffffffffffffffffffffff6">
    <w:name w:val="普通"/>
    <w:uiPriority w:val="99"/>
    <w:qFormat/>
    <w:pPr>
      <w:widowControl w:val="0"/>
      <w:autoSpaceDE w:val="0"/>
      <w:autoSpaceDN w:val="0"/>
      <w:adjustRightInd w:val="0"/>
      <w:spacing w:line="360" w:lineRule="auto"/>
      <w:ind w:firstLine="482"/>
      <w:jc w:val="center"/>
    </w:pPr>
    <w:rPr>
      <w:rFonts w:ascii="宋体" w:cs="宋体"/>
    </w:rPr>
  </w:style>
  <w:style w:type="paragraph" w:customStyle="1" w:styleId="ALTBSWIEE0505">
    <w:name w:val="样式 正文表标题[ALT+B][SWIEE] + 段前: 0.5 行 段后: 0.5 行"/>
    <w:basedOn w:val="afff6"/>
    <w:uiPriority w:val="99"/>
    <w:qFormat/>
    <w:pPr>
      <w:widowControl/>
      <w:tabs>
        <w:tab w:val="left" w:pos="820"/>
      </w:tabs>
      <w:snapToGrid w:val="0"/>
      <w:spacing w:line="360" w:lineRule="auto"/>
      <w:ind w:leftChars="0" w:left="820" w:firstLineChars="200" w:hanging="420"/>
      <w:jc w:val="center"/>
    </w:pPr>
    <w:rPr>
      <w:rFonts w:eastAsia="黑体" w:cs="宋体"/>
      <w:kern w:val="0"/>
      <w:szCs w:val="20"/>
    </w:rPr>
  </w:style>
  <w:style w:type="paragraph" w:customStyle="1" w:styleId="SWIEEb">
    <w:name w:val="二级条标题[SWIEE]"/>
    <w:basedOn w:val="afff6"/>
    <w:next w:val="afff6"/>
    <w:uiPriority w:val="99"/>
    <w:qFormat/>
    <w:pPr>
      <w:widowControl/>
      <w:overflowPunct w:val="0"/>
      <w:snapToGrid w:val="0"/>
      <w:spacing w:line="460" w:lineRule="atLeast"/>
      <w:ind w:leftChars="0" w:left="0" w:firstLineChars="200" w:firstLine="482"/>
      <w:jc w:val="both"/>
      <w:outlineLvl w:val="3"/>
    </w:pPr>
    <w:rPr>
      <w:rFonts w:eastAsia="黑体"/>
      <w:kern w:val="0"/>
    </w:rPr>
  </w:style>
  <w:style w:type="character" w:customStyle="1" w:styleId="ALTBChar">
    <w:name w:val="正文表标题[ALT+B] Char"/>
    <w:link w:val="ALTB"/>
    <w:qFormat/>
    <w:locked/>
    <w:rPr>
      <w:rFonts w:ascii="宋体" w:hAnsi="宋体"/>
      <w:sz w:val="24"/>
    </w:rPr>
  </w:style>
  <w:style w:type="paragraph" w:customStyle="1" w:styleId="ALTB">
    <w:name w:val="正文表标题[ALT+B]"/>
    <w:next w:val="afff6"/>
    <w:link w:val="ALTBChar"/>
    <w:qFormat/>
    <w:pPr>
      <w:spacing w:line="360" w:lineRule="auto"/>
      <w:jc w:val="center"/>
    </w:pPr>
    <w:rPr>
      <w:rFonts w:ascii="宋体" w:hAnsi="宋体"/>
      <w:sz w:val="24"/>
    </w:rPr>
  </w:style>
  <w:style w:type="character" w:customStyle="1" w:styleId="SWIEEChar">
    <w:name w:val="正文表标题[SWIEE] Char"/>
    <w:link w:val="SWIEE6"/>
    <w:qFormat/>
    <w:locked/>
    <w:rPr>
      <w:rFonts w:ascii="黑体" w:eastAsia="黑体"/>
      <w:sz w:val="21"/>
      <w:szCs w:val="21"/>
    </w:rPr>
  </w:style>
  <w:style w:type="paragraph" w:customStyle="1" w:styleId="SWIEE0">
    <w:name w:val="一级条标题[SWIEE]"/>
    <w:basedOn w:val="afff6"/>
    <w:next w:val="afff6"/>
    <w:uiPriority w:val="99"/>
    <w:qFormat/>
    <w:pPr>
      <w:widowControl/>
      <w:numPr>
        <w:ilvl w:val="2"/>
        <w:numId w:val="67"/>
      </w:numPr>
      <w:tabs>
        <w:tab w:val="clear" w:pos="1680"/>
        <w:tab w:val="left" w:pos="0"/>
        <w:tab w:val="left" w:pos="420"/>
      </w:tabs>
      <w:snapToGrid w:val="0"/>
      <w:spacing w:line="460" w:lineRule="atLeast"/>
      <w:ind w:leftChars="0" w:left="0" w:firstLineChars="200" w:firstLine="0"/>
      <w:jc w:val="both"/>
      <w:outlineLvl w:val="2"/>
    </w:pPr>
    <w:rPr>
      <w:rFonts w:ascii="Arial" w:eastAsia="黑体" w:hAnsi="Arial"/>
      <w:kern w:val="0"/>
      <w:szCs w:val="20"/>
    </w:rPr>
  </w:style>
  <w:style w:type="paragraph" w:customStyle="1" w:styleId="SWIEEc">
    <w:name w:val="三级条标题[SWIEE]"/>
    <w:basedOn w:val="afff6"/>
    <w:next w:val="afff6"/>
    <w:uiPriority w:val="99"/>
    <w:qFormat/>
    <w:pPr>
      <w:widowControl/>
      <w:snapToGrid w:val="0"/>
      <w:spacing w:line="460" w:lineRule="atLeast"/>
      <w:ind w:leftChars="0" w:left="993" w:firstLineChars="200" w:firstLine="200"/>
      <w:jc w:val="both"/>
      <w:outlineLvl w:val="4"/>
    </w:pPr>
    <w:rPr>
      <w:rFonts w:eastAsia="黑体"/>
      <w:kern w:val="0"/>
      <w:szCs w:val="20"/>
    </w:rPr>
  </w:style>
  <w:style w:type="paragraph" w:customStyle="1" w:styleId="SWIEEd">
    <w:name w:val="四级条标题[SWIEE]"/>
    <w:basedOn w:val="SWIEEc"/>
    <w:next w:val="afff6"/>
    <w:qFormat/>
    <w:pPr>
      <w:ind w:left="0"/>
      <w:outlineLvl w:val="5"/>
    </w:pPr>
  </w:style>
  <w:style w:type="paragraph" w:customStyle="1" w:styleId="SWIEE">
    <w:name w:val="章标题[SWIEE]"/>
    <w:next w:val="afff6"/>
    <w:uiPriority w:val="99"/>
    <w:qFormat/>
    <w:pPr>
      <w:numPr>
        <w:ilvl w:val="1"/>
        <w:numId w:val="67"/>
      </w:numPr>
      <w:tabs>
        <w:tab w:val="clear" w:pos="1260"/>
      </w:tabs>
      <w:adjustRightInd w:val="0"/>
      <w:snapToGrid w:val="0"/>
      <w:spacing w:before="240" w:after="240" w:line="460" w:lineRule="atLeast"/>
      <w:ind w:left="0" w:firstLine="0"/>
      <w:jc w:val="both"/>
      <w:outlineLvl w:val="1"/>
    </w:pPr>
    <w:rPr>
      <w:rFonts w:ascii="黑体" w:eastAsia="黑体"/>
      <w:sz w:val="24"/>
    </w:rPr>
  </w:style>
  <w:style w:type="paragraph" w:customStyle="1" w:styleId="H">
    <w:name w:val="H正文"/>
    <w:basedOn w:val="afff6"/>
    <w:uiPriority w:val="99"/>
    <w:qFormat/>
    <w:pPr>
      <w:adjustRightInd/>
      <w:spacing w:line="360" w:lineRule="auto"/>
      <w:ind w:leftChars="0" w:left="0" w:firstLineChars="200" w:firstLine="200"/>
      <w:jc w:val="both"/>
    </w:pPr>
    <w:rPr>
      <w:szCs w:val="20"/>
    </w:rPr>
  </w:style>
  <w:style w:type="character" w:customStyle="1" w:styleId="SWIEEChar0">
    <w:name w:val="表格内容[SWIEE] Char"/>
    <w:link w:val="SWIEEe"/>
    <w:qFormat/>
    <w:locked/>
    <w:rPr>
      <w:rFonts w:ascii="宋体" w:hAnsi="宋体"/>
      <w:sz w:val="24"/>
      <w:szCs w:val="24"/>
    </w:rPr>
  </w:style>
  <w:style w:type="paragraph" w:customStyle="1" w:styleId="SWIEEe">
    <w:name w:val="表格内容[SWIEE]"/>
    <w:basedOn w:val="afff6"/>
    <w:link w:val="SWIEEChar0"/>
    <w:qFormat/>
    <w:pPr>
      <w:snapToGrid w:val="0"/>
      <w:spacing w:line="400" w:lineRule="atLeast"/>
      <w:ind w:leftChars="0" w:left="0" w:firstLineChars="200" w:firstLine="200"/>
      <w:jc w:val="center"/>
    </w:pPr>
    <w:rPr>
      <w:rFonts w:ascii="宋体" w:hAnsi="宋体"/>
      <w:kern w:val="0"/>
    </w:rPr>
  </w:style>
  <w:style w:type="paragraph" w:customStyle="1" w:styleId="Char2Char">
    <w:name w:val="Char2 Char"/>
    <w:basedOn w:val="affff6"/>
    <w:uiPriority w:val="99"/>
    <w:qFormat/>
    <w:pPr>
      <w:widowControl/>
      <w:adjustRightInd/>
      <w:spacing w:line="360" w:lineRule="auto"/>
      <w:ind w:leftChars="0" w:left="0" w:firstLineChars="200" w:firstLine="454"/>
    </w:pPr>
    <w:rPr>
      <w:rFonts w:ascii="Tahoma" w:eastAsia="黑体" w:hAnsi="Tahoma" w:cs="宋体"/>
      <w:kern w:val="0"/>
      <w:lang w:val="zh-CN"/>
    </w:rPr>
  </w:style>
  <w:style w:type="paragraph" w:customStyle="1" w:styleId="186">
    <w:name w:val="186正文"/>
    <w:basedOn w:val="afff6"/>
    <w:uiPriority w:val="99"/>
    <w:qFormat/>
    <w:pPr>
      <w:adjustRightInd/>
      <w:spacing w:line="360" w:lineRule="auto"/>
      <w:ind w:leftChars="0" w:left="0" w:firstLineChars="200" w:firstLine="539"/>
    </w:pPr>
    <w:rPr>
      <w:rFonts w:ascii="黑体" w:hAnsi="宋体"/>
      <w:bCs/>
      <w:kern w:val="10"/>
      <w:sz w:val="28"/>
    </w:rPr>
  </w:style>
  <w:style w:type="paragraph" w:customStyle="1" w:styleId="affffffffffffffffffffffffffffffffff7">
    <w:name w:val="大标题居中"/>
    <w:basedOn w:val="10"/>
    <w:uiPriority w:val="99"/>
    <w:qFormat/>
    <w:pPr>
      <w:keepNext w:val="0"/>
      <w:widowControl/>
      <w:numPr>
        <w:numId w:val="0"/>
      </w:numPr>
      <w:spacing w:beforeLines="0" w:afterLines="0" w:line="360" w:lineRule="atLeast"/>
      <w:ind w:left="420" w:hanging="420"/>
      <w:jc w:val="center"/>
    </w:pPr>
    <w:rPr>
      <w:rFonts w:ascii="黑体" w:cs="宋体"/>
      <w:color w:val="000080"/>
      <w:kern w:val="0"/>
      <w:szCs w:val="20"/>
      <w:lang w:val="zh-CN"/>
    </w:rPr>
  </w:style>
  <w:style w:type="paragraph" w:customStyle="1" w:styleId="0015Char">
    <w:name w:val="样式 正文（首行缩进两字） + 小四 段前: 0 磅 段后: 0 磅 行距: 1.5 倍行距 Char"/>
    <w:basedOn w:val="affff4"/>
    <w:uiPriority w:val="99"/>
    <w:qFormat/>
    <w:pPr>
      <w:widowControl w:val="0"/>
      <w:adjustRightInd/>
      <w:spacing w:line="360" w:lineRule="auto"/>
      <w:ind w:leftChars="0" w:left="0" w:firstLineChars="200" w:firstLine="480"/>
      <w:jc w:val="both"/>
    </w:pPr>
    <w:rPr>
      <w:rFonts w:ascii="宋体" w:hAnsi="宋体" w:hint="eastAsia"/>
    </w:rPr>
  </w:style>
  <w:style w:type="paragraph" w:customStyle="1" w:styleId="c1">
    <w:name w:val="c封面标准名称"/>
    <w:basedOn w:val="afff6"/>
    <w:uiPriority w:val="99"/>
    <w:qFormat/>
    <w:pPr>
      <w:spacing w:line="360" w:lineRule="auto"/>
      <w:ind w:leftChars="0" w:left="0" w:firstLineChars="200" w:firstLine="200"/>
      <w:jc w:val="center"/>
    </w:pPr>
    <w:rPr>
      <w:rFonts w:eastAsia="黑体"/>
      <w:kern w:val="0"/>
      <w:sz w:val="52"/>
      <w:szCs w:val="20"/>
    </w:rPr>
  </w:style>
  <w:style w:type="paragraph" w:customStyle="1" w:styleId="affffffffffffffffffffffffffffffffff8">
    <w:name w:val="篇标题"/>
    <w:basedOn w:val="10"/>
    <w:next w:val="10"/>
    <w:uiPriority w:val="99"/>
    <w:qFormat/>
    <w:pPr>
      <w:keepNext w:val="0"/>
      <w:numPr>
        <w:numId w:val="0"/>
      </w:numPr>
      <w:overflowPunct w:val="0"/>
      <w:spacing w:beforeLines="0" w:afterLines="0" w:line="480" w:lineRule="atLeast"/>
      <w:ind w:left="420" w:hanging="420"/>
      <w:jc w:val="center"/>
    </w:pPr>
    <w:rPr>
      <w:rFonts w:ascii="黑体"/>
      <w:kern w:val="0"/>
      <w:sz w:val="32"/>
      <w:szCs w:val="24"/>
      <w:lang w:val="zh-CN"/>
    </w:rPr>
  </w:style>
  <w:style w:type="character" w:customStyle="1" w:styleId="SWIEEChar1">
    <w:name w:val="正文图标题[SWIEE] Char"/>
    <w:link w:val="SWIEEf"/>
    <w:qFormat/>
    <w:locked/>
    <w:rPr>
      <w:rFonts w:ascii="黑体" w:eastAsia="黑体"/>
    </w:rPr>
  </w:style>
  <w:style w:type="paragraph" w:customStyle="1" w:styleId="SWIEEf">
    <w:name w:val="正文图标题[SWIEE]"/>
    <w:next w:val="afff6"/>
    <w:link w:val="SWIEEChar1"/>
    <w:qFormat/>
    <w:pPr>
      <w:jc w:val="center"/>
    </w:pPr>
    <w:rPr>
      <w:rFonts w:ascii="黑体" w:eastAsia="黑体"/>
    </w:rPr>
  </w:style>
  <w:style w:type="character" w:customStyle="1" w:styleId="SWIEEChar2">
    <w:name w:val="字母编号列项[SWIEE] Char"/>
    <w:link w:val="SWIEE2"/>
    <w:uiPriority w:val="99"/>
    <w:qFormat/>
    <w:locked/>
    <w:rPr>
      <w:sz w:val="24"/>
    </w:rPr>
  </w:style>
  <w:style w:type="paragraph" w:customStyle="1" w:styleId="SWIEE2">
    <w:name w:val="字母编号列项[SWIEE]"/>
    <w:link w:val="SWIEEChar2"/>
    <w:uiPriority w:val="99"/>
    <w:qFormat/>
    <w:pPr>
      <w:widowControl w:val="0"/>
      <w:numPr>
        <w:numId w:val="76"/>
      </w:numPr>
      <w:tabs>
        <w:tab w:val="clear" w:pos="907"/>
      </w:tabs>
      <w:overflowPunct w:val="0"/>
      <w:adjustRightInd w:val="0"/>
      <w:snapToGrid w:val="0"/>
      <w:spacing w:line="360" w:lineRule="auto"/>
      <w:ind w:left="0" w:firstLine="0"/>
      <w:jc w:val="both"/>
    </w:pPr>
    <w:rPr>
      <w:sz w:val="24"/>
    </w:rPr>
  </w:style>
  <w:style w:type="paragraph" w:customStyle="1" w:styleId="SWIEEf0">
    <w:name w:val="章标题(SWIEE)"/>
    <w:next w:val="afff6"/>
    <w:uiPriority w:val="99"/>
    <w:qFormat/>
    <w:pPr>
      <w:adjustRightInd w:val="0"/>
      <w:snapToGrid w:val="0"/>
      <w:spacing w:before="240" w:after="240" w:line="460" w:lineRule="atLeast"/>
      <w:jc w:val="both"/>
      <w:outlineLvl w:val="1"/>
    </w:pPr>
    <w:rPr>
      <w:rFonts w:ascii="黑体" w:eastAsia="黑体"/>
      <w:sz w:val="24"/>
    </w:rPr>
  </w:style>
  <w:style w:type="paragraph" w:customStyle="1" w:styleId="SWIEE3">
    <w:name w:val="数字编号[SWIEE]"/>
    <w:basedOn w:val="afff6"/>
    <w:uiPriority w:val="99"/>
    <w:qFormat/>
    <w:pPr>
      <w:numPr>
        <w:numId w:val="77"/>
      </w:numPr>
      <w:tabs>
        <w:tab w:val="clear" w:pos="1226"/>
        <w:tab w:val="left" w:pos="0"/>
        <w:tab w:val="left" w:pos="420"/>
      </w:tabs>
      <w:spacing w:line="360" w:lineRule="auto"/>
      <w:ind w:leftChars="0" w:left="0" w:firstLineChars="200" w:firstLine="0"/>
      <w:jc w:val="both"/>
    </w:pPr>
  </w:style>
  <w:style w:type="paragraph" w:customStyle="1" w:styleId="SWIEE4">
    <w:name w:val="二级无标题条[SWIEE]"/>
    <w:basedOn w:val="afff6"/>
    <w:uiPriority w:val="99"/>
    <w:qFormat/>
    <w:pPr>
      <w:numPr>
        <w:ilvl w:val="3"/>
        <w:numId w:val="78"/>
      </w:numPr>
      <w:snapToGrid w:val="0"/>
      <w:spacing w:line="360" w:lineRule="auto"/>
      <w:ind w:leftChars="0" w:firstLineChars="200" w:firstLine="200"/>
      <w:jc w:val="both"/>
    </w:pPr>
  </w:style>
  <w:style w:type="paragraph" w:customStyle="1" w:styleId="c2">
    <w:name w:val="c封面发布日期"/>
    <w:basedOn w:val="afff6"/>
    <w:uiPriority w:val="99"/>
    <w:qFormat/>
    <w:pPr>
      <w:spacing w:line="360" w:lineRule="auto"/>
      <w:ind w:leftChars="0" w:left="0" w:firstLineChars="200" w:firstLine="200"/>
      <w:jc w:val="both"/>
    </w:pPr>
    <w:rPr>
      <w:rFonts w:eastAsia="黑体"/>
      <w:kern w:val="0"/>
      <w:sz w:val="28"/>
      <w:szCs w:val="20"/>
    </w:rPr>
  </w:style>
  <w:style w:type="paragraph" w:customStyle="1" w:styleId="affffffffffffffffffffffffffffffffff9">
    <w:name w:val="标准书脚_奇数页"/>
    <w:uiPriority w:val="99"/>
    <w:qFormat/>
    <w:pPr>
      <w:spacing w:before="120"/>
      <w:jc w:val="right"/>
    </w:pPr>
    <w:rPr>
      <w:sz w:val="18"/>
    </w:rPr>
  </w:style>
  <w:style w:type="paragraph" w:customStyle="1" w:styleId="SWIEEf1">
    <w:name w:val="正文图表标题[SWIEE]"/>
    <w:next w:val="afff6"/>
    <w:uiPriority w:val="99"/>
    <w:qFormat/>
    <w:pPr>
      <w:widowControl w:val="0"/>
      <w:overflowPunct w:val="0"/>
      <w:adjustRightInd w:val="0"/>
      <w:snapToGrid w:val="0"/>
      <w:spacing w:line="360" w:lineRule="auto"/>
      <w:jc w:val="center"/>
    </w:pPr>
    <w:rPr>
      <w:rFonts w:ascii="黑体" w:eastAsia="黑体"/>
      <w:sz w:val="21"/>
    </w:rPr>
  </w:style>
  <w:style w:type="paragraph" w:customStyle="1" w:styleId="0015">
    <w:name w:val="样式 正文（首行缩进两字） + 小四 段前: 0 磅 段后: 0 磅 行距: 1.5 倍行距"/>
    <w:basedOn w:val="afff6"/>
    <w:uiPriority w:val="99"/>
    <w:qFormat/>
    <w:pPr>
      <w:adjustRightInd/>
      <w:spacing w:line="360" w:lineRule="auto"/>
      <w:ind w:leftChars="0" w:left="0" w:firstLineChars="200" w:firstLine="200"/>
      <w:jc w:val="both"/>
    </w:pPr>
  </w:style>
  <w:style w:type="paragraph" w:customStyle="1" w:styleId="2Charc">
    <w:name w:val="正文缩进 + 首行缩进:  2 字符 Char"/>
    <w:basedOn w:val="affff4"/>
    <w:uiPriority w:val="99"/>
    <w:qFormat/>
    <w:pPr>
      <w:widowControl w:val="0"/>
      <w:adjustRightInd/>
      <w:spacing w:line="360" w:lineRule="auto"/>
      <w:ind w:leftChars="0" w:left="0" w:firstLineChars="200" w:firstLine="480"/>
      <w:jc w:val="both"/>
    </w:pPr>
    <w:rPr>
      <w:rFonts w:ascii="宋体" w:hAnsi="宋体" w:hint="eastAsia"/>
    </w:rPr>
  </w:style>
  <w:style w:type="paragraph" w:customStyle="1" w:styleId="1fffffff3">
    <w:name w:val="表标题1"/>
    <w:basedOn w:val="afff6"/>
    <w:uiPriority w:val="99"/>
    <w:qFormat/>
    <w:pPr>
      <w:adjustRightInd/>
      <w:spacing w:beforeLines="50" w:line="360" w:lineRule="auto"/>
      <w:ind w:leftChars="0" w:left="0" w:firstLineChars="200" w:firstLine="482"/>
      <w:jc w:val="center"/>
    </w:pPr>
    <w:rPr>
      <w:rFonts w:ascii="黑体"/>
    </w:rPr>
  </w:style>
  <w:style w:type="paragraph" w:customStyle="1" w:styleId="13">
    <w:name w:val="1级编号"/>
    <w:basedOn w:val="afff6"/>
    <w:uiPriority w:val="99"/>
    <w:qFormat/>
    <w:pPr>
      <w:numPr>
        <w:numId w:val="79"/>
      </w:numPr>
      <w:spacing w:line="360" w:lineRule="auto"/>
      <w:ind w:leftChars="0" w:left="0" w:firstLineChars="200" w:firstLine="0"/>
    </w:pPr>
    <w:rPr>
      <w:rFonts w:ascii="宋体"/>
      <w:kern w:val="10"/>
      <w:sz w:val="28"/>
      <w:szCs w:val="28"/>
    </w:rPr>
  </w:style>
  <w:style w:type="paragraph" w:customStyle="1" w:styleId="2fffffa">
    <w:name w:val="正文缩进 + 首行缩进:  2 字符"/>
    <w:basedOn w:val="affff4"/>
    <w:uiPriority w:val="99"/>
    <w:qFormat/>
    <w:pPr>
      <w:widowControl w:val="0"/>
      <w:adjustRightInd/>
      <w:spacing w:line="360" w:lineRule="auto"/>
      <w:ind w:leftChars="0" w:left="0" w:firstLineChars="200" w:firstLine="480"/>
      <w:jc w:val="both"/>
    </w:pPr>
    <w:rPr>
      <w:rFonts w:ascii="宋体" w:hAnsi="宋体" w:hint="eastAsia"/>
    </w:rPr>
  </w:style>
  <w:style w:type="paragraph" w:customStyle="1" w:styleId="affffffffffffffffffffffffffffffffffa">
    <w:name w:val="封面表格"/>
    <w:basedOn w:val="afffd"/>
    <w:uiPriority w:val="99"/>
    <w:qFormat/>
    <w:pPr>
      <w:tabs>
        <w:tab w:val="left" w:pos="60"/>
      </w:tabs>
      <w:autoSpaceDE w:val="0"/>
      <w:autoSpaceDN w:val="0"/>
      <w:spacing w:after="0" w:line="360" w:lineRule="auto"/>
      <w:ind w:leftChars="0" w:left="0" w:firstLineChars="200" w:firstLine="200"/>
      <w:jc w:val="center"/>
    </w:pPr>
    <w:rPr>
      <w:rFonts w:ascii="宋体" w:hAnsi="宋体" w:hint="eastAsia"/>
      <w:kern w:val="0"/>
      <w:sz w:val="28"/>
      <w:szCs w:val="20"/>
      <w:lang w:val="zh-CN"/>
    </w:rPr>
  </w:style>
  <w:style w:type="paragraph" w:customStyle="1" w:styleId="1fffffff4">
    <w:name w:val="封面表格1"/>
    <w:uiPriority w:val="99"/>
    <w:qFormat/>
    <w:pPr>
      <w:spacing w:line="360" w:lineRule="auto"/>
      <w:jc w:val="center"/>
    </w:pPr>
    <w:rPr>
      <w:sz w:val="28"/>
    </w:rPr>
  </w:style>
  <w:style w:type="paragraph" w:customStyle="1" w:styleId="SWIEEf2">
    <w:name w:val="段[SWIEE]"/>
    <w:next w:val="afff6"/>
    <w:uiPriority w:val="99"/>
    <w:qFormat/>
    <w:pPr>
      <w:autoSpaceDE w:val="0"/>
      <w:autoSpaceDN w:val="0"/>
      <w:adjustRightInd w:val="0"/>
      <w:snapToGrid w:val="0"/>
      <w:spacing w:line="460" w:lineRule="atLeast"/>
      <w:ind w:firstLine="1922"/>
      <w:jc w:val="both"/>
    </w:pPr>
    <w:rPr>
      <w:rFonts w:ascii="黑体" w:eastAsia="黑体"/>
      <w:sz w:val="44"/>
    </w:rPr>
  </w:style>
  <w:style w:type="paragraph" w:customStyle="1" w:styleId="SWIEEf3">
    <w:name w:val="图表中的注[SWIEE]"/>
    <w:basedOn w:val="SWIEE8"/>
    <w:qFormat/>
    <w:pPr>
      <w:spacing w:line="420" w:lineRule="atLeast"/>
    </w:pPr>
    <w:rPr>
      <w:szCs w:val="21"/>
    </w:rPr>
  </w:style>
  <w:style w:type="paragraph" w:customStyle="1" w:styleId="SWIEEf4">
    <w:name w:val="条文的注和图注[SWIEE]"/>
    <w:basedOn w:val="SWIEEf3"/>
    <w:qFormat/>
  </w:style>
  <w:style w:type="paragraph" w:customStyle="1" w:styleId="SWIEEf5">
    <w:name w:val="其它[SWIEE]"/>
    <w:basedOn w:val="afff6"/>
    <w:uiPriority w:val="99"/>
    <w:qFormat/>
    <w:pPr>
      <w:overflowPunct w:val="0"/>
      <w:snapToGrid w:val="0"/>
      <w:spacing w:line="460" w:lineRule="atLeast"/>
      <w:ind w:leftChars="0" w:left="0" w:firstLineChars="200" w:firstLine="200"/>
      <w:jc w:val="center"/>
    </w:pPr>
    <w:rPr>
      <w:rFonts w:eastAsia="黑体"/>
      <w:kern w:val="0"/>
    </w:rPr>
  </w:style>
  <w:style w:type="paragraph" w:customStyle="1" w:styleId="NUDT2">
    <w:name w:val="样式 NUDT正文 + 首行缩进:  2 字符"/>
    <w:basedOn w:val="afff6"/>
    <w:uiPriority w:val="99"/>
    <w:qFormat/>
    <w:pPr>
      <w:ind w:leftChars="0" w:left="0" w:firstLineChars="200" w:firstLine="480"/>
      <w:jc w:val="both"/>
    </w:pPr>
    <w:rPr>
      <w:kern w:val="0"/>
      <w:szCs w:val="20"/>
    </w:rPr>
  </w:style>
  <w:style w:type="paragraph" w:customStyle="1" w:styleId="aff">
    <w:name w:val="二级段落"/>
    <w:basedOn w:val="1f"/>
    <w:uiPriority w:val="99"/>
    <w:qFormat/>
    <w:pPr>
      <w:numPr>
        <w:ilvl w:val="1"/>
        <w:numId w:val="80"/>
      </w:numPr>
      <w:tabs>
        <w:tab w:val="left" w:pos="360"/>
        <w:tab w:val="left" w:pos="1260"/>
        <w:tab w:val="left" w:pos="1440"/>
      </w:tabs>
      <w:snapToGrid w:val="0"/>
      <w:spacing w:line="360" w:lineRule="auto"/>
      <w:ind w:leftChars="0" w:left="0" w:firstLineChars="0" w:firstLine="0"/>
      <w:jc w:val="both"/>
    </w:pPr>
    <w:rPr>
      <w:rFonts w:ascii="Calibri" w:hAnsi="Calibri"/>
      <w:b/>
      <w:szCs w:val="22"/>
      <w:lang w:val="zh-CN"/>
    </w:rPr>
  </w:style>
  <w:style w:type="character" w:customStyle="1" w:styleId="3Char7">
    <w:name w:val="3级段落 Char"/>
    <w:link w:val="31"/>
    <w:uiPriority w:val="99"/>
    <w:qFormat/>
    <w:locked/>
    <w:rPr>
      <w:lang w:val="zh-CN"/>
    </w:rPr>
  </w:style>
  <w:style w:type="paragraph" w:customStyle="1" w:styleId="31">
    <w:name w:val="3级段落"/>
    <w:basedOn w:val="1f"/>
    <w:link w:val="3Char7"/>
    <w:uiPriority w:val="99"/>
    <w:qFormat/>
    <w:pPr>
      <w:numPr>
        <w:ilvl w:val="2"/>
        <w:numId w:val="80"/>
      </w:numPr>
      <w:tabs>
        <w:tab w:val="left" w:pos="360"/>
        <w:tab w:val="left" w:pos="567"/>
        <w:tab w:val="left" w:pos="1680"/>
      </w:tabs>
      <w:snapToGrid w:val="0"/>
      <w:spacing w:line="360" w:lineRule="auto"/>
      <w:ind w:leftChars="0" w:left="0" w:firstLineChars="0" w:firstLine="0"/>
      <w:jc w:val="both"/>
    </w:pPr>
    <w:rPr>
      <w:kern w:val="0"/>
      <w:sz w:val="20"/>
      <w:szCs w:val="20"/>
      <w:lang w:val="zh-CN"/>
    </w:rPr>
  </w:style>
  <w:style w:type="paragraph" w:customStyle="1" w:styleId="affffffffffffffffffffffffffffffffffb">
    <w:name w:val="其他发布部门"/>
    <w:basedOn w:val="afff6"/>
    <w:uiPriority w:val="99"/>
    <w:qFormat/>
    <w:pPr>
      <w:framePr w:w="7433" w:h="585" w:hSpace="180" w:vSpace="180" w:wrap="around" w:hAnchor="margin" w:xAlign="center" w:y="14401" w:anchorLock="1"/>
      <w:widowControl/>
      <w:adjustRightInd/>
      <w:spacing w:line="0" w:lineRule="atLeast"/>
      <w:ind w:leftChars="0" w:left="0" w:firstLineChars="200" w:firstLine="200"/>
      <w:jc w:val="center"/>
    </w:pPr>
    <w:rPr>
      <w:rFonts w:ascii="黑体" w:eastAsia="黑体"/>
      <w:spacing w:val="20"/>
      <w:w w:val="135"/>
      <w:kern w:val="0"/>
      <w:sz w:val="36"/>
      <w:szCs w:val="20"/>
    </w:rPr>
  </w:style>
  <w:style w:type="paragraph" w:customStyle="1" w:styleId="aff0">
    <w:name w:val="列项a)"/>
    <w:basedOn w:val="afff6"/>
    <w:uiPriority w:val="99"/>
    <w:qFormat/>
    <w:pPr>
      <w:numPr>
        <w:ilvl w:val="1"/>
        <w:numId w:val="81"/>
      </w:numPr>
      <w:tabs>
        <w:tab w:val="clear" w:pos="1876"/>
        <w:tab w:val="left" w:pos="0"/>
        <w:tab w:val="left" w:pos="420"/>
      </w:tabs>
      <w:adjustRightInd/>
      <w:spacing w:line="360" w:lineRule="auto"/>
      <w:ind w:leftChars="0" w:left="0" w:firstLineChars="200" w:firstLine="0"/>
      <w:jc w:val="both"/>
    </w:pPr>
    <w:rPr>
      <w:szCs w:val="20"/>
    </w:rPr>
  </w:style>
  <w:style w:type="paragraph" w:customStyle="1" w:styleId="aff1">
    <w:name w:val="并列项a."/>
    <w:basedOn w:val="affff4"/>
    <w:uiPriority w:val="99"/>
    <w:qFormat/>
    <w:pPr>
      <w:numPr>
        <w:ilvl w:val="2"/>
        <w:numId w:val="82"/>
      </w:numPr>
      <w:adjustRightInd/>
      <w:spacing w:line="360" w:lineRule="auto"/>
      <w:ind w:leftChars="0" w:left="0" w:right="-43" w:firstLine="0"/>
      <w:jc w:val="both"/>
    </w:pPr>
    <w:rPr>
      <w:rFonts w:ascii="宋体" w:hAnsi="宋体" w:hint="eastAsia"/>
      <w:szCs w:val="28"/>
    </w:rPr>
  </w:style>
  <w:style w:type="character" w:customStyle="1" w:styleId="1RMLChar">
    <w:name w:val="1[RML] Char"/>
    <w:link w:val="1RML"/>
    <w:uiPriority w:val="99"/>
    <w:qFormat/>
    <w:locked/>
    <w:rPr>
      <w:rFonts w:ascii="黑体" w:eastAsia="黑体"/>
      <w:sz w:val="24"/>
      <w:lang w:val="zh-CN"/>
    </w:rPr>
  </w:style>
  <w:style w:type="paragraph" w:customStyle="1" w:styleId="1RML">
    <w:name w:val="1[RML]"/>
    <w:basedOn w:val="afff6"/>
    <w:link w:val="1RMLChar"/>
    <w:uiPriority w:val="99"/>
    <w:qFormat/>
    <w:pPr>
      <w:numPr>
        <w:numId w:val="83"/>
      </w:numPr>
      <w:adjustRightInd/>
      <w:spacing w:line="360" w:lineRule="auto"/>
      <w:ind w:leftChars="0" w:left="0" w:firstLineChars="200" w:firstLine="0"/>
      <w:jc w:val="both"/>
    </w:pPr>
    <w:rPr>
      <w:rFonts w:ascii="黑体" w:eastAsia="黑体"/>
      <w:kern w:val="0"/>
      <w:szCs w:val="20"/>
      <w:lang w:val="zh-CN"/>
    </w:rPr>
  </w:style>
  <w:style w:type="character" w:customStyle="1" w:styleId="12RMLChar">
    <w:name w:val="1.2[RML] Char"/>
    <w:link w:val="12RML"/>
    <w:qFormat/>
    <w:locked/>
    <w:rPr>
      <w:rFonts w:ascii="黑体" w:eastAsia="黑体"/>
      <w:sz w:val="24"/>
      <w:lang w:val="zh-CN"/>
    </w:rPr>
  </w:style>
  <w:style w:type="paragraph" w:customStyle="1" w:styleId="12RML">
    <w:name w:val="1.2[RML]"/>
    <w:basedOn w:val="1RML"/>
    <w:link w:val="12RMLChar"/>
    <w:qFormat/>
    <w:pPr>
      <w:numPr>
        <w:ilvl w:val="1"/>
      </w:numPr>
      <w:tabs>
        <w:tab w:val="left" w:pos="360"/>
        <w:tab w:val="left" w:pos="1260"/>
      </w:tabs>
      <w:ind w:left="0" w:firstLineChars="0" w:firstLine="0"/>
    </w:pPr>
  </w:style>
  <w:style w:type="character" w:customStyle="1" w:styleId="123RMLChar">
    <w:name w:val="1.2.3[RML] Char"/>
    <w:link w:val="123RML"/>
    <w:qFormat/>
    <w:locked/>
    <w:rPr>
      <w:rFonts w:ascii="黑体" w:eastAsia="黑体"/>
      <w:sz w:val="24"/>
      <w:lang w:val="zh-CN"/>
    </w:rPr>
  </w:style>
  <w:style w:type="paragraph" w:customStyle="1" w:styleId="123RML">
    <w:name w:val="1.2.3[RML]"/>
    <w:basedOn w:val="12RML"/>
    <w:link w:val="123RMLChar"/>
    <w:qFormat/>
    <w:pPr>
      <w:numPr>
        <w:ilvl w:val="2"/>
      </w:numPr>
      <w:tabs>
        <w:tab w:val="left" w:pos="1680"/>
      </w:tabs>
      <w:ind w:left="0" w:firstLine="0"/>
    </w:pPr>
  </w:style>
  <w:style w:type="paragraph" w:customStyle="1" w:styleId="1234RML">
    <w:name w:val="1.2.3.4[RML]"/>
    <w:basedOn w:val="123RML"/>
    <w:qFormat/>
    <w:pPr>
      <w:numPr>
        <w:ilvl w:val="3"/>
      </w:numPr>
      <w:tabs>
        <w:tab w:val="left" w:pos="2654"/>
        <w:tab w:val="left" w:pos="6825"/>
      </w:tabs>
      <w:ind w:left="0" w:firstLine="0"/>
    </w:pPr>
    <w:rPr>
      <w:rFonts w:ascii="Calibri" w:eastAsia="宋体"/>
    </w:rPr>
  </w:style>
  <w:style w:type="character" w:customStyle="1" w:styleId="aRMLChar">
    <w:name w:val="a) [RML] Char"/>
    <w:link w:val="aRML"/>
    <w:uiPriority w:val="99"/>
    <w:qFormat/>
    <w:locked/>
    <w:rPr>
      <w:sz w:val="24"/>
      <w:szCs w:val="21"/>
      <w:lang w:val="zh-CN"/>
    </w:rPr>
  </w:style>
  <w:style w:type="paragraph" w:customStyle="1" w:styleId="aRML">
    <w:name w:val="a) [RML]"/>
    <w:basedOn w:val="afff6"/>
    <w:link w:val="aRMLChar"/>
    <w:uiPriority w:val="99"/>
    <w:qFormat/>
    <w:pPr>
      <w:numPr>
        <w:numId w:val="84"/>
      </w:numPr>
      <w:adjustRightInd/>
      <w:spacing w:line="360" w:lineRule="auto"/>
      <w:ind w:leftChars="0" w:left="0" w:firstLineChars="200" w:firstLine="0"/>
      <w:jc w:val="both"/>
    </w:pPr>
    <w:rPr>
      <w:kern w:val="0"/>
      <w:szCs w:val="21"/>
      <w:lang w:val="zh-CN"/>
    </w:rPr>
  </w:style>
  <w:style w:type="character" w:customStyle="1" w:styleId="Charfffffff3">
    <w:name w:val="表格名称 Char"/>
    <w:link w:val="affffffffffffffffffffffffffffffd"/>
    <w:locked/>
    <w:rPr>
      <w:b/>
      <w:bCs/>
      <w:color w:val="000000"/>
      <w:kern w:val="2"/>
      <w:sz w:val="21"/>
      <w:szCs w:val="24"/>
    </w:rPr>
  </w:style>
  <w:style w:type="paragraph" w:customStyle="1" w:styleId="aff2">
    <w:name w:val="数字编号列项"/>
    <w:basedOn w:val="afff6"/>
    <w:uiPriority w:val="99"/>
    <w:qFormat/>
    <w:pPr>
      <w:widowControl/>
      <w:numPr>
        <w:ilvl w:val="1"/>
        <w:numId w:val="85"/>
      </w:numPr>
      <w:tabs>
        <w:tab w:val="clear" w:pos="1256"/>
        <w:tab w:val="left" w:pos="0"/>
        <w:tab w:val="left" w:pos="420"/>
      </w:tabs>
      <w:overflowPunct w:val="0"/>
      <w:adjustRightInd/>
      <w:snapToGrid w:val="0"/>
      <w:spacing w:line="360" w:lineRule="auto"/>
      <w:ind w:leftChars="0" w:left="0" w:firstLineChars="200" w:firstLine="0"/>
      <w:jc w:val="both"/>
    </w:pPr>
    <w:rPr>
      <w:kern w:val="0"/>
    </w:rPr>
  </w:style>
  <w:style w:type="paragraph" w:customStyle="1" w:styleId="2fffffb">
    <w:name w:val="数字编号列项2"/>
    <w:basedOn w:val="afff6"/>
    <w:uiPriority w:val="99"/>
    <w:qFormat/>
    <w:pPr>
      <w:adjustRightInd/>
      <w:spacing w:line="360" w:lineRule="auto"/>
      <w:ind w:leftChars="0" w:left="0" w:firstLineChars="200" w:firstLine="200"/>
      <w:jc w:val="both"/>
    </w:pPr>
  </w:style>
  <w:style w:type="paragraph" w:customStyle="1" w:styleId="AltS0">
    <w:name w:val="字母编号列项[Alt+S]"/>
    <w:next w:val="2fffffb"/>
    <w:uiPriority w:val="99"/>
    <w:qFormat/>
    <w:pPr>
      <w:widowControl w:val="0"/>
      <w:tabs>
        <w:tab w:val="left" w:pos="885"/>
      </w:tabs>
      <w:adjustRightInd w:val="0"/>
      <w:snapToGrid w:val="0"/>
      <w:spacing w:line="360" w:lineRule="auto"/>
      <w:ind w:left="885" w:hanging="431"/>
      <w:jc w:val="both"/>
    </w:pPr>
    <w:rPr>
      <w:sz w:val="24"/>
    </w:rPr>
  </w:style>
  <w:style w:type="paragraph" w:customStyle="1" w:styleId="3fff8">
    <w:name w:val="字母编号列项3"/>
    <w:basedOn w:val="afff6"/>
    <w:uiPriority w:val="99"/>
    <w:qFormat/>
    <w:pPr>
      <w:widowControl/>
      <w:tabs>
        <w:tab w:val="left" w:pos="1721"/>
      </w:tabs>
      <w:overflowPunct w:val="0"/>
      <w:adjustRightInd/>
      <w:snapToGrid w:val="0"/>
      <w:spacing w:line="360" w:lineRule="auto"/>
      <w:ind w:leftChars="0" w:left="1302" w:firstLineChars="200" w:firstLine="59"/>
    </w:pPr>
    <w:rPr>
      <w:rFonts w:cs="Arial"/>
      <w:kern w:val="0"/>
      <w:szCs w:val="28"/>
    </w:rPr>
  </w:style>
  <w:style w:type="paragraph" w:customStyle="1" w:styleId="Alt">
    <w:name w:val="篇标题[Alt+~]"/>
    <w:basedOn w:val="10"/>
    <w:next w:val="10"/>
    <w:uiPriority w:val="99"/>
    <w:qFormat/>
    <w:pPr>
      <w:keepNext w:val="0"/>
      <w:widowControl/>
      <w:numPr>
        <w:numId w:val="0"/>
      </w:numPr>
      <w:adjustRightInd/>
      <w:spacing w:beforeLines="0" w:afterLines="0" w:line="360" w:lineRule="auto"/>
      <w:ind w:left="420" w:hanging="420"/>
      <w:jc w:val="center"/>
    </w:pPr>
    <w:rPr>
      <w:rFonts w:ascii="黑体"/>
      <w:kern w:val="0"/>
      <w:sz w:val="32"/>
      <w:szCs w:val="24"/>
      <w:lang w:val="zh-CN"/>
    </w:rPr>
  </w:style>
  <w:style w:type="paragraph" w:customStyle="1" w:styleId="AltT">
    <w:name w:val="正文图表标题[Alt+T]"/>
    <w:next w:val="afff6"/>
    <w:uiPriority w:val="99"/>
    <w:qFormat/>
    <w:pPr>
      <w:widowControl w:val="0"/>
      <w:overflowPunct w:val="0"/>
      <w:adjustRightInd w:val="0"/>
      <w:snapToGrid w:val="0"/>
      <w:spacing w:before="120" w:after="120" w:line="360" w:lineRule="auto"/>
      <w:jc w:val="center"/>
    </w:pPr>
    <w:rPr>
      <w:rFonts w:ascii="黑体" w:eastAsia="黑体"/>
      <w:sz w:val="24"/>
    </w:rPr>
  </w:style>
  <w:style w:type="paragraph" w:customStyle="1" w:styleId="xl27">
    <w:name w:val="xl27"/>
    <w:basedOn w:val="afff6"/>
    <w:uiPriority w:val="99"/>
    <w:qFormat/>
    <w:pPr>
      <w:widowControl/>
      <w:pBdr>
        <w:top w:val="single" w:sz="4" w:space="0" w:color="auto"/>
        <w:left w:val="single" w:sz="4" w:space="0" w:color="auto"/>
        <w:bottom w:val="single" w:sz="4" w:space="0" w:color="auto"/>
        <w:right w:val="single" w:sz="4" w:space="0" w:color="auto"/>
      </w:pBdr>
      <w:adjustRightInd/>
      <w:spacing w:beforeAutospacing="1" w:after="100" w:afterAutospacing="1" w:line="360" w:lineRule="auto"/>
      <w:ind w:leftChars="0" w:left="0" w:firstLineChars="200" w:firstLine="482"/>
    </w:pPr>
    <w:rPr>
      <w:rFonts w:ascii="宋体" w:hAnsi="宋体"/>
      <w:kern w:val="0"/>
      <w:sz w:val="20"/>
    </w:rPr>
  </w:style>
  <w:style w:type="paragraph" w:customStyle="1" w:styleId="xl28">
    <w:name w:val="xl28"/>
    <w:basedOn w:val="afff6"/>
    <w:uiPriority w:val="99"/>
    <w:qFormat/>
    <w:pPr>
      <w:widowControl/>
      <w:pBdr>
        <w:top w:val="single" w:sz="4" w:space="0" w:color="auto"/>
        <w:left w:val="single" w:sz="4" w:space="0" w:color="auto"/>
        <w:bottom w:val="single" w:sz="4" w:space="0" w:color="auto"/>
        <w:right w:val="single" w:sz="4" w:space="0" w:color="auto"/>
      </w:pBdr>
      <w:adjustRightInd/>
      <w:spacing w:beforeAutospacing="1" w:after="100" w:afterAutospacing="1" w:line="360" w:lineRule="auto"/>
      <w:ind w:leftChars="0" w:left="0" w:firstLineChars="200" w:firstLine="482"/>
    </w:pPr>
    <w:rPr>
      <w:kern w:val="0"/>
      <w:sz w:val="20"/>
    </w:rPr>
  </w:style>
  <w:style w:type="paragraph" w:customStyle="1" w:styleId="xl29">
    <w:name w:val="xl29"/>
    <w:basedOn w:val="afff6"/>
    <w:uiPriority w:val="99"/>
    <w:qFormat/>
    <w:pPr>
      <w:widowControl/>
      <w:pBdr>
        <w:top w:val="single" w:sz="4" w:space="0" w:color="auto"/>
        <w:left w:val="single" w:sz="4" w:space="0" w:color="auto"/>
        <w:bottom w:val="single" w:sz="4" w:space="0" w:color="auto"/>
        <w:right w:val="single" w:sz="4" w:space="0" w:color="auto"/>
      </w:pBdr>
      <w:adjustRightInd/>
      <w:spacing w:beforeAutospacing="1" w:after="100" w:afterAutospacing="1" w:line="360" w:lineRule="auto"/>
      <w:ind w:leftChars="0" w:left="0" w:firstLineChars="200" w:firstLine="482"/>
    </w:pPr>
    <w:rPr>
      <w:rFonts w:ascii="Wingdings 2" w:hAnsi="Wingdings 2"/>
      <w:kern w:val="0"/>
      <w:sz w:val="20"/>
    </w:rPr>
  </w:style>
  <w:style w:type="paragraph" w:customStyle="1" w:styleId="xl30">
    <w:name w:val="xl30"/>
    <w:basedOn w:val="afff6"/>
    <w:uiPriority w:val="99"/>
    <w:qFormat/>
    <w:pPr>
      <w:widowControl/>
      <w:pBdr>
        <w:top w:val="single" w:sz="4" w:space="0" w:color="auto"/>
        <w:left w:val="single" w:sz="4" w:space="0" w:color="auto"/>
        <w:bottom w:val="single" w:sz="4" w:space="0" w:color="auto"/>
        <w:right w:val="single" w:sz="4" w:space="0" w:color="auto"/>
      </w:pBdr>
      <w:adjustRightInd/>
      <w:spacing w:beforeAutospacing="1" w:after="100" w:afterAutospacing="1" w:line="360" w:lineRule="auto"/>
      <w:ind w:leftChars="0" w:left="0" w:firstLineChars="200" w:firstLine="482"/>
      <w:jc w:val="center"/>
    </w:pPr>
    <w:rPr>
      <w:rFonts w:ascii="宋体" w:hAnsi="宋体"/>
      <w:kern w:val="0"/>
      <w:sz w:val="20"/>
    </w:rPr>
  </w:style>
  <w:style w:type="paragraph" w:customStyle="1" w:styleId="affffffffffffffffffffffffffffffffffc">
    <w:name w:val="有编号无标槝的条"/>
    <w:basedOn w:val="afff6"/>
    <w:uiPriority w:val="99"/>
    <w:qFormat/>
    <w:pPr>
      <w:widowControl/>
      <w:adjustRightInd/>
      <w:spacing w:line="360" w:lineRule="auto"/>
      <w:ind w:leftChars="0" w:left="0" w:firstLineChars="200" w:firstLine="200"/>
    </w:pPr>
    <w:rPr>
      <w:kern w:val="0"/>
    </w:rPr>
  </w:style>
  <w:style w:type="paragraph" w:customStyle="1" w:styleId="aff3">
    <w:name w:val="带编号无标题的条"/>
    <w:basedOn w:val="afff6"/>
    <w:uiPriority w:val="99"/>
    <w:qFormat/>
    <w:pPr>
      <w:widowControl/>
      <w:numPr>
        <w:numId w:val="86"/>
      </w:numPr>
      <w:adjustRightInd/>
      <w:spacing w:line="360" w:lineRule="auto"/>
      <w:ind w:leftChars="0" w:left="0" w:firstLineChars="200" w:firstLine="0"/>
      <w:jc w:val="both"/>
    </w:pPr>
    <w:rPr>
      <w:kern w:val="0"/>
      <w:szCs w:val="20"/>
    </w:rPr>
  </w:style>
  <w:style w:type="paragraph" w:customStyle="1" w:styleId="affffffffffffffffffffffffffffffffffd">
    <w:name w:val="引言"/>
    <w:basedOn w:val="afff6"/>
    <w:uiPriority w:val="99"/>
    <w:qFormat/>
    <w:pPr>
      <w:snapToGrid w:val="0"/>
      <w:spacing w:line="360" w:lineRule="auto"/>
      <w:ind w:leftChars="0" w:left="1440" w:firstLineChars="200" w:firstLine="482"/>
      <w:jc w:val="center"/>
    </w:pPr>
    <w:rPr>
      <w:rFonts w:eastAsia="黑体"/>
      <w:sz w:val="32"/>
    </w:rPr>
  </w:style>
  <w:style w:type="paragraph" w:customStyle="1" w:styleId="AltnSWIEE">
    <w:name w:val="表格内容[Alt+n][SWIEE]"/>
    <w:basedOn w:val="afff6"/>
    <w:uiPriority w:val="99"/>
    <w:qFormat/>
    <w:pPr>
      <w:overflowPunct w:val="0"/>
      <w:snapToGrid w:val="0"/>
      <w:spacing w:line="360" w:lineRule="auto"/>
      <w:ind w:leftChars="0" w:left="0" w:firstLineChars="200" w:firstLine="200"/>
      <w:jc w:val="center"/>
    </w:pPr>
    <w:rPr>
      <w:kern w:val="0"/>
      <w:szCs w:val="20"/>
    </w:rPr>
  </w:style>
  <w:style w:type="paragraph" w:customStyle="1" w:styleId="07442">
    <w:name w:val="样式 左侧:  0.74 厘米 悬挂缩进: 4.2 字符"/>
    <w:basedOn w:val="afff6"/>
    <w:uiPriority w:val="99"/>
    <w:semiHidden/>
    <w:qFormat/>
    <w:pPr>
      <w:adjustRightInd/>
      <w:spacing w:line="360" w:lineRule="auto"/>
      <w:ind w:leftChars="0" w:left="840" w:firstLineChars="200" w:hanging="420"/>
      <w:jc w:val="both"/>
    </w:pPr>
    <w:rPr>
      <w:rFonts w:cs="宋体"/>
      <w:szCs w:val="20"/>
    </w:rPr>
  </w:style>
  <w:style w:type="paragraph" w:customStyle="1" w:styleId="10505">
    <w:name w:val="样式 标题 1 + 段前: 0.5 行 段后: 0.5 行"/>
    <w:basedOn w:val="10"/>
    <w:uiPriority w:val="99"/>
    <w:qFormat/>
    <w:pPr>
      <w:keepLines/>
      <w:numPr>
        <w:numId w:val="0"/>
      </w:numPr>
      <w:adjustRightInd/>
      <w:snapToGrid/>
      <w:spacing w:line="240" w:lineRule="auto"/>
      <w:ind w:left="420" w:hanging="420"/>
      <w:jc w:val="both"/>
    </w:pPr>
    <w:rPr>
      <w:rFonts w:ascii="黑体" w:cs="宋体"/>
      <w:bCs/>
      <w:kern w:val="44"/>
      <w:sz w:val="32"/>
      <w:szCs w:val="20"/>
      <w:lang w:val="zh-CN"/>
    </w:rPr>
  </w:style>
  <w:style w:type="paragraph" w:customStyle="1" w:styleId="affffffffffffffffffffffffffffffffffe">
    <w:name w:val="等级"/>
    <w:basedOn w:val="afff6"/>
    <w:uiPriority w:val="99"/>
    <w:qFormat/>
    <w:pPr>
      <w:adjustRightInd/>
      <w:spacing w:line="360" w:lineRule="auto"/>
      <w:ind w:leftChars="0" w:left="0" w:firstLineChars="200" w:firstLine="200"/>
      <w:jc w:val="right"/>
    </w:pPr>
    <w:rPr>
      <w:rFonts w:eastAsia="黑体"/>
      <w:b/>
      <w:bCs/>
      <w:sz w:val="32"/>
      <w:szCs w:val="32"/>
    </w:rPr>
  </w:style>
  <w:style w:type="paragraph" w:customStyle="1" w:styleId="afffffffffffffffffffffffffffffffffff">
    <w:name w:val="标题中"/>
    <w:basedOn w:val="8"/>
    <w:uiPriority w:val="99"/>
    <w:semiHidden/>
    <w:qFormat/>
    <w:pPr>
      <w:keepNext w:val="0"/>
      <w:keepLines w:val="0"/>
      <w:tabs>
        <w:tab w:val="left" w:pos="1440"/>
      </w:tabs>
      <w:adjustRightInd/>
      <w:spacing w:before="0" w:after="0" w:line="240" w:lineRule="auto"/>
      <w:ind w:leftChars="220" w:left="396"/>
      <w:jc w:val="both"/>
      <w:outlineLvl w:val="9"/>
    </w:pPr>
    <w:rPr>
      <w:rFonts w:ascii="Arial" w:eastAsia="宋体" w:hAnsi="Arial" w:cs="Times New Roman"/>
      <w:sz w:val="18"/>
      <w:lang w:val="zh-CN"/>
    </w:rPr>
  </w:style>
  <w:style w:type="paragraph" w:customStyle="1" w:styleId="1fffffff5">
    <w:name w:val="文章标题1"/>
    <w:basedOn w:val="10"/>
    <w:uiPriority w:val="99"/>
    <w:qFormat/>
    <w:pPr>
      <w:keepLines/>
      <w:numPr>
        <w:numId w:val="0"/>
      </w:numPr>
      <w:adjustRightInd/>
      <w:snapToGrid/>
      <w:spacing w:beforeLines="0" w:afterLines="0" w:line="360" w:lineRule="auto"/>
      <w:ind w:left="420" w:hanging="420"/>
      <w:jc w:val="both"/>
    </w:pPr>
    <w:rPr>
      <w:rFonts w:ascii="黑体"/>
      <w:bCs/>
      <w:kern w:val="44"/>
      <w:sz w:val="21"/>
      <w:szCs w:val="32"/>
      <w:lang w:val="zh-CN"/>
    </w:rPr>
  </w:style>
  <w:style w:type="paragraph" w:customStyle="1" w:styleId="2fffffc">
    <w:name w:val="文章标题2"/>
    <w:basedOn w:val="2"/>
    <w:uiPriority w:val="99"/>
    <w:qFormat/>
    <w:pPr>
      <w:keepNext w:val="0"/>
      <w:numPr>
        <w:ilvl w:val="0"/>
        <w:numId w:val="0"/>
      </w:numPr>
      <w:adjustRightInd/>
      <w:snapToGrid/>
      <w:spacing w:beforeLines="0" w:afterLines="0" w:line="360" w:lineRule="auto"/>
      <w:ind w:left="630" w:rightChars="100" w:right="100" w:hanging="420"/>
      <w:jc w:val="both"/>
    </w:pPr>
    <w:rPr>
      <w:rFonts w:ascii="黑体" w:hAnsi="宋体"/>
      <w:kern w:val="0"/>
      <w:sz w:val="21"/>
      <w:lang w:val="zh-CN"/>
    </w:rPr>
  </w:style>
  <w:style w:type="paragraph" w:customStyle="1" w:styleId="14">
    <w:name w:val="章标题1"/>
    <w:basedOn w:val="10"/>
    <w:uiPriority w:val="99"/>
    <w:qFormat/>
    <w:pPr>
      <w:keepLines/>
      <w:numPr>
        <w:numId w:val="87"/>
      </w:numPr>
      <w:adjustRightInd/>
      <w:snapToGrid/>
      <w:spacing w:beforeLines="0" w:afterLines="0" w:line="360" w:lineRule="auto"/>
      <w:ind w:leftChars="0" w:left="0" w:hangingChars="200" w:hanging="200"/>
      <w:jc w:val="both"/>
    </w:pPr>
    <w:rPr>
      <w:rFonts w:ascii="黑体"/>
      <w:bCs/>
      <w:kern w:val="44"/>
      <w:sz w:val="21"/>
      <w:szCs w:val="32"/>
      <w:lang w:val="zh-CN"/>
    </w:rPr>
  </w:style>
  <w:style w:type="character" w:customStyle="1" w:styleId="1111Char">
    <w:name w:val="1.1.1.1 Char"/>
    <w:link w:val="11116"/>
    <w:qFormat/>
    <w:locked/>
    <w:rPr>
      <w:rFonts w:eastAsia="FangSong_GB2312"/>
      <w:sz w:val="28"/>
      <w:szCs w:val="28"/>
    </w:rPr>
  </w:style>
  <w:style w:type="paragraph" w:customStyle="1" w:styleId="11116">
    <w:name w:val="1.1.1.1"/>
    <w:basedOn w:val="afff6"/>
    <w:link w:val="1111Char"/>
    <w:qFormat/>
    <w:pPr>
      <w:autoSpaceDE w:val="0"/>
      <w:autoSpaceDN w:val="0"/>
      <w:spacing w:line="360" w:lineRule="auto"/>
      <w:ind w:leftChars="0" w:left="0" w:firstLineChars="200" w:firstLine="560"/>
    </w:pPr>
    <w:rPr>
      <w:rFonts w:eastAsia="FangSong_GB2312"/>
      <w:kern w:val="0"/>
      <w:sz w:val="28"/>
      <w:szCs w:val="28"/>
    </w:rPr>
  </w:style>
  <w:style w:type="character" w:customStyle="1" w:styleId="4Char7">
    <w:name w:val="4 Char"/>
    <w:qFormat/>
    <w:locked/>
    <w:rPr>
      <w:rFonts w:ascii="Arial" w:eastAsia="黑体" w:hAnsi="Arial"/>
      <w:b/>
      <w:bCs/>
      <w:sz w:val="28"/>
      <w:szCs w:val="28"/>
    </w:rPr>
  </w:style>
  <w:style w:type="paragraph" w:customStyle="1" w:styleId="c3">
    <w:name w:val="c标准正文"/>
    <w:basedOn w:val="afff6"/>
    <w:uiPriority w:val="99"/>
    <w:qFormat/>
    <w:pPr>
      <w:spacing w:line="360" w:lineRule="atLeast"/>
      <w:ind w:leftChars="0" w:left="0" w:firstLineChars="200" w:firstLine="425"/>
      <w:jc w:val="both"/>
    </w:pPr>
    <w:rPr>
      <w:kern w:val="0"/>
      <w:szCs w:val="20"/>
    </w:rPr>
  </w:style>
  <w:style w:type="paragraph" w:customStyle="1" w:styleId="c4">
    <w:name w:val="c目录标题"/>
    <w:basedOn w:val="afff6"/>
    <w:uiPriority w:val="99"/>
    <w:qFormat/>
    <w:pPr>
      <w:adjustRightInd/>
      <w:spacing w:after="600" w:line="240" w:lineRule="auto"/>
      <w:ind w:leftChars="0" w:left="0" w:firstLineChars="200" w:firstLine="200"/>
      <w:jc w:val="center"/>
    </w:pPr>
    <w:rPr>
      <w:rFonts w:eastAsia="黑体"/>
      <w:sz w:val="32"/>
      <w:szCs w:val="20"/>
    </w:rPr>
  </w:style>
  <w:style w:type="paragraph" w:customStyle="1" w:styleId="GB231215">
    <w:name w:val="样式 (中文) 仿宋_GB2312 四号 行距: 1.5 倍行距"/>
    <w:basedOn w:val="afff6"/>
    <w:uiPriority w:val="99"/>
    <w:qFormat/>
    <w:pPr>
      <w:snapToGrid w:val="0"/>
      <w:spacing w:line="360" w:lineRule="auto"/>
      <w:ind w:leftChars="0" w:left="0" w:firstLineChars="200" w:firstLine="200"/>
      <w:jc w:val="both"/>
    </w:pPr>
    <w:rPr>
      <w:rFonts w:eastAsia="FangSong_GB2312" w:cs="宋体"/>
      <w:sz w:val="28"/>
      <w:szCs w:val="20"/>
    </w:rPr>
  </w:style>
  <w:style w:type="character" w:customStyle="1" w:styleId="NUDTChar0">
    <w:name w:val="NUDT图 Char"/>
    <w:link w:val="NUDT1"/>
    <w:qFormat/>
    <w:locked/>
    <w:rPr>
      <w:rFonts w:ascii="宋体" w:hAnsi="宋体" w:cs="宋体"/>
      <w:szCs w:val="21"/>
    </w:rPr>
  </w:style>
  <w:style w:type="paragraph" w:customStyle="1" w:styleId="NUDT1">
    <w:name w:val="NUDT图"/>
    <w:basedOn w:val="afff6"/>
    <w:link w:val="NUDTChar0"/>
    <w:qFormat/>
    <w:pPr>
      <w:ind w:leftChars="0" w:left="0"/>
      <w:jc w:val="center"/>
    </w:pPr>
    <w:rPr>
      <w:rFonts w:ascii="宋体" w:hAnsi="宋体" w:cs="宋体"/>
      <w:kern w:val="0"/>
      <w:sz w:val="20"/>
      <w:szCs w:val="21"/>
    </w:rPr>
  </w:style>
  <w:style w:type="paragraph" w:customStyle="1" w:styleId="CM17">
    <w:name w:val="CM17"/>
    <w:basedOn w:val="afff6"/>
    <w:next w:val="afff6"/>
    <w:uiPriority w:val="99"/>
    <w:qFormat/>
    <w:pPr>
      <w:autoSpaceDE w:val="0"/>
      <w:autoSpaceDN w:val="0"/>
      <w:spacing w:line="240" w:lineRule="auto"/>
      <w:ind w:leftChars="0" w:left="0"/>
    </w:pPr>
    <w:rPr>
      <w:kern w:val="0"/>
    </w:rPr>
  </w:style>
  <w:style w:type="character" w:customStyle="1" w:styleId="jsbgZWChar">
    <w:name w:val="jsbg_ZW Char"/>
    <w:link w:val="jsbgZW"/>
    <w:qFormat/>
    <w:locked/>
    <w:rPr>
      <w:rFonts w:ascii="FangSong_GB2312" w:eastAsia="FangSong_GB2312" w:cs="宋体"/>
      <w:sz w:val="28"/>
    </w:rPr>
  </w:style>
  <w:style w:type="paragraph" w:customStyle="1" w:styleId="jsbgZW">
    <w:name w:val="jsbg_ZW"/>
    <w:basedOn w:val="afff6"/>
    <w:link w:val="jsbgZWChar"/>
    <w:qFormat/>
    <w:pPr>
      <w:widowControl/>
      <w:snapToGrid w:val="0"/>
      <w:spacing w:line="360" w:lineRule="auto"/>
      <w:ind w:leftChars="0" w:left="0" w:firstLineChars="192" w:firstLine="192"/>
    </w:pPr>
    <w:rPr>
      <w:rFonts w:ascii="FangSong_GB2312" w:eastAsia="FangSong_GB2312" w:cs="宋体"/>
      <w:kern w:val="0"/>
      <w:sz w:val="28"/>
      <w:szCs w:val="20"/>
    </w:rPr>
  </w:style>
  <w:style w:type="paragraph" w:customStyle="1" w:styleId="-12">
    <w:name w:val="样式 总装-正文样式1 + 首行缩进:  2 字符"/>
    <w:basedOn w:val="afff6"/>
    <w:uiPriority w:val="99"/>
    <w:qFormat/>
    <w:pPr>
      <w:adjustRightInd/>
      <w:snapToGrid w:val="0"/>
      <w:spacing w:line="440" w:lineRule="atLeast"/>
      <w:ind w:leftChars="0" w:left="0" w:firstLineChars="200" w:firstLine="586"/>
      <w:jc w:val="both"/>
    </w:pPr>
    <w:rPr>
      <w:rFonts w:eastAsia="FangSong_GB2312" w:cs="宋体"/>
      <w:sz w:val="28"/>
      <w:szCs w:val="20"/>
    </w:rPr>
  </w:style>
  <w:style w:type="paragraph" w:customStyle="1" w:styleId="jsbgBT2">
    <w:name w:val="jsbg_BT2"/>
    <w:basedOn w:val="jsbgZW"/>
    <w:next w:val="jsbgZW"/>
    <w:uiPriority w:val="99"/>
    <w:qFormat/>
    <w:pPr>
      <w:numPr>
        <w:ilvl w:val="1"/>
        <w:numId w:val="88"/>
      </w:numPr>
      <w:tabs>
        <w:tab w:val="clear" w:pos="1134"/>
        <w:tab w:val="left" w:pos="360"/>
        <w:tab w:val="left" w:pos="420"/>
        <w:tab w:val="left" w:pos="1320"/>
        <w:tab w:val="left" w:pos="1440"/>
        <w:tab w:val="left" w:pos="1635"/>
      </w:tabs>
      <w:spacing w:line="240" w:lineRule="auto"/>
      <w:ind w:left="0" w:firstLineChars="0" w:firstLine="0"/>
      <w:outlineLvl w:val="1"/>
    </w:pPr>
    <w:rPr>
      <w:b/>
      <w:sz w:val="30"/>
    </w:rPr>
  </w:style>
  <w:style w:type="paragraph" w:customStyle="1" w:styleId="jsbgBT1">
    <w:name w:val="jsbg_BT1"/>
    <w:basedOn w:val="afff6"/>
    <w:next w:val="jsbgBT2"/>
    <w:uiPriority w:val="99"/>
    <w:qFormat/>
    <w:pPr>
      <w:numPr>
        <w:numId w:val="88"/>
      </w:numPr>
      <w:adjustRightInd/>
      <w:snapToGrid w:val="0"/>
      <w:spacing w:line="360" w:lineRule="auto"/>
      <w:ind w:leftChars="0"/>
      <w:jc w:val="both"/>
      <w:outlineLvl w:val="0"/>
    </w:pPr>
    <w:rPr>
      <w:rFonts w:ascii="黑体" w:eastAsia="黑体" w:hAnsi="黑体"/>
      <w:sz w:val="32"/>
      <w:szCs w:val="28"/>
    </w:rPr>
  </w:style>
  <w:style w:type="paragraph" w:customStyle="1" w:styleId="jsbgBT4">
    <w:name w:val="jsbg_BT4"/>
    <w:basedOn w:val="jsbgZW"/>
    <w:next w:val="jsbgZW"/>
    <w:uiPriority w:val="99"/>
    <w:qFormat/>
    <w:pPr>
      <w:numPr>
        <w:ilvl w:val="3"/>
        <w:numId w:val="88"/>
      </w:numPr>
      <w:tabs>
        <w:tab w:val="clear" w:pos="1134"/>
        <w:tab w:val="left" w:pos="360"/>
        <w:tab w:val="left" w:pos="420"/>
        <w:tab w:val="left" w:pos="2175"/>
        <w:tab w:val="left" w:pos="2880"/>
      </w:tabs>
      <w:ind w:left="0" w:firstLineChars="0" w:firstLine="0"/>
      <w:outlineLvl w:val="3"/>
    </w:pPr>
    <w:rPr>
      <w:b/>
      <w:bCs/>
    </w:rPr>
  </w:style>
  <w:style w:type="paragraph" w:customStyle="1" w:styleId="jsbgBT3">
    <w:name w:val="jsbg_BT3"/>
    <w:basedOn w:val="jsbgZW"/>
    <w:next w:val="jsbgBT4"/>
    <w:uiPriority w:val="99"/>
    <w:qFormat/>
    <w:pPr>
      <w:numPr>
        <w:ilvl w:val="2"/>
        <w:numId w:val="88"/>
      </w:numPr>
      <w:tabs>
        <w:tab w:val="clear" w:pos="1134"/>
        <w:tab w:val="left" w:pos="360"/>
        <w:tab w:val="left" w:pos="420"/>
        <w:tab w:val="left" w:pos="1740"/>
        <w:tab w:val="left" w:pos="2055"/>
        <w:tab w:val="left" w:pos="2160"/>
      </w:tabs>
      <w:ind w:left="0" w:firstLineChars="0" w:firstLine="0"/>
      <w:outlineLvl w:val="2"/>
    </w:pPr>
    <w:rPr>
      <w:b/>
    </w:rPr>
  </w:style>
  <w:style w:type="character" w:customStyle="1" w:styleId="Charfffffffe">
    <w:name w:val="实施方案四号正文 Char"/>
    <w:link w:val="afffffffffffffffffffffffffffffffffff0"/>
    <w:qFormat/>
    <w:locked/>
    <w:rPr>
      <w:rFonts w:ascii="FangSong_GB2312" w:eastAsia="FangSong_GB2312"/>
      <w:sz w:val="28"/>
      <w:szCs w:val="24"/>
    </w:rPr>
  </w:style>
  <w:style w:type="paragraph" w:customStyle="1" w:styleId="afffffffffffffffffffffffffffffffffff0">
    <w:name w:val="实施方案四号正文"/>
    <w:basedOn w:val="affffe"/>
    <w:link w:val="Charfffffffe"/>
    <w:qFormat/>
    <w:pPr>
      <w:adjustRightInd/>
      <w:spacing w:line="240" w:lineRule="auto"/>
      <w:ind w:leftChars="0" w:left="0" w:firstLineChars="200" w:firstLine="640"/>
      <w:jc w:val="both"/>
    </w:pPr>
    <w:rPr>
      <w:rFonts w:ascii="FangSong_GB2312" w:eastAsia="FangSong_GB2312"/>
      <w:kern w:val="0"/>
      <w:sz w:val="28"/>
    </w:rPr>
  </w:style>
  <w:style w:type="paragraph" w:customStyle="1" w:styleId="4000">
    <w:name w:val="样式 标题 4 + 左侧:  0 厘米 首行缩进:  0 厘米"/>
    <w:basedOn w:val="40"/>
    <w:uiPriority w:val="99"/>
    <w:qFormat/>
    <w:pPr>
      <w:keepNext w:val="0"/>
      <w:numPr>
        <w:ilvl w:val="0"/>
        <w:numId w:val="0"/>
      </w:numPr>
      <w:tabs>
        <w:tab w:val="left" w:pos="794"/>
        <w:tab w:val="left" w:pos="864"/>
      </w:tabs>
      <w:adjustRightInd/>
      <w:spacing w:beforeLines="0" w:afterLines="0" w:line="440" w:lineRule="exact"/>
      <w:ind w:left="851" w:hanging="851"/>
      <w:jc w:val="both"/>
    </w:pPr>
    <w:rPr>
      <w:rFonts w:ascii="Times New Roman" w:eastAsia="宋体" w:hAnsi="Times New Roman"/>
      <w:b/>
      <w:bCs w:val="0"/>
      <w:szCs w:val="20"/>
      <w:lang w:val="zh-CN"/>
    </w:rPr>
  </w:style>
  <w:style w:type="paragraph" w:customStyle="1" w:styleId="afffffffffffffffffffffffffffffffffff1">
    <w:name w:val="硕士毕业论文模版"/>
    <w:basedOn w:val="afff6"/>
    <w:uiPriority w:val="99"/>
    <w:qFormat/>
    <w:pPr>
      <w:tabs>
        <w:tab w:val="left" w:pos="0"/>
        <w:tab w:val="left" w:pos="360"/>
        <w:tab w:val="center" w:pos="4320"/>
        <w:tab w:val="right" w:pos="8280"/>
      </w:tabs>
      <w:adjustRightInd/>
      <w:spacing w:line="360" w:lineRule="auto"/>
      <w:ind w:leftChars="0" w:left="0"/>
      <w:jc w:val="both"/>
    </w:pPr>
  </w:style>
  <w:style w:type="paragraph" w:customStyle="1" w:styleId="200173">
    <w:name w:val="样式 标题 2 + 黑体 非加粗 段前: 0 磅 段后: 0 磅 行距: 多倍行距 1.73 字行"/>
    <w:basedOn w:val="2"/>
    <w:uiPriority w:val="99"/>
    <w:qFormat/>
    <w:pPr>
      <w:numPr>
        <w:ilvl w:val="0"/>
        <w:numId w:val="0"/>
      </w:numPr>
      <w:adjustRightInd/>
      <w:snapToGrid/>
      <w:spacing w:beforeLines="0" w:afterLines="0" w:line="412" w:lineRule="auto"/>
      <w:ind w:left="630" w:rightChars="100" w:right="100" w:hanging="420"/>
      <w:jc w:val="both"/>
    </w:pPr>
    <w:rPr>
      <w:rFonts w:ascii="Times New Roman" w:hAnsi="Times New Roman" w:cs="宋体"/>
      <w:bCs w:val="0"/>
      <w:sz w:val="30"/>
      <w:szCs w:val="20"/>
      <w:lang w:val="zh-CN"/>
    </w:rPr>
  </w:style>
  <w:style w:type="paragraph" w:customStyle="1" w:styleId="336333Char363h3Level3HeadH3H">
    <w:name w:val="样式 标题 336标题 3四号字标题3标题 3 Char36标题3第二层条h3Level 3 HeadH3H..."/>
    <w:basedOn w:val="30"/>
    <w:uiPriority w:val="99"/>
    <w:qFormat/>
    <w:pPr>
      <w:numPr>
        <w:ilvl w:val="0"/>
        <w:numId w:val="0"/>
      </w:numPr>
      <w:tabs>
        <w:tab w:val="left" w:pos="1430"/>
      </w:tabs>
      <w:adjustRightInd/>
      <w:spacing w:line="412" w:lineRule="auto"/>
      <w:ind w:left="1430" w:firstLineChars="200" w:firstLine="602"/>
      <w:jc w:val="both"/>
    </w:pPr>
    <w:rPr>
      <w:rFonts w:ascii="Times New Roman" w:eastAsia="KaiTi_GB2312" w:hAnsi="Times New Roman"/>
      <w:b/>
      <w:sz w:val="30"/>
      <w:szCs w:val="20"/>
      <w:lang w:val="zh-CN"/>
    </w:rPr>
  </w:style>
  <w:style w:type="character" w:customStyle="1" w:styleId="Charffffffff">
    <w:name w:val="小四正文 Char"/>
    <w:link w:val="afffffffffffffffffffffffffffffffffff2"/>
    <w:qFormat/>
    <w:locked/>
    <w:rPr>
      <w:rFonts w:ascii="宋体" w:hAnsi="宋体"/>
      <w:sz w:val="24"/>
      <w:szCs w:val="24"/>
    </w:rPr>
  </w:style>
  <w:style w:type="paragraph" w:customStyle="1" w:styleId="afffffffffffffffffffffffffffffffffff2">
    <w:name w:val="小四正文"/>
    <w:basedOn w:val="afff6"/>
    <w:link w:val="Charffffffff"/>
    <w:qFormat/>
    <w:pPr>
      <w:adjustRightInd/>
      <w:spacing w:line="360" w:lineRule="auto"/>
      <w:ind w:leftChars="0" w:left="0" w:firstLineChars="200" w:firstLine="200"/>
      <w:jc w:val="both"/>
    </w:pPr>
    <w:rPr>
      <w:rFonts w:ascii="宋体" w:hAnsi="宋体"/>
      <w:kern w:val="0"/>
    </w:rPr>
  </w:style>
  <w:style w:type="character" w:customStyle="1" w:styleId="2Chard">
    <w:name w:val="样2 Char"/>
    <w:link w:val="2fffffd"/>
    <w:qFormat/>
    <w:locked/>
    <w:rPr>
      <w:rFonts w:ascii="FangSong_GB2312" w:eastAsia="FangSong_GB2312"/>
      <w:szCs w:val="24"/>
    </w:rPr>
  </w:style>
  <w:style w:type="paragraph" w:customStyle="1" w:styleId="2fffffd">
    <w:name w:val="样2"/>
    <w:basedOn w:val="afff6"/>
    <w:link w:val="2Chard"/>
    <w:qFormat/>
    <w:pPr>
      <w:overflowPunct w:val="0"/>
      <w:snapToGrid w:val="0"/>
      <w:spacing w:beforeLines="100" w:after="100" w:afterAutospacing="1" w:line="240" w:lineRule="auto"/>
      <w:ind w:leftChars="0" w:left="0"/>
      <w:jc w:val="center"/>
      <w:outlineLvl w:val="2"/>
    </w:pPr>
    <w:rPr>
      <w:rFonts w:ascii="FangSong_GB2312" w:eastAsia="FangSong_GB2312"/>
      <w:kern w:val="0"/>
      <w:sz w:val="20"/>
    </w:rPr>
  </w:style>
  <w:style w:type="paragraph" w:customStyle="1" w:styleId="abc3">
    <w:name w:val="编号abc3"/>
    <w:basedOn w:val="afff6"/>
    <w:uiPriority w:val="99"/>
    <w:qFormat/>
    <w:pPr>
      <w:numPr>
        <w:numId w:val="89"/>
      </w:numPr>
      <w:overflowPunct w:val="0"/>
      <w:snapToGrid w:val="0"/>
      <w:spacing w:line="360" w:lineRule="auto"/>
      <w:ind w:leftChars="0" w:left="0" w:firstLine="0"/>
      <w:jc w:val="both"/>
    </w:pPr>
    <w:rPr>
      <w:kern w:val="0"/>
    </w:rPr>
  </w:style>
  <w:style w:type="paragraph" w:customStyle="1" w:styleId="2000">
    <w:name w:val="2000正文"/>
    <w:uiPriority w:val="99"/>
    <w:qFormat/>
    <w:pPr>
      <w:ind w:firstLine="425"/>
    </w:pPr>
    <w:rPr>
      <w:sz w:val="28"/>
    </w:rPr>
  </w:style>
  <w:style w:type="paragraph" w:customStyle="1" w:styleId="SWIEEf6">
    <w:name w:val="二级条[SWIEE]"/>
    <w:uiPriority w:val="99"/>
    <w:qFormat/>
    <w:pPr>
      <w:spacing w:line="460" w:lineRule="atLeast"/>
      <w:jc w:val="both"/>
      <w:outlineLvl w:val="3"/>
    </w:pPr>
    <w:rPr>
      <w:rFonts w:ascii="黑体" w:eastAsia="黑体" w:hAnsi="宋体"/>
      <w:sz w:val="24"/>
    </w:rPr>
  </w:style>
  <w:style w:type="paragraph" w:customStyle="1" w:styleId="SWIEEf7">
    <w:name w:val="三级条[SWIEE]"/>
    <w:uiPriority w:val="99"/>
    <w:qFormat/>
    <w:pPr>
      <w:spacing w:line="360" w:lineRule="auto"/>
      <w:ind w:firstLineChars="214" w:firstLine="599"/>
      <w:jc w:val="both"/>
      <w:outlineLvl w:val="4"/>
    </w:pPr>
    <w:rPr>
      <w:rFonts w:ascii="宋体" w:hAnsi="宋体"/>
      <w:sz w:val="28"/>
    </w:rPr>
  </w:style>
  <w:style w:type="paragraph" w:customStyle="1" w:styleId="SWIEEf8">
    <w:name w:val="四级条[SWIEE]"/>
    <w:uiPriority w:val="99"/>
    <w:qFormat/>
    <w:pPr>
      <w:spacing w:line="460" w:lineRule="atLeast"/>
      <w:jc w:val="both"/>
      <w:outlineLvl w:val="5"/>
    </w:pPr>
    <w:rPr>
      <w:rFonts w:eastAsia="黑体"/>
      <w:sz w:val="24"/>
    </w:rPr>
  </w:style>
  <w:style w:type="paragraph" w:customStyle="1" w:styleId="SWIEEf9">
    <w:name w:val="一级条[SWIEE]"/>
    <w:uiPriority w:val="99"/>
    <w:qFormat/>
    <w:pPr>
      <w:spacing w:line="460" w:lineRule="atLeast"/>
      <w:jc w:val="both"/>
      <w:outlineLvl w:val="2"/>
    </w:pPr>
    <w:rPr>
      <w:rFonts w:eastAsia="黑体"/>
      <w:sz w:val="24"/>
    </w:rPr>
  </w:style>
  <w:style w:type="paragraph" w:customStyle="1" w:styleId="SWIEEfa">
    <w:name w:val="章[SWIEE]"/>
    <w:uiPriority w:val="99"/>
    <w:qFormat/>
    <w:pPr>
      <w:tabs>
        <w:tab w:val="left" w:pos="840"/>
      </w:tabs>
      <w:spacing w:before="240" w:after="240" w:line="460" w:lineRule="atLeast"/>
      <w:ind w:left="840" w:hanging="420"/>
      <w:jc w:val="both"/>
      <w:outlineLvl w:val="1"/>
    </w:pPr>
    <w:rPr>
      <w:rFonts w:eastAsia="黑体"/>
      <w:sz w:val="24"/>
    </w:rPr>
  </w:style>
  <w:style w:type="paragraph" w:customStyle="1" w:styleId="SWIEEfb">
    <w:name w:val="正文[SWIEE]"/>
    <w:uiPriority w:val="99"/>
    <w:qFormat/>
    <w:pPr>
      <w:widowControl w:val="0"/>
      <w:spacing w:line="460" w:lineRule="atLeast"/>
      <w:ind w:firstLineChars="200" w:firstLine="200"/>
      <w:jc w:val="both"/>
    </w:pPr>
    <w:rPr>
      <w:sz w:val="24"/>
    </w:rPr>
  </w:style>
  <w:style w:type="paragraph" w:customStyle="1" w:styleId="SWIEEfc">
    <w:name w:val="表标题[SWIEE]"/>
    <w:uiPriority w:val="99"/>
    <w:qFormat/>
    <w:pPr>
      <w:spacing w:line="460" w:lineRule="atLeast"/>
      <w:jc w:val="center"/>
    </w:pPr>
    <w:rPr>
      <w:rFonts w:ascii="宋体" w:hAnsi="宋体"/>
      <w:sz w:val="21"/>
    </w:rPr>
  </w:style>
  <w:style w:type="character" w:customStyle="1" w:styleId="swieeChar3">
    <w:name w:val="表（swiee） Char"/>
    <w:link w:val="swiee5"/>
    <w:uiPriority w:val="99"/>
    <w:qFormat/>
    <w:locked/>
    <w:rPr>
      <w:rFonts w:ascii="黑体" w:eastAsia="黑体"/>
      <w:bCs/>
      <w:sz w:val="24"/>
      <w:szCs w:val="24"/>
      <w:lang w:val="zh-CN" w:eastAsia="en-US" w:bidi="en-US"/>
    </w:rPr>
  </w:style>
  <w:style w:type="paragraph" w:customStyle="1" w:styleId="swiee5">
    <w:name w:val="表（swiee）"/>
    <w:basedOn w:val="afff6"/>
    <w:link w:val="swieeChar3"/>
    <w:uiPriority w:val="99"/>
    <w:qFormat/>
    <w:pPr>
      <w:widowControl/>
      <w:numPr>
        <w:numId w:val="90"/>
      </w:numPr>
      <w:tabs>
        <w:tab w:val="clear" w:pos="975"/>
        <w:tab w:val="left" w:pos="0"/>
        <w:tab w:val="left" w:pos="420"/>
      </w:tabs>
      <w:snapToGrid w:val="0"/>
      <w:spacing w:after="200" w:line="360" w:lineRule="auto"/>
      <w:ind w:leftChars="0" w:left="0" w:firstLine="0"/>
      <w:jc w:val="center"/>
    </w:pPr>
    <w:rPr>
      <w:rFonts w:ascii="黑体" w:eastAsia="黑体"/>
      <w:bCs/>
      <w:kern w:val="0"/>
      <w:lang w:val="zh-CN" w:eastAsia="en-US" w:bidi="en-US"/>
    </w:rPr>
  </w:style>
  <w:style w:type="paragraph" w:customStyle="1" w:styleId="AA2">
    <w:name w:val="AA"/>
    <w:basedOn w:val="afff6"/>
    <w:uiPriority w:val="99"/>
    <w:qFormat/>
    <w:pPr>
      <w:widowControl/>
      <w:adjustRightInd/>
      <w:spacing w:after="160" w:line="240" w:lineRule="auto"/>
      <w:ind w:leftChars="0" w:left="0"/>
    </w:pPr>
    <w:rPr>
      <w:rFonts w:ascii="Arial" w:hAnsi="Arial" w:cs="Verdana"/>
      <w:kern w:val="0"/>
      <w:lang w:eastAsia="en-US"/>
    </w:rPr>
  </w:style>
  <w:style w:type="character" w:customStyle="1" w:styleId="Charffffffff0">
    <w:name w:val="一层 Char"/>
    <w:link w:val="aff4"/>
    <w:uiPriority w:val="99"/>
    <w:qFormat/>
    <w:locked/>
    <w:rPr>
      <w:rFonts w:eastAsia="黑体"/>
      <w:sz w:val="28"/>
      <w:lang w:val="zh-CN"/>
    </w:rPr>
  </w:style>
  <w:style w:type="paragraph" w:customStyle="1" w:styleId="aff4">
    <w:name w:val="一层"/>
    <w:basedOn w:val="1f"/>
    <w:link w:val="Charffffffff0"/>
    <w:uiPriority w:val="99"/>
    <w:qFormat/>
    <w:pPr>
      <w:numPr>
        <w:numId w:val="91"/>
      </w:numPr>
      <w:tabs>
        <w:tab w:val="left" w:pos="360"/>
      </w:tabs>
      <w:adjustRightInd/>
      <w:spacing w:line="360" w:lineRule="auto"/>
      <w:ind w:leftChars="0" w:left="0" w:firstLineChars="0" w:firstLine="0"/>
    </w:pPr>
    <w:rPr>
      <w:rFonts w:eastAsia="黑体"/>
      <w:kern w:val="0"/>
      <w:sz w:val="28"/>
      <w:szCs w:val="20"/>
      <w:lang w:val="zh-CN"/>
    </w:rPr>
  </w:style>
  <w:style w:type="character" w:customStyle="1" w:styleId="Charffffffff1">
    <w:name w:val="二层 Char"/>
    <w:link w:val="aff5"/>
    <w:uiPriority w:val="99"/>
    <w:qFormat/>
    <w:locked/>
    <w:rPr>
      <w:rFonts w:eastAsia="FangSong_GB2312"/>
      <w:sz w:val="28"/>
      <w:lang w:val="zh-CN"/>
    </w:rPr>
  </w:style>
  <w:style w:type="paragraph" w:customStyle="1" w:styleId="aff5">
    <w:name w:val="二层"/>
    <w:basedOn w:val="1f"/>
    <w:link w:val="Charffffffff1"/>
    <w:uiPriority w:val="99"/>
    <w:qFormat/>
    <w:pPr>
      <w:numPr>
        <w:ilvl w:val="1"/>
        <w:numId w:val="91"/>
      </w:numPr>
      <w:tabs>
        <w:tab w:val="left" w:pos="360"/>
      </w:tabs>
      <w:adjustRightInd/>
      <w:spacing w:line="360" w:lineRule="auto"/>
      <w:ind w:leftChars="0" w:left="0" w:firstLineChars="0" w:firstLine="0"/>
    </w:pPr>
    <w:rPr>
      <w:rFonts w:eastAsia="FangSong_GB2312"/>
      <w:kern w:val="0"/>
      <w:sz w:val="28"/>
      <w:szCs w:val="20"/>
      <w:lang w:val="zh-CN"/>
    </w:rPr>
  </w:style>
  <w:style w:type="paragraph" w:customStyle="1" w:styleId="aff6">
    <w:name w:val="三层"/>
    <w:basedOn w:val="1f"/>
    <w:uiPriority w:val="99"/>
    <w:qFormat/>
    <w:pPr>
      <w:numPr>
        <w:ilvl w:val="2"/>
        <w:numId w:val="91"/>
      </w:numPr>
      <w:tabs>
        <w:tab w:val="left" w:pos="360"/>
      </w:tabs>
      <w:adjustRightInd/>
      <w:spacing w:line="360" w:lineRule="auto"/>
      <w:ind w:leftChars="0" w:left="0" w:firstLineChars="0" w:firstLine="0"/>
    </w:pPr>
    <w:rPr>
      <w:rFonts w:ascii="Calibri" w:eastAsia="FangSong_GB2312" w:hAnsi="Calibri"/>
      <w:sz w:val="28"/>
      <w:szCs w:val="22"/>
      <w:lang w:val="it-IT"/>
    </w:rPr>
  </w:style>
  <w:style w:type="paragraph" w:customStyle="1" w:styleId="aff7">
    <w:name w:val="四层"/>
    <w:basedOn w:val="1f"/>
    <w:uiPriority w:val="99"/>
    <w:qFormat/>
    <w:pPr>
      <w:numPr>
        <w:ilvl w:val="3"/>
        <w:numId w:val="91"/>
      </w:numPr>
      <w:tabs>
        <w:tab w:val="left" w:pos="360"/>
      </w:tabs>
      <w:adjustRightInd/>
      <w:spacing w:line="360" w:lineRule="auto"/>
      <w:ind w:leftChars="0" w:left="0" w:firstLineChars="0" w:firstLine="0"/>
      <w:jc w:val="both"/>
    </w:pPr>
    <w:rPr>
      <w:rFonts w:ascii="Calibri" w:eastAsia="FangSong_GB2312" w:hAnsi="Calibri"/>
      <w:sz w:val="28"/>
      <w:szCs w:val="22"/>
      <w:lang w:val="it-IT"/>
    </w:rPr>
  </w:style>
  <w:style w:type="paragraph" w:customStyle="1" w:styleId="aff8">
    <w:name w:val="五层"/>
    <w:basedOn w:val="1f"/>
    <w:uiPriority w:val="99"/>
    <w:qFormat/>
    <w:pPr>
      <w:numPr>
        <w:ilvl w:val="4"/>
        <w:numId w:val="91"/>
      </w:numPr>
      <w:tabs>
        <w:tab w:val="left" w:pos="360"/>
      </w:tabs>
      <w:adjustRightInd/>
      <w:spacing w:line="360" w:lineRule="auto"/>
      <w:ind w:leftChars="0" w:left="0" w:firstLineChars="0" w:firstLine="0"/>
      <w:jc w:val="both"/>
    </w:pPr>
    <w:rPr>
      <w:rFonts w:ascii="Calibri" w:eastAsia="FangSong_GB2312" w:hAnsi="Calibri"/>
      <w:sz w:val="28"/>
      <w:szCs w:val="22"/>
      <w:lang w:val="it-IT"/>
    </w:rPr>
  </w:style>
  <w:style w:type="character" w:customStyle="1" w:styleId="meChar">
    <w:name w:val="表格me Char"/>
    <w:link w:val="me"/>
    <w:qFormat/>
    <w:locked/>
    <w:rPr>
      <w:sz w:val="24"/>
    </w:rPr>
  </w:style>
  <w:style w:type="paragraph" w:customStyle="1" w:styleId="me">
    <w:name w:val="表格me"/>
    <w:basedOn w:val="afff6"/>
    <w:link w:val="meChar"/>
    <w:qFormat/>
    <w:pPr>
      <w:adjustRightInd/>
      <w:spacing w:line="360" w:lineRule="auto"/>
      <w:ind w:leftChars="0" w:left="0"/>
      <w:jc w:val="both"/>
    </w:pPr>
    <w:rPr>
      <w:kern w:val="0"/>
      <w:szCs w:val="20"/>
    </w:rPr>
  </w:style>
  <w:style w:type="paragraph" w:customStyle="1" w:styleId="altnswiee0">
    <w:name w:val="altnswiee"/>
    <w:basedOn w:val="afff6"/>
    <w:uiPriority w:val="99"/>
    <w:qFormat/>
    <w:pPr>
      <w:widowControl/>
      <w:adjustRightInd/>
      <w:spacing w:beforeAutospacing="1" w:after="100" w:afterAutospacing="1" w:line="240" w:lineRule="auto"/>
      <w:ind w:leftChars="0" w:left="0"/>
    </w:pPr>
    <w:rPr>
      <w:rFonts w:ascii="宋体" w:hAnsi="宋体" w:cs="宋体"/>
      <w:kern w:val="0"/>
    </w:rPr>
  </w:style>
  <w:style w:type="character" w:customStyle="1" w:styleId="cylChar">
    <w:name w:val="正文cyl Char"/>
    <w:link w:val="cyl"/>
    <w:qFormat/>
    <w:locked/>
    <w:rPr>
      <w:rFonts w:ascii="FangSong_GB2312" w:eastAsia="FangSong_GB2312"/>
      <w:sz w:val="28"/>
      <w:szCs w:val="28"/>
    </w:rPr>
  </w:style>
  <w:style w:type="paragraph" w:customStyle="1" w:styleId="cyl">
    <w:name w:val="正文cyl"/>
    <w:basedOn w:val="affff4"/>
    <w:link w:val="cylChar"/>
    <w:qFormat/>
    <w:pPr>
      <w:widowControl w:val="0"/>
      <w:snapToGrid w:val="0"/>
      <w:spacing w:line="360" w:lineRule="auto"/>
      <w:ind w:leftChars="0" w:left="0" w:firstLineChars="200" w:firstLine="560"/>
      <w:jc w:val="both"/>
    </w:pPr>
    <w:rPr>
      <w:rFonts w:ascii="FangSong_GB2312" w:eastAsia="FangSong_GB2312"/>
      <w:sz w:val="28"/>
      <w:szCs w:val="28"/>
    </w:rPr>
  </w:style>
  <w:style w:type="character" w:customStyle="1" w:styleId="CharCharf">
    <w:name w:val="正文缩进两 Char Char"/>
    <w:link w:val="afffffffffffffffffffffffffffffffffff3"/>
    <w:qFormat/>
    <w:locked/>
    <w:rPr>
      <w:rFonts w:ascii="Euclid" w:hAnsi="Euclid"/>
      <w:sz w:val="24"/>
      <w:szCs w:val="24"/>
    </w:rPr>
  </w:style>
  <w:style w:type="paragraph" w:customStyle="1" w:styleId="afffffffffffffffffffffffffffffffffff3">
    <w:name w:val="正文缩进两"/>
    <w:basedOn w:val="afff6"/>
    <w:link w:val="CharCharf"/>
    <w:qFormat/>
    <w:pPr>
      <w:adjustRightInd/>
      <w:spacing w:line="440" w:lineRule="exact"/>
      <w:ind w:leftChars="0" w:left="0" w:firstLine="480"/>
      <w:jc w:val="both"/>
    </w:pPr>
    <w:rPr>
      <w:rFonts w:ascii="Euclid" w:hAnsi="Euclid"/>
      <w:kern w:val="0"/>
    </w:rPr>
  </w:style>
  <w:style w:type="paragraph" w:customStyle="1" w:styleId="ISL250msBPSK1000msQPSK11250msPIPQ1023MHzDI4096kbps">
    <w:name w:val="单频时分体制星间链路系统（ISL）信号采用直接序列扩频体制，包括载波、扩频码和数据码三种信号分量，在信号前导时段（250ms）采用BPSK调制测量支路信号，测量支路占有全部功率；信号测量通信时段（1000ms）采用QPSK分别调制测量支路信号和通信支路信号，测量支路与通信支路功率比为1:1；信号保护带时段（250ms）不输出功率。扩频码分为通信支路扩频码（PI码）和测量支路扩频码（PQ），码速率均为10.23MHz，其中测量支路不调制数据，通信支路调制的数据码（DI）信息速率涵盖4.096kbps 和"/>
    <w:basedOn w:val="afff6"/>
    <w:uiPriority w:val="99"/>
    <w:qFormat/>
    <w:pPr>
      <w:adjustRightInd/>
      <w:spacing w:line="240" w:lineRule="auto"/>
      <w:ind w:leftChars="0" w:left="0" w:firstLineChars="16" w:firstLine="34"/>
      <w:jc w:val="center"/>
    </w:pPr>
    <w:rPr>
      <w:rFonts w:ascii="宋体" w:hAnsi="宋体"/>
      <w:sz w:val="21"/>
      <w:szCs w:val="21"/>
    </w:rPr>
  </w:style>
  <w:style w:type="paragraph" w:customStyle="1" w:styleId="afffffffffffffffffffffffffffffffffff4">
    <w:name w:val="小四段落"/>
    <w:basedOn w:val="afff6"/>
    <w:uiPriority w:val="99"/>
    <w:qFormat/>
    <w:pPr>
      <w:adjustRightInd/>
      <w:spacing w:line="360" w:lineRule="auto"/>
      <w:ind w:leftChars="0" w:left="0" w:firstLineChars="200" w:firstLine="480"/>
      <w:jc w:val="center"/>
    </w:pPr>
    <w:rPr>
      <w:rFonts w:ascii="宋体" w:hAnsi="宋体"/>
    </w:rPr>
  </w:style>
  <w:style w:type="paragraph" w:customStyle="1" w:styleId="1fffffff6">
    <w:name w:val="封面表格文字1"/>
    <w:basedOn w:val="affff4"/>
    <w:uiPriority w:val="99"/>
    <w:qFormat/>
    <w:pPr>
      <w:widowControl w:val="0"/>
      <w:snapToGrid w:val="0"/>
      <w:spacing w:line="240" w:lineRule="auto"/>
      <w:ind w:leftChars="0" w:left="-108" w:right="-91" w:firstLineChars="200" w:firstLine="0"/>
      <w:jc w:val="center"/>
    </w:pPr>
    <w:rPr>
      <w:rFonts w:ascii="宋体" w:hAnsi="宋体" w:hint="eastAsia"/>
      <w:sz w:val="21"/>
      <w:szCs w:val="24"/>
    </w:rPr>
  </w:style>
  <w:style w:type="paragraph" w:customStyle="1" w:styleId="afffffffffffffffffffffffffffffffffff5">
    <w:name w:val="封面表格标题文字"/>
    <w:basedOn w:val="affff4"/>
    <w:uiPriority w:val="99"/>
    <w:qFormat/>
    <w:pPr>
      <w:widowControl w:val="0"/>
      <w:snapToGrid w:val="0"/>
      <w:spacing w:line="360" w:lineRule="auto"/>
      <w:ind w:leftChars="0" w:left="0" w:firstLineChars="200" w:firstLine="0"/>
      <w:jc w:val="center"/>
    </w:pPr>
    <w:rPr>
      <w:rFonts w:ascii="宋体" w:hAnsi="宋体" w:hint="eastAsia"/>
      <w:b/>
      <w:sz w:val="44"/>
      <w:szCs w:val="24"/>
    </w:rPr>
  </w:style>
  <w:style w:type="paragraph" w:customStyle="1" w:styleId="5ff1">
    <w:name w:val="封面表格文字5"/>
    <w:basedOn w:val="affff4"/>
    <w:uiPriority w:val="99"/>
    <w:qFormat/>
    <w:pPr>
      <w:widowControl w:val="0"/>
      <w:snapToGrid w:val="0"/>
      <w:spacing w:line="360" w:lineRule="auto"/>
      <w:ind w:leftChars="0" w:left="0" w:firstLineChars="200" w:firstLine="0"/>
      <w:jc w:val="right"/>
    </w:pPr>
    <w:rPr>
      <w:rFonts w:ascii="宋体" w:hAnsi="宋体" w:hint="eastAsia"/>
      <w:sz w:val="28"/>
      <w:szCs w:val="24"/>
    </w:rPr>
  </w:style>
  <w:style w:type="paragraph" w:customStyle="1" w:styleId="6f6">
    <w:name w:val="封面表格文字6"/>
    <w:basedOn w:val="5ff1"/>
    <w:uiPriority w:val="99"/>
    <w:qFormat/>
    <w:pPr>
      <w:jc w:val="center"/>
    </w:pPr>
  </w:style>
  <w:style w:type="paragraph" w:customStyle="1" w:styleId="CharCharChar1Char">
    <w:name w:val="Char Char Char1 Char"/>
    <w:basedOn w:val="afff6"/>
    <w:uiPriority w:val="99"/>
    <w:qFormat/>
    <w:pPr>
      <w:widowControl/>
      <w:adjustRightInd/>
      <w:spacing w:after="160" w:line="240" w:lineRule="exact"/>
      <w:ind w:leftChars="0" w:left="0"/>
    </w:pPr>
    <w:rPr>
      <w:rFonts w:ascii="Arial" w:eastAsia="Times New Roman" w:hAnsi="Arial" w:cs="Verdana"/>
      <w:b/>
      <w:kern w:val="0"/>
      <w:lang w:eastAsia="en-US"/>
    </w:rPr>
  </w:style>
  <w:style w:type="character" w:customStyle="1" w:styleId="Charffffffff2">
    <w:name w:val="三级小标题 Char"/>
    <w:link w:val="aff9"/>
    <w:uiPriority w:val="99"/>
    <w:qFormat/>
    <w:locked/>
    <w:rPr>
      <w:rFonts w:eastAsia="FangSong_GB2312"/>
      <w:bCs/>
      <w:sz w:val="28"/>
      <w:szCs w:val="28"/>
      <w:lang w:val="zh-CN" w:eastAsia="en-US" w:bidi="en-US"/>
    </w:rPr>
  </w:style>
  <w:style w:type="paragraph" w:customStyle="1" w:styleId="aff9">
    <w:name w:val="三级小标题"/>
    <w:basedOn w:val="afff6"/>
    <w:link w:val="Charffffffff2"/>
    <w:uiPriority w:val="99"/>
    <w:qFormat/>
    <w:pPr>
      <w:widowControl/>
      <w:numPr>
        <w:ilvl w:val="2"/>
        <w:numId w:val="92"/>
      </w:numPr>
      <w:adjustRightInd/>
      <w:spacing w:beforeLines="50" w:line="360" w:lineRule="auto"/>
      <w:ind w:leftChars="0" w:left="0" w:firstLine="0"/>
      <w:outlineLvl w:val="4"/>
    </w:pPr>
    <w:rPr>
      <w:rFonts w:eastAsia="FangSong_GB2312"/>
      <w:bCs/>
      <w:kern w:val="0"/>
      <w:sz w:val="28"/>
      <w:szCs w:val="28"/>
      <w:lang w:val="zh-CN" w:eastAsia="en-US" w:bidi="en-US"/>
    </w:rPr>
  </w:style>
  <w:style w:type="character" w:customStyle="1" w:styleId="Charffffffff3">
    <w:name w:val="四级小标题 Char"/>
    <w:link w:val="affa"/>
    <w:uiPriority w:val="99"/>
    <w:qFormat/>
    <w:locked/>
    <w:rPr>
      <w:rFonts w:eastAsia="FangSong_GB2312"/>
      <w:bCs/>
      <w:sz w:val="28"/>
      <w:szCs w:val="28"/>
      <w:lang w:val="zh-CN" w:eastAsia="en-US" w:bidi="en-US"/>
    </w:rPr>
  </w:style>
  <w:style w:type="paragraph" w:customStyle="1" w:styleId="affa">
    <w:name w:val="四级小标题"/>
    <w:basedOn w:val="afff6"/>
    <w:link w:val="Charffffffff3"/>
    <w:uiPriority w:val="99"/>
    <w:qFormat/>
    <w:pPr>
      <w:widowControl/>
      <w:numPr>
        <w:ilvl w:val="3"/>
        <w:numId w:val="92"/>
      </w:numPr>
      <w:adjustRightInd/>
      <w:spacing w:beforeLines="50" w:line="360" w:lineRule="auto"/>
      <w:ind w:leftChars="0" w:left="0" w:firstLine="0"/>
      <w:outlineLvl w:val="5"/>
    </w:pPr>
    <w:rPr>
      <w:rFonts w:eastAsia="FangSong_GB2312"/>
      <w:bCs/>
      <w:kern w:val="0"/>
      <w:sz w:val="28"/>
      <w:szCs w:val="28"/>
      <w:lang w:val="zh-CN" w:eastAsia="en-US" w:bidi="en-US"/>
    </w:rPr>
  </w:style>
  <w:style w:type="paragraph" w:customStyle="1" w:styleId="affb">
    <w:name w:val="五级小标题"/>
    <w:basedOn w:val="affa"/>
    <w:uiPriority w:val="99"/>
    <w:qFormat/>
    <w:pPr>
      <w:numPr>
        <w:ilvl w:val="4"/>
      </w:numPr>
      <w:tabs>
        <w:tab w:val="left" w:pos="360"/>
        <w:tab w:val="left" w:pos="420"/>
        <w:tab w:val="left" w:pos="2551"/>
        <w:tab w:val="left" w:pos="3600"/>
      </w:tabs>
      <w:ind w:left="0" w:firstLine="0"/>
      <w:outlineLvl w:val="6"/>
    </w:pPr>
  </w:style>
  <w:style w:type="paragraph" w:customStyle="1" w:styleId="AAA-2">
    <w:name w:val="AAA-2"/>
    <w:basedOn w:val="afff6"/>
    <w:uiPriority w:val="99"/>
    <w:qFormat/>
    <w:pPr>
      <w:widowControl/>
      <w:numPr>
        <w:ilvl w:val="1"/>
        <w:numId w:val="92"/>
      </w:numPr>
      <w:adjustRightInd/>
      <w:spacing w:after="200" w:line="240" w:lineRule="auto"/>
      <w:ind w:leftChars="0" w:left="0" w:firstLine="0"/>
      <w:outlineLvl w:val="3"/>
    </w:pPr>
    <w:rPr>
      <w:rFonts w:ascii="Calibri" w:eastAsia="FangSong_GB2312" w:hAnsi="Calibri"/>
      <w:b/>
      <w:bCs/>
      <w:sz w:val="28"/>
      <w:szCs w:val="28"/>
      <w:lang w:eastAsia="en-US" w:bidi="en-US"/>
    </w:rPr>
  </w:style>
  <w:style w:type="character" w:customStyle="1" w:styleId="AAA-6Char">
    <w:name w:val="AAA-6 Char"/>
    <w:link w:val="AAA-6"/>
    <w:uiPriority w:val="99"/>
    <w:qFormat/>
    <w:locked/>
    <w:rPr>
      <w:rFonts w:eastAsia="FangSong_GB2312"/>
      <w:bCs/>
      <w:sz w:val="28"/>
      <w:szCs w:val="28"/>
      <w:lang w:val="zh-CN" w:eastAsia="en-US" w:bidi="en-US"/>
    </w:rPr>
  </w:style>
  <w:style w:type="paragraph" w:customStyle="1" w:styleId="AAA-6">
    <w:name w:val="AAA-6"/>
    <w:basedOn w:val="afff6"/>
    <w:link w:val="AAA-6Char"/>
    <w:uiPriority w:val="99"/>
    <w:qFormat/>
    <w:pPr>
      <w:widowControl/>
      <w:numPr>
        <w:ilvl w:val="5"/>
        <w:numId w:val="92"/>
      </w:numPr>
      <w:adjustRightInd/>
      <w:spacing w:beforeLines="50" w:line="360" w:lineRule="auto"/>
      <w:ind w:leftChars="0" w:left="0" w:firstLine="0"/>
      <w:outlineLvl w:val="7"/>
    </w:pPr>
    <w:rPr>
      <w:rFonts w:eastAsia="FangSong_GB2312"/>
      <w:bCs/>
      <w:kern w:val="0"/>
      <w:sz w:val="28"/>
      <w:szCs w:val="28"/>
      <w:lang w:val="zh-CN" w:eastAsia="en-US" w:bidi="en-US"/>
    </w:rPr>
  </w:style>
  <w:style w:type="character" w:customStyle="1" w:styleId="a-Char">
    <w:name w:val="a 图-表标注 Char"/>
    <w:link w:val="a-"/>
    <w:qFormat/>
    <w:locked/>
    <w:rPr>
      <w:rFonts w:ascii="宋体" w:hAnsi="宋体"/>
      <w:szCs w:val="21"/>
    </w:rPr>
  </w:style>
  <w:style w:type="paragraph" w:customStyle="1" w:styleId="a-">
    <w:name w:val="a 图-表标注"/>
    <w:basedOn w:val="afff6"/>
    <w:link w:val="a-Char"/>
    <w:qFormat/>
    <w:pPr>
      <w:adjustRightInd/>
      <w:snapToGrid w:val="0"/>
      <w:spacing w:line="240" w:lineRule="auto"/>
      <w:ind w:leftChars="0" w:left="0"/>
      <w:jc w:val="center"/>
    </w:pPr>
    <w:rPr>
      <w:rFonts w:ascii="宋体" w:hAnsi="宋体"/>
      <w:kern w:val="0"/>
      <w:sz w:val="20"/>
      <w:szCs w:val="21"/>
    </w:rPr>
  </w:style>
  <w:style w:type="character" w:customStyle="1" w:styleId="-Char6">
    <w:name w:val="题注-图 Char"/>
    <w:link w:val="-f1"/>
    <w:qFormat/>
    <w:locked/>
    <w:rPr>
      <w:rFonts w:eastAsia="FangSong_GB2312"/>
      <w:sz w:val="22"/>
      <w:szCs w:val="24"/>
      <w:lang w:eastAsia="en-US" w:bidi="en-US"/>
    </w:rPr>
  </w:style>
  <w:style w:type="paragraph" w:customStyle="1" w:styleId="-f1">
    <w:name w:val="题注-图"/>
    <w:basedOn w:val="afff6"/>
    <w:link w:val="-Char6"/>
    <w:qFormat/>
    <w:pPr>
      <w:widowControl/>
      <w:snapToGrid w:val="0"/>
      <w:spacing w:line="360" w:lineRule="auto"/>
      <w:ind w:leftChars="0" w:left="0"/>
      <w:jc w:val="center"/>
    </w:pPr>
    <w:rPr>
      <w:rFonts w:eastAsia="FangSong_GB2312"/>
      <w:kern w:val="0"/>
      <w:sz w:val="22"/>
      <w:lang w:eastAsia="en-US" w:bidi="en-US"/>
    </w:rPr>
  </w:style>
  <w:style w:type="character" w:customStyle="1" w:styleId="AAA-4Char">
    <w:name w:val="AAA-4 Char"/>
    <w:link w:val="AAA-4"/>
    <w:qFormat/>
    <w:locked/>
    <w:rPr>
      <w:rFonts w:eastAsia="FangSong_GB2312"/>
      <w:bCs/>
      <w:sz w:val="28"/>
      <w:szCs w:val="28"/>
      <w:lang w:eastAsia="en-US" w:bidi="en-US"/>
    </w:rPr>
  </w:style>
  <w:style w:type="paragraph" w:customStyle="1" w:styleId="AAA-4">
    <w:name w:val="AAA-4"/>
    <w:basedOn w:val="affa"/>
    <w:link w:val="AAA-4Char"/>
    <w:qFormat/>
    <w:pPr>
      <w:numPr>
        <w:ilvl w:val="0"/>
        <w:numId w:val="0"/>
      </w:numPr>
      <w:tabs>
        <w:tab w:val="left" w:pos="2156"/>
      </w:tabs>
      <w:ind w:left="4312" w:hanging="420"/>
    </w:pPr>
    <w:rPr>
      <w:lang w:val="en-US"/>
    </w:rPr>
  </w:style>
  <w:style w:type="character" w:customStyle="1" w:styleId="-Char7">
    <w:name w:val="题注-表 Char"/>
    <w:link w:val="-f2"/>
    <w:qFormat/>
    <w:locked/>
    <w:rPr>
      <w:rFonts w:eastAsia="FangSong_GB2312"/>
      <w:sz w:val="22"/>
      <w:szCs w:val="24"/>
      <w:lang w:eastAsia="en-US" w:bidi="en-US"/>
    </w:rPr>
  </w:style>
  <w:style w:type="paragraph" w:customStyle="1" w:styleId="-f2">
    <w:name w:val="题注-表"/>
    <w:basedOn w:val="afff6"/>
    <w:link w:val="-Char7"/>
    <w:qFormat/>
    <w:pPr>
      <w:widowControl/>
      <w:adjustRightInd/>
      <w:spacing w:beforeLines="100" w:line="360" w:lineRule="auto"/>
      <w:ind w:leftChars="0" w:left="0"/>
      <w:jc w:val="center"/>
    </w:pPr>
    <w:rPr>
      <w:rFonts w:eastAsia="FangSong_GB2312"/>
      <w:kern w:val="0"/>
      <w:sz w:val="22"/>
      <w:lang w:eastAsia="en-US" w:bidi="en-US"/>
    </w:rPr>
  </w:style>
  <w:style w:type="paragraph" w:customStyle="1" w:styleId="abc0">
    <w:name w:val="abc"/>
    <w:basedOn w:val="afff6"/>
    <w:uiPriority w:val="99"/>
    <w:qFormat/>
    <w:pPr>
      <w:tabs>
        <w:tab w:val="left" w:pos="567"/>
      </w:tabs>
      <w:spacing w:line="480" w:lineRule="exact"/>
      <w:ind w:leftChars="0" w:left="0" w:firstLine="624"/>
      <w:jc w:val="both"/>
    </w:pPr>
    <w:rPr>
      <w:kern w:val="0"/>
      <w:sz w:val="28"/>
      <w:szCs w:val="20"/>
    </w:rPr>
  </w:style>
  <w:style w:type="paragraph" w:customStyle="1" w:styleId="avidm">
    <w:name w:val="avidm正文"/>
    <w:basedOn w:val="afff6"/>
    <w:uiPriority w:val="99"/>
    <w:qFormat/>
    <w:pPr>
      <w:adjustRightInd/>
      <w:spacing w:line="500" w:lineRule="exact"/>
      <w:ind w:leftChars="0" w:left="0" w:firstLine="561"/>
      <w:jc w:val="both"/>
    </w:pPr>
    <w:rPr>
      <w:sz w:val="28"/>
      <w:szCs w:val="28"/>
    </w:rPr>
  </w:style>
  <w:style w:type="character" w:customStyle="1" w:styleId="AChar4">
    <w:name w:val="图注A Char"/>
    <w:link w:val="Afffffffffffffffffffffffffffffffffff6"/>
    <w:qFormat/>
    <w:locked/>
    <w:rPr>
      <w:rFonts w:ascii="宋体" w:hAnsi="宋体"/>
      <w:b/>
      <w:snapToGrid w:val="0"/>
      <w:spacing w:val="-6"/>
      <w:sz w:val="24"/>
    </w:rPr>
  </w:style>
  <w:style w:type="paragraph" w:customStyle="1" w:styleId="Afffffffffffffffffffffffffffffffffff6">
    <w:name w:val="图注A"/>
    <w:link w:val="AChar4"/>
    <w:qFormat/>
    <w:pPr>
      <w:widowControl w:val="0"/>
      <w:snapToGrid w:val="0"/>
      <w:jc w:val="center"/>
    </w:pPr>
    <w:rPr>
      <w:rFonts w:ascii="宋体" w:hAnsi="宋体"/>
      <w:b/>
      <w:snapToGrid w:val="0"/>
      <w:spacing w:val="-6"/>
      <w:sz w:val="24"/>
    </w:rPr>
  </w:style>
  <w:style w:type="character" w:customStyle="1" w:styleId="A5Char">
    <w:name w:val="A5 Char"/>
    <w:link w:val="A50"/>
    <w:qFormat/>
    <w:locked/>
    <w:rPr>
      <w:b/>
      <w:bCs/>
      <w:sz w:val="28"/>
      <w:szCs w:val="28"/>
    </w:rPr>
  </w:style>
  <w:style w:type="paragraph" w:customStyle="1" w:styleId="A50">
    <w:name w:val="A5"/>
    <w:basedOn w:val="50"/>
    <w:link w:val="A5Char"/>
    <w:qFormat/>
    <w:pPr>
      <w:tabs>
        <w:tab w:val="left" w:pos="1008"/>
        <w:tab w:val="left" w:pos="1072"/>
      </w:tabs>
      <w:adjustRightInd/>
      <w:spacing w:before="280" w:after="290" w:line="374" w:lineRule="auto"/>
      <w:ind w:leftChars="0" w:left="1008" w:hanging="1008"/>
      <w:jc w:val="both"/>
    </w:pPr>
    <w:rPr>
      <w:kern w:val="0"/>
      <w:sz w:val="28"/>
    </w:rPr>
  </w:style>
  <w:style w:type="character" w:customStyle="1" w:styleId="A6Char">
    <w:name w:val="A6 Char"/>
    <w:link w:val="A61"/>
    <w:qFormat/>
    <w:locked/>
    <w:rPr>
      <w:rFonts w:ascii="Arial" w:eastAsia="黑体" w:hAnsi="Arial"/>
      <w:b/>
      <w:bCs/>
      <w:sz w:val="24"/>
      <w:szCs w:val="24"/>
    </w:rPr>
  </w:style>
  <w:style w:type="paragraph" w:customStyle="1" w:styleId="A61">
    <w:name w:val="A6"/>
    <w:basedOn w:val="60"/>
    <w:link w:val="A6Char"/>
    <w:qFormat/>
    <w:pPr>
      <w:tabs>
        <w:tab w:val="left" w:pos="1152"/>
      </w:tabs>
      <w:adjustRightInd/>
      <w:spacing w:line="319" w:lineRule="auto"/>
      <w:ind w:leftChars="0" w:left="1152" w:hanging="1152"/>
      <w:jc w:val="both"/>
    </w:pPr>
    <w:rPr>
      <w:kern w:val="0"/>
    </w:rPr>
  </w:style>
  <w:style w:type="character" w:customStyle="1" w:styleId="Charffffffff4">
    <w:name w:val="序列 Char"/>
    <w:link w:val="afffffffffffffffffffffffffffffffffff7"/>
    <w:qFormat/>
    <w:locked/>
    <w:rPr>
      <w:rFonts w:ascii="宋体" w:hAnsi="宋体"/>
      <w:color w:val="000000"/>
      <w:sz w:val="28"/>
      <w:szCs w:val="28"/>
    </w:rPr>
  </w:style>
  <w:style w:type="paragraph" w:customStyle="1" w:styleId="afffffffffffffffffffffffffffffffffff7">
    <w:name w:val="序列"/>
    <w:basedOn w:val="afffffffc"/>
    <w:link w:val="Charffffffff4"/>
    <w:qFormat/>
    <w:pPr>
      <w:adjustRightInd/>
      <w:snapToGrid/>
      <w:spacing w:before="0" w:after="0" w:line="240" w:lineRule="auto"/>
      <w:ind w:leftChars="0" w:left="0" w:firstLineChars="0" w:firstLine="0"/>
    </w:pPr>
    <w:rPr>
      <w:rFonts w:ascii="宋体" w:hAnsi="宋体"/>
      <w:color w:val="000000"/>
      <w:kern w:val="0"/>
      <w:sz w:val="28"/>
      <w:szCs w:val="28"/>
    </w:rPr>
  </w:style>
  <w:style w:type="character" w:customStyle="1" w:styleId="XChar0">
    <w:name w:val="序列X Char"/>
    <w:link w:val="X0"/>
    <w:qFormat/>
    <w:locked/>
    <w:rPr>
      <w:rFonts w:ascii="宋体" w:hAnsi="宋体"/>
      <w:color w:val="000000"/>
      <w:sz w:val="28"/>
      <w:szCs w:val="28"/>
    </w:rPr>
  </w:style>
  <w:style w:type="paragraph" w:customStyle="1" w:styleId="X0">
    <w:name w:val="序列X"/>
    <w:basedOn w:val="afffffffc"/>
    <w:link w:val="XChar0"/>
    <w:qFormat/>
    <w:pPr>
      <w:adjustRightInd/>
      <w:snapToGrid/>
      <w:spacing w:before="0" w:after="0" w:line="240" w:lineRule="auto"/>
      <w:ind w:leftChars="0" w:left="0" w:firstLineChars="0" w:firstLine="0"/>
    </w:pPr>
    <w:rPr>
      <w:rFonts w:ascii="宋体" w:hAnsi="宋体"/>
      <w:color w:val="000000"/>
      <w:kern w:val="0"/>
      <w:sz w:val="28"/>
      <w:szCs w:val="28"/>
    </w:rPr>
  </w:style>
  <w:style w:type="character" w:customStyle="1" w:styleId="XChar1">
    <w:name w:val="表字X Char"/>
    <w:link w:val="X1"/>
    <w:qFormat/>
    <w:locked/>
    <w:rPr>
      <w:rFonts w:ascii="宋体" w:hAnsi="宋体"/>
      <w:szCs w:val="21"/>
    </w:rPr>
  </w:style>
  <w:style w:type="paragraph" w:customStyle="1" w:styleId="X1">
    <w:name w:val="表字X"/>
    <w:basedOn w:val="affffffffffffffffffffffffffffffff4"/>
    <w:link w:val="XChar1"/>
    <w:qFormat/>
    <w:pPr>
      <w:spacing w:line="240" w:lineRule="auto"/>
    </w:pPr>
  </w:style>
  <w:style w:type="character" w:customStyle="1" w:styleId="dash6b636587char1">
    <w:name w:val="dash6b63_6587__char1"/>
    <w:qFormat/>
    <w:rPr>
      <w:rFonts w:ascii="Times New Roman" w:hAnsi="Times New Roman" w:cs="Times New Roman" w:hint="default"/>
      <w:sz w:val="24"/>
      <w:szCs w:val="24"/>
    </w:rPr>
  </w:style>
  <w:style w:type="character" w:customStyle="1" w:styleId="1SWIEEChar">
    <w:name w:val="注1：[SWIEE] Char"/>
    <w:qFormat/>
    <w:rPr>
      <w:rFonts w:ascii="宋体" w:eastAsia="宋体" w:hAnsi="宋体" w:hint="eastAsia"/>
      <w:sz w:val="21"/>
      <w:szCs w:val="24"/>
      <w:lang w:val="en-US" w:eastAsia="zh-CN" w:bidi="ar-SA"/>
    </w:rPr>
  </w:style>
  <w:style w:type="character" w:customStyle="1" w:styleId="02CharCharChar">
    <w:name w:val="0标题 2 Char Char Char"/>
    <w:qFormat/>
    <w:locked/>
    <w:rPr>
      <w:rFonts w:ascii="Arial" w:eastAsia="黑体" w:hAnsi="Arial" w:cs="Arial" w:hint="default"/>
      <w:b/>
      <w:bCs/>
      <w:kern w:val="2"/>
      <w:sz w:val="32"/>
      <w:szCs w:val="32"/>
      <w:lang w:val="en-US" w:eastAsia="zh-CN" w:bidi="ar-SA"/>
    </w:rPr>
  </w:style>
  <w:style w:type="character" w:customStyle="1" w:styleId="03CharCharChar">
    <w:name w:val="0标题 3 Char Char Char"/>
    <w:qFormat/>
    <w:locked/>
    <w:rPr>
      <w:rFonts w:ascii="宋体" w:eastAsia="宋体" w:hAnsi="宋体" w:hint="eastAsia"/>
      <w:b/>
      <w:bCs/>
      <w:kern w:val="2"/>
      <w:sz w:val="32"/>
      <w:szCs w:val="32"/>
      <w:lang w:val="en-US" w:eastAsia="zh-CN" w:bidi="ar-SA"/>
    </w:rPr>
  </w:style>
  <w:style w:type="character" w:customStyle="1" w:styleId="CharCharf0">
    <w:name w:val="三级标题 Char Char"/>
    <w:qFormat/>
    <w:rPr>
      <w:rFonts w:ascii="宋体" w:eastAsia="宋体" w:hAnsi="宋体" w:cs="黑体" w:hint="eastAsia"/>
      <w:b/>
      <w:bCs/>
      <w:kern w:val="2"/>
      <w:sz w:val="24"/>
      <w:szCs w:val="28"/>
      <w:lang w:val="en-US" w:eastAsia="zh-CN" w:bidi="ar-SA"/>
    </w:rPr>
  </w:style>
  <w:style w:type="character" w:customStyle="1" w:styleId="2CharChar10">
    <w:name w:val="正文缩进 + 首行缩进:  2 字符 Char Char1"/>
    <w:qFormat/>
    <w:locked/>
    <w:rPr>
      <w:rFonts w:ascii="宋体" w:eastAsia="宋体" w:hAnsi="宋体" w:cs="宋体" w:hint="eastAsia"/>
      <w:kern w:val="2"/>
      <w:sz w:val="24"/>
      <w:szCs w:val="24"/>
      <w:lang w:val="en-US" w:eastAsia="zh-CN" w:bidi="ar-SA"/>
    </w:rPr>
  </w:style>
  <w:style w:type="character" w:customStyle="1" w:styleId="1Charc">
    <w:name w:val="表标题1 Char"/>
    <w:qFormat/>
    <w:rPr>
      <w:rFonts w:ascii="黑体" w:eastAsia="宋体" w:hint="eastAsia"/>
      <w:kern w:val="2"/>
      <w:sz w:val="24"/>
      <w:szCs w:val="24"/>
      <w:lang w:val="en-US" w:eastAsia="zh-CN" w:bidi="ar-SA"/>
    </w:rPr>
  </w:style>
  <w:style w:type="character" w:customStyle="1" w:styleId="1Chard">
    <w:name w:val="图1 Char"/>
    <w:qFormat/>
    <w:locked/>
    <w:rPr>
      <w:rFonts w:ascii="宋体" w:eastAsia="宋体" w:hAnsi="Times New Roman" w:cs="Times New Roman"/>
      <w:kern w:val="28"/>
      <w:sz w:val="28"/>
      <w:szCs w:val="20"/>
    </w:rPr>
  </w:style>
  <w:style w:type="character" w:customStyle="1" w:styleId="FooterChar">
    <w:name w:val="Footer Char"/>
    <w:locked/>
    <w:rPr>
      <w:rFonts w:ascii="Times New Roman" w:hAnsi="Times New Roman" w:cs="Times New Roman" w:hint="default"/>
      <w:sz w:val="18"/>
      <w:szCs w:val="18"/>
    </w:rPr>
  </w:style>
  <w:style w:type="character" w:customStyle="1" w:styleId="Charffffffff5">
    <w:name w:val="我的题注 Char"/>
    <w:qFormat/>
    <w:rPr>
      <w:rFonts w:ascii="Cambria" w:eastAsia="黑体" w:hAnsi="Cambria" w:hint="default"/>
      <w:kern w:val="2"/>
    </w:rPr>
  </w:style>
  <w:style w:type="character" w:customStyle="1" w:styleId="CharChar2a">
    <w:name w:val="报告正文 Char Char2"/>
    <w:qFormat/>
    <w:rPr>
      <w:kern w:val="2"/>
      <w:sz w:val="24"/>
      <w:szCs w:val="24"/>
    </w:rPr>
  </w:style>
  <w:style w:type="character" w:customStyle="1" w:styleId="fldtext1">
    <w:name w:val="fldtext1"/>
    <w:qFormat/>
    <w:rPr>
      <w:sz w:val="20"/>
      <w:szCs w:val="20"/>
    </w:rPr>
  </w:style>
  <w:style w:type="character" w:customStyle="1" w:styleId="Charffffffff6">
    <w:name w:val="插图题注 Char"/>
    <w:qFormat/>
    <w:rPr>
      <w:rFonts w:ascii="黑体" w:eastAsia="黑体" w:hint="eastAsia"/>
      <w:kern w:val="2"/>
      <w:sz w:val="21"/>
    </w:rPr>
  </w:style>
  <w:style w:type="paragraph" w:customStyle="1" w:styleId="X2">
    <w:name w:val="图表X"/>
    <w:basedOn w:val="afff6"/>
    <w:link w:val="XChar2"/>
    <w:qFormat/>
    <w:pPr>
      <w:adjustRightInd/>
      <w:spacing w:line="360" w:lineRule="auto"/>
      <w:ind w:leftChars="0" w:left="0" w:firstLineChars="200" w:firstLine="200"/>
      <w:jc w:val="both"/>
    </w:pPr>
    <w:rPr>
      <w:lang w:val="zh-CN"/>
    </w:rPr>
  </w:style>
  <w:style w:type="character" w:customStyle="1" w:styleId="XChar2">
    <w:name w:val="图表X Char"/>
    <w:link w:val="X2"/>
    <w:qFormat/>
    <w:locked/>
    <w:rPr>
      <w:kern w:val="2"/>
      <w:sz w:val="24"/>
      <w:szCs w:val="24"/>
      <w:lang w:val="zh-CN"/>
    </w:rPr>
  </w:style>
  <w:style w:type="character" w:customStyle="1" w:styleId="PlainTextChar">
    <w:name w:val="Plain Text Char"/>
    <w:qFormat/>
    <w:locked/>
    <w:rPr>
      <w:rFonts w:ascii="宋体" w:hAnsi="Courier New" w:cs="Times New Roman"/>
      <w:kern w:val="2"/>
      <w:sz w:val="21"/>
    </w:rPr>
  </w:style>
  <w:style w:type="character" w:customStyle="1" w:styleId="CommentTextChar">
    <w:name w:val="Comment Text Char"/>
    <w:qFormat/>
    <w:locked/>
    <w:rPr>
      <w:rFonts w:ascii="Times New Roman" w:hAnsi="Times New Roman" w:cs="Times New Roman"/>
      <w:kern w:val="2"/>
      <w:sz w:val="22"/>
      <w:szCs w:val="22"/>
    </w:rPr>
  </w:style>
  <w:style w:type="character" w:customStyle="1" w:styleId="SWIEECharChar">
    <w:name w:val="正文表标题[SWIEE] Char Char"/>
    <w:qFormat/>
    <w:rPr>
      <w:rFonts w:ascii="黑体" w:eastAsia="黑体"/>
      <w:sz w:val="24"/>
      <w:szCs w:val="24"/>
      <w:lang w:bidi="ar-SA"/>
    </w:rPr>
  </w:style>
  <w:style w:type="paragraph" w:customStyle="1" w:styleId="CM26">
    <w:name w:val="CM26"/>
    <w:basedOn w:val="afff6"/>
    <w:next w:val="afff6"/>
    <w:uiPriority w:val="99"/>
    <w:qFormat/>
    <w:pPr>
      <w:autoSpaceDE w:val="0"/>
      <w:autoSpaceDN w:val="0"/>
      <w:spacing w:after="168" w:line="240" w:lineRule="auto"/>
      <w:ind w:leftChars="0" w:left="0"/>
    </w:pPr>
    <w:rPr>
      <w:kern w:val="0"/>
    </w:rPr>
  </w:style>
  <w:style w:type="paragraph" w:customStyle="1" w:styleId="qx">
    <w:name w:val="qx正文"/>
    <w:basedOn w:val="afff6"/>
    <w:uiPriority w:val="99"/>
    <w:qFormat/>
    <w:pPr>
      <w:adjustRightInd/>
      <w:spacing w:line="360" w:lineRule="auto"/>
      <w:ind w:leftChars="0" w:left="0" w:firstLineChars="200" w:firstLine="200"/>
    </w:pPr>
    <w:rPr>
      <w:szCs w:val="22"/>
    </w:rPr>
  </w:style>
  <w:style w:type="paragraph" w:customStyle="1" w:styleId="qx4">
    <w:name w:val="qx标题4"/>
    <w:basedOn w:val="40"/>
    <w:next w:val="afff6"/>
    <w:uiPriority w:val="99"/>
    <w:qFormat/>
    <w:pPr>
      <w:numPr>
        <w:ilvl w:val="0"/>
        <w:numId w:val="0"/>
      </w:numPr>
      <w:adjustRightInd/>
      <w:spacing w:beforeLines="0" w:afterLines="0" w:line="360" w:lineRule="auto"/>
      <w:jc w:val="both"/>
    </w:pPr>
    <w:rPr>
      <w:rFonts w:ascii="Times New Roman" w:hAnsi="Times New Roman" w:cs="Times New Roman"/>
      <w:kern w:val="0"/>
      <w:sz w:val="28"/>
      <w:szCs w:val="28"/>
      <w:lang w:val="zh-CN"/>
    </w:rPr>
  </w:style>
  <w:style w:type="paragraph" w:customStyle="1" w:styleId="qx5">
    <w:name w:val="qx标题5"/>
    <w:basedOn w:val="50"/>
    <w:next w:val="afff6"/>
    <w:uiPriority w:val="99"/>
    <w:qFormat/>
    <w:pPr>
      <w:tabs>
        <w:tab w:val="left" w:pos="600"/>
        <w:tab w:val="left" w:pos="1072"/>
      </w:tabs>
      <w:adjustRightInd/>
      <w:spacing w:before="240" w:after="240" w:line="360" w:lineRule="auto"/>
      <w:ind w:leftChars="0" w:left="600" w:hanging="360"/>
      <w:jc w:val="both"/>
    </w:pPr>
    <w:rPr>
      <w:b w:val="0"/>
      <w:bCs w:val="0"/>
      <w:kern w:val="0"/>
      <w:lang w:val="en-GB"/>
    </w:rPr>
  </w:style>
  <w:style w:type="paragraph" w:customStyle="1" w:styleId="afffffffffffffffffffffffffffffffffff8">
    <w:name w:val="正文稳稳"/>
    <w:basedOn w:val="afff6"/>
    <w:uiPriority w:val="99"/>
    <w:qFormat/>
    <w:pPr>
      <w:adjustRightInd/>
      <w:spacing w:line="360" w:lineRule="auto"/>
      <w:ind w:leftChars="0" w:left="0" w:firstLineChars="200" w:firstLine="200"/>
      <w:jc w:val="both"/>
    </w:pPr>
    <w:rPr>
      <w:rFonts w:ascii="宋体" w:hAnsi="宋体"/>
      <w:sz w:val="28"/>
      <w:szCs w:val="28"/>
    </w:rPr>
  </w:style>
  <w:style w:type="character" w:customStyle="1" w:styleId="Char39">
    <w:name w:val="正文缩进 Char3"/>
    <w:qFormat/>
    <w:rPr>
      <w:rFonts w:ascii="Times New Roman" w:hAnsi="Times New Roman"/>
      <w:sz w:val="24"/>
      <w:szCs w:val="31"/>
    </w:rPr>
  </w:style>
  <w:style w:type="paragraph" w:customStyle="1" w:styleId="2fffffe">
    <w:name w:val="无间隔2"/>
    <w:uiPriority w:val="1"/>
    <w:qFormat/>
    <w:rPr>
      <w:rFonts w:cstheme="minorBidi"/>
    </w:rPr>
  </w:style>
  <w:style w:type="paragraph" w:customStyle="1" w:styleId="2ffffff">
    <w:name w:val="引用2"/>
    <w:basedOn w:val="afff6"/>
    <w:next w:val="afff6"/>
    <w:link w:val="Char3a"/>
    <w:uiPriority w:val="99"/>
    <w:qFormat/>
    <w:pPr>
      <w:adjustRightInd/>
      <w:spacing w:line="360" w:lineRule="auto"/>
      <w:ind w:leftChars="0" w:left="0"/>
      <w:jc w:val="both"/>
    </w:pPr>
    <w:rPr>
      <w:rFonts w:asciiTheme="minorEastAsia" w:eastAsiaTheme="minorEastAsia" w:hAnsiTheme="minorHAnsi" w:cstheme="minorBidi"/>
      <w:i/>
      <w:iCs/>
      <w:color w:val="000000" w:themeColor="text1"/>
      <w:sz w:val="21"/>
      <w:szCs w:val="22"/>
    </w:rPr>
  </w:style>
  <w:style w:type="character" w:customStyle="1" w:styleId="Char2f">
    <w:name w:val="引用 Char2"/>
    <w:basedOn w:val="afff7"/>
    <w:qFormat/>
    <w:rPr>
      <w:i/>
      <w:iCs/>
      <w:color w:val="000000" w:themeColor="text1"/>
      <w:kern w:val="2"/>
      <w:sz w:val="21"/>
      <w:szCs w:val="22"/>
    </w:rPr>
  </w:style>
  <w:style w:type="character" w:customStyle="1" w:styleId="2ffffff0">
    <w:name w:val="明显参考2"/>
    <w:basedOn w:val="afff7"/>
    <w:qFormat/>
    <w:rPr>
      <w:rFonts w:eastAsiaTheme="minorEastAsia"/>
      <w:b/>
      <w:bCs/>
      <w:smallCaps/>
      <w:color w:val="C0504D" w:themeColor="accent2"/>
      <w:spacing w:val="5"/>
      <w:sz w:val="28"/>
      <w:u w:val="single"/>
    </w:rPr>
  </w:style>
  <w:style w:type="character" w:customStyle="1" w:styleId="2ffffff1">
    <w:name w:val="占位符文本2"/>
    <w:basedOn w:val="afff7"/>
    <w:qFormat/>
    <w:rPr>
      <w:color w:val="808080"/>
    </w:rPr>
  </w:style>
  <w:style w:type="paragraph" w:customStyle="1" w:styleId="2ffffff2">
    <w:name w:val="明显引用2"/>
    <w:basedOn w:val="afff6"/>
    <w:next w:val="afff6"/>
    <w:link w:val="Char3b"/>
    <w:uiPriority w:val="99"/>
    <w:qFormat/>
    <w:pPr>
      <w:widowControl/>
      <w:pBdr>
        <w:top w:val="single" w:sz="12" w:space="10" w:color="B8CCE4"/>
        <w:left w:val="single" w:sz="36" w:space="4" w:color="4F81BD"/>
        <w:bottom w:val="single" w:sz="24" w:space="10" w:color="9BBB59"/>
        <w:right w:val="single" w:sz="36" w:space="4" w:color="4F81BD"/>
      </w:pBdr>
      <w:shd w:val="clear" w:color="auto" w:fill="4F81BD"/>
      <w:adjustRightInd/>
      <w:spacing w:after="320"/>
      <w:ind w:leftChars="0" w:left="1440" w:right="1440" w:firstLineChars="200" w:firstLine="360"/>
    </w:pPr>
    <w:rPr>
      <w:rFonts w:ascii="Cambria" w:eastAsiaTheme="minorEastAsia" w:hAnsi="Cambria" w:cstheme="minorBidi"/>
      <w:i/>
      <w:iCs/>
      <w:color w:val="FFFFFF"/>
      <w:lang w:eastAsia="en-US" w:bidi="en-US"/>
    </w:rPr>
  </w:style>
  <w:style w:type="character" w:customStyle="1" w:styleId="Char2f0">
    <w:name w:val="明显引用 Char2"/>
    <w:basedOn w:val="afff7"/>
    <w:qFormat/>
    <w:rPr>
      <w:b/>
      <w:bCs/>
      <w:i/>
      <w:iCs/>
      <w:color w:val="4F81BD" w:themeColor="accent1"/>
      <w:kern w:val="2"/>
      <w:sz w:val="21"/>
      <w:szCs w:val="22"/>
    </w:rPr>
  </w:style>
  <w:style w:type="character" w:customStyle="1" w:styleId="2ffffff3">
    <w:name w:val="不明显参考2"/>
    <w:qFormat/>
    <w:rPr>
      <w:smallCaps/>
      <w:color w:val="C0504D"/>
      <w:u w:val="single"/>
    </w:rPr>
  </w:style>
  <w:style w:type="character" w:customStyle="1" w:styleId="2ffffff4">
    <w:name w:val="书籍标题2"/>
    <w:qFormat/>
    <w:rPr>
      <w:rFonts w:ascii="Cambria" w:eastAsia="宋体" w:hAnsi="Cambria" w:cs="Times New Roman" w:hint="default"/>
      <w:b/>
      <w:bCs/>
      <w:i/>
      <w:iCs/>
      <w:color w:val="auto"/>
    </w:rPr>
  </w:style>
  <w:style w:type="paragraph" w:customStyle="1" w:styleId="by0">
    <w:name w:val="标题 by"/>
    <w:uiPriority w:val="99"/>
    <w:qFormat/>
    <w:pPr>
      <w:spacing w:beforeLines="100" w:afterLines="50"/>
      <w:jc w:val="center"/>
    </w:pPr>
    <w:rPr>
      <w:rFonts w:ascii="黑体" w:eastAsia="黑体"/>
      <w:kern w:val="2"/>
      <w:sz w:val="21"/>
      <w:szCs w:val="21"/>
    </w:rPr>
  </w:style>
  <w:style w:type="paragraph" w:customStyle="1" w:styleId="15f0">
    <w:name w:val="正文，字体四号，段落1.5倍，两端对齐"/>
    <w:basedOn w:val="afff6"/>
    <w:uiPriority w:val="99"/>
    <w:qFormat/>
    <w:pPr>
      <w:widowControl/>
      <w:adjustRightInd/>
      <w:spacing w:line="360" w:lineRule="auto"/>
      <w:ind w:leftChars="0" w:left="0" w:firstLineChars="200" w:firstLine="200"/>
      <w:jc w:val="both"/>
    </w:pPr>
    <w:rPr>
      <w:rFonts w:ascii="宋体" w:hAnsi="宋体" w:cs="宋体"/>
    </w:rPr>
  </w:style>
  <w:style w:type="paragraph" w:customStyle="1" w:styleId="B2">
    <w:name w:val="B2"/>
    <w:basedOn w:val="afff6"/>
    <w:link w:val="B2Char"/>
    <w:qFormat/>
    <w:pPr>
      <w:widowControl/>
      <w:adjustRightInd/>
      <w:spacing w:after="120" w:line="240" w:lineRule="auto"/>
      <w:ind w:leftChars="0" w:left="374"/>
    </w:pPr>
    <w:rPr>
      <w:rFonts w:eastAsia="Times New Roman"/>
      <w:kern w:val="0"/>
      <w:sz w:val="22"/>
      <w:lang w:eastAsia="en-US"/>
    </w:rPr>
  </w:style>
  <w:style w:type="paragraph" w:customStyle="1" w:styleId="2ffffff5">
    <w:name w:val="正文首行缩进 2 注释"/>
    <w:basedOn w:val="2f4"/>
    <w:qFormat/>
    <w:pPr>
      <w:adjustRightInd/>
      <w:spacing w:line="312" w:lineRule="auto"/>
      <w:ind w:firstLineChars="0" w:firstLine="0"/>
      <w:jc w:val="both"/>
    </w:pPr>
    <w:rPr>
      <w:rFonts w:ascii="FangSong_GB2312" w:eastAsia="FangSong_GB2312"/>
      <w:color w:val="0000FF"/>
      <w:szCs w:val="28"/>
    </w:rPr>
  </w:style>
  <w:style w:type="paragraph" w:customStyle="1" w:styleId="Char2CharCharChar">
    <w:name w:val="Char2 Char Char Char"/>
    <w:basedOn w:val="afff6"/>
    <w:qFormat/>
    <w:pPr>
      <w:spacing w:line="360" w:lineRule="auto"/>
      <w:ind w:leftChars="0" w:left="0"/>
      <w:jc w:val="both"/>
    </w:pPr>
    <w:rPr>
      <w:kern w:val="0"/>
      <w:szCs w:val="20"/>
    </w:rPr>
  </w:style>
  <w:style w:type="paragraph" w:customStyle="1" w:styleId="Charffffffff7">
    <w:name w:val="样式 正文（首行缩进两字） + (西文) 华文楷体 Char"/>
    <w:basedOn w:val="affff4"/>
    <w:link w:val="CharCharChar2"/>
    <w:qFormat/>
    <w:pPr>
      <w:widowControl w:val="0"/>
      <w:adjustRightInd/>
      <w:snapToGrid w:val="0"/>
      <w:ind w:leftChars="0" w:left="0"/>
      <w:jc w:val="both"/>
    </w:pPr>
    <w:rPr>
      <w:rFonts w:ascii="华文楷体" w:eastAsia="KaiTi_GB2312" w:hAnsi="华文楷体"/>
      <w:sz w:val="20"/>
    </w:rPr>
  </w:style>
  <w:style w:type="character" w:customStyle="1" w:styleId="CharCharChar2">
    <w:name w:val="样式 正文（首行缩进两字） + (西文) 华文楷体 Char Char Char"/>
    <w:link w:val="Charffffffff7"/>
    <w:qFormat/>
    <w:rPr>
      <w:rFonts w:ascii="华文楷体" w:eastAsia="KaiTi_GB2312" w:hAnsi="华文楷体"/>
    </w:rPr>
  </w:style>
  <w:style w:type="paragraph" w:customStyle="1" w:styleId="CNInternalNoteLevel1Bullet">
    <w:name w:val="CN Internal Note Level 1 Bullet"/>
    <w:basedOn w:val="CNInternalNoteText"/>
    <w:qFormat/>
    <w:pPr>
      <w:pBdr>
        <w:right w:val="doubleWave" w:sz="6" w:space="4" w:color="FF0000"/>
      </w:pBdr>
      <w:tabs>
        <w:tab w:val="left" w:pos="360"/>
      </w:tabs>
    </w:pPr>
    <w:rPr>
      <w:b/>
      <w:color w:val="FF0000"/>
      <w:sz w:val="18"/>
    </w:rPr>
  </w:style>
  <w:style w:type="paragraph" w:customStyle="1" w:styleId="CNInternalNoteText">
    <w:name w:val="CN Internal Note Text"/>
    <w:basedOn w:val="CNParagraph"/>
    <w:qFormat/>
  </w:style>
  <w:style w:type="paragraph" w:customStyle="1" w:styleId="CNParagraph">
    <w:name w:val="CN Paragraph"/>
    <w:qFormat/>
    <w:pPr>
      <w:spacing w:before="28" w:after="28" w:line="360" w:lineRule="auto"/>
      <w:jc w:val="both"/>
    </w:pPr>
    <w:rPr>
      <w:rFonts w:ascii="Arial" w:eastAsia="Times New Roman" w:hAnsi="Arial"/>
      <w:szCs w:val="24"/>
      <w:lang w:eastAsia="en-US"/>
    </w:rPr>
  </w:style>
  <w:style w:type="paragraph" w:customStyle="1" w:styleId="15f1">
    <w:name w:val="样式 首行缩进:  1.5 字符"/>
    <w:basedOn w:val="afff6"/>
    <w:qFormat/>
    <w:pPr>
      <w:keepNext/>
      <w:adjustRightInd/>
      <w:spacing w:line="240" w:lineRule="auto"/>
      <w:ind w:leftChars="0" w:left="0" w:firstLineChars="150" w:firstLine="150"/>
      <w:jc w:val="both"/>
    </w:pPr>
    <w:rPr>
      <w:rFonts w:ascii="FangSong_GB2312" w:eastAsia="FangSong_GB2312" w:cs="宋体"/>
      <w:sz w:val="28"/>
      <w:szCs w:val="20"/>
    </w:rPr>
  </w:style>
  <w:style w:type="paragraph" w:customStyle="1" w:styleId="CNHead3">
    <w:name w:val="CN Head 3"/>
    <w:basedOn w:val="CNParagraph"/>
    <w:qFormat/>
  </w:style>
  <w:style w:type="paragraph" w:customStyle="1" w:styleId="GB23121">
    <w:name w:val="样式 文档正文 + 仿宋_GB2312 行距: 单倍行距1"/>
    <w:basedOn w:val="afff6"/>
    <w:qFormat/>
    <w:pPr>
      <w:keepNext/>
      <w:spacing w:line="240" w:lineRule="auto"/>
      <w:ind w:leftChars="0" w:left="0" w:firstLine="567"/>
      <w:jc w:val="both"/>
      <w:textAlignment w:val="baseline"/>
    </w:pPr>
    <w:rPr>
      <w:rFonts w:ascii="FangSong_GB2312" w:eastAsia="FangSong_GB2312" w:hAnsi="新宋体" w:cs="宋体"/>
      <w:kern w:val="0"/>
      <w:sz w:val="28"/>
      <w:szCs w:val="20"/>
    </w:rPr>
  </w:style>
  <w:style w:type="paragraph" w:customStyle="1" w:styleId="xl46">
    <w:name w:val="xl46"/>
    <w:basedOn w:val="afff6"/>
    <w:qFormat/>
    <w:pPr>
      <w:widowControl/>
      <w:pBdr>
        <w:left w:val="single" w:sz="4" w:space="0" w:color="auto"/>
        <w:right w:val="single" w:sz="4" w:space="0" w:color="auto"/>
      </w:pBdr>
      <w:adjustRightInd/>
      <w:spacing w:before="100" w:beforeAutospacing="1" w:after="100" w:afterAutospacing="1" w:line="240" w:lineRule="auto"/>
      <w:ind w:leftChars="0" w:left="0"/>
      <w:jc w:val="center"/>
    </w:pPr>
    <w:rPr>
      <w:rFonts w:ascii="宋体" w:hAnsi="宋体"/>
      <w:kern w:val="0"/>
      <w:sz w:val="20"/>
      <w:szCs w:val="20"/>
    </w:rPr>
  </w:style>
  <w:style w:type="paragraph" w:customStyle="1" w:styleId="CNLevel1List">
    <w:name w:val="CN Level 1 List"/>
    <w:basedOn w:val="CNParagraph"/>
    <w:qFormat/>
  </w:style>
  <w:style w:type="paragraph" w:customStyle="1" w:styleId="NumList3">
    <w:name w:val="Num List 3"/>
    <w:basedOn w:val="afff6"/>
    <w:qFormat/>
    <w:pPr>
      <w:widowControl/>
      <w:tabs>
        <w:tab w:val="left" w:pos="240"/>
      </w:tabs>
      <w:adjustRightInd/>
      <w:spacing w:before="240" w:after="240" w:line="360" w:lineRule="auto"/>
      <w:ind w:leftChars="0" w:left="720" w:hanging="360"/>
    </w:pPr>
    <w:rPr>
      <w:rFonts w:ascii="宋体" w:hAnsi="宋体"/>
      <w:kern w:val="0"/>
      <w:sz w:val="22"/>
      <w:szCs w:val="22"/>
    </w:rPr>
  </w:style>
  <w:style w:type="paragraph" w:customStyle="1" w:styleId="CNLevel5List">
    <w:name w:val="CN Level 5 List"/>
    <w:basedOn w:val="CNParagraph"/>
    <w:qFormat/>
  </w:style>
  <w:style w:type="paragraph" w:customStyle="1" w:styleId="TableBold">
    <w:name w:val="Table Bold"/>
    <w:basedOn w:val="8"/>
    <w:qFormat/>
    <w:pPr>
      <w:keepNext w:val="0"/>
      <w:keepLines w:val="0"/>
      <w:widowControl/>
      <w:adjustRightInd/>
      <w:snapToGrid w:val="0"/>
      <w:spacing w:before="120" w:after="60" w:line="360" w:lineRule="auto"/>
      <w:ind w:leftChars="0" w:left="0" w:firstLine="0"/>
      <w:jc w:val="center"/>
      <w:outlineLvl w:val="9"/>
    </w:pPr>
    <w:rPr>
      <w:rFonts w:ascii="Arial" w:eastAsia="宋体" w:hAnsi="Arial" w:cs="Arial"/>
      <w:b/>
      <w:bCs/>
      <w:kern w:val="0"/>
      <w:szCs w:val="20"/>
    </w:rPr>
  </w:style>
  <w:style w:type="paragraph" w:customStyle="1" w:styleId="xl24">
    <w:name w:val="xl24"/>
    <w:basedOn w:val="afff6"/>
    <w:qFormat/>
    <w:pPr>
      <w:widowControl/>
      <w:adjustRightInd/>
      <w:spacing w:before="100" w:beforeAutospacing="1" w:after="100" w:afterAutospacing="1" w:line="240" w:lineRule="auto"/>
      <w:ind w:leftChars="0" w:left="0"/>
      <w:jc w:val="center"/>
    </w:pPr>
    <w:rPr>
      <w:rFonts w:ascii="FangSong_GB2312" w:eastAsia="FangSong_GB2312" w:hAnsi="宋体" w:hint="eastAsia"/>
      <w:kern w:val="0"/>
    </w:rPr>
  </w:style>
  <w:style w:type="paragraph" w:customStyle="1" w:styleId="afffffffffffffffffffffffffffffffffff9">
    <w:name w:val="标书正文样式"/>
    <w:basedOn w:val="afff6"/>
    <w:qFormat/>
    <w:pPr>
      <w:adjustRightInd/>
      <w:spacing w:after="100" w:afterAutospacing="1" w:line="360" w:lineRule="auto"/>
      <w:ind w:leftChars="0" w:left="0" w:firstLineChars="150" w:firstLine="360"/>
      <w:jc w:val="both"/>
    </w:pPr>
    <w:rPr>
      <w:rFonts w:ascii="FangSong_GB2312" w:eastAsia="FangSong_GB2312" w:hAnsi="宋体"/>
      <w:color w:val="000000"/>
    </w:rPr>
  </w:style>
  <w:style w:type="character" w:customStyle="1" w:styleId="CharChar">
    <w:name w:val="列出段落 Char Char"/>
    <w:link w:val="214"/>
    <w:qFormat/>
    <w:rPr>
      <w:rFonts w:ascii="Calibri" w:hAnsi="Calibri"/>
      <w:kern w:val="2"/>
      <w:sz w:val="21"/>
      <w:szCs w:val="22"/>
    </w:rPr>
  </w:style>
  <w:style w:type="paragraph" w:customStyle="1" w:styleId="2H2Title2H21Heading2HiddenHeading2CCBSheading2">
    <w:name w:val="样式 标题 2H2Title2H21Heading 2 HiddenHeading 2 CCBSheading 2..."/>
    <w:basedOn w:val="afff6"/>
    <w:qFormat/>
    <w:pPr>
      <w:tabs>
        <w:tab w:val="left" w:pos="1440"/>
        <w:tab w:val="left" w:pos="1800"/>
      </w:tabs>
      <w:adjustRightInd/>
      <w:spacing w:before="240" w:line="240" w:lineRule="auto"/>
      <w:ind w:leftChars="0" w:left="0"/>
      <w:jc w:val="both"/>
    </w:pPr>
    <w:rPr>
      <w:rFonts w:ascii="Calibri" w:hAnsi="Calibri"/>
      <w:sz w:val="21"/>
      <w:szCs w:val="22"/>
    </w:rPr>
  </w:style>
  <w:style w:type="character" w:customStyle="1" w:styleId="z-Char">
    <w:name w:val="z-窗体底端 Char"/>
    <w:qFormat/>
    <w:rPr>
      <w:rFonts w:ascii="Arial" w:eastAsia="宋体" w:hAnsi="Times New Roman" w:cs="Times New Roman"/>
      <w:vanish/>
      <w:sz w:val="16"/>
    </w:rPr>
  </w:style>
  <w:style w:type="paragraph" w:customStyle="1" w:styleId="2ffffff6">
    <w:name w:val="条目2"/>
    <w:basedOn w:val="affc"/>
    <w:qFormat/>
    <w:pPr>
      <w:numPr>
        <w:numId w:val="0"/>
      </w:numPr>
      <w:tabs>
        <w:tab w:val="clear" w:pos="0"/>
      </w:tabs>
      <w:adjustRightInd/>
      <w:spacing w:line="360" w:lineRule="auto"/>
      <w:ind w:firstLine="482"/>
      <w:jc w:val="both"/>
    </w:pPr>
    <w:rPr>
      <w:rFonts w:ascii="Times New Roman" w:eastAsia="宋体" w:hAnsi="Times New Roman"/>
      <w:b/>
    </w:rPr>
  </w:style>
  <w:style w:type="paragraph" w:customStyle="1" w:styleId="xl31">
    <w:name w:val="xl31"/>
    <w:basedOn w:val="afff6"/>
    <w:qFormat/>
    <w:pPr>
      <w:widowControl/>
      <w:pBdr>
        <w:top w:val="single" w:sz="4" w:space="0" w:color="auto"/>
        <w:left w:val="single" w:sz="4" w:space="0" w:color="auto"/>
        <w:bottom w:val="single" w:sz="4" w:space="0" w:color="auto"/>
        <w:right w:val="single" w:sz="8" w:space="0" w:color="auto"/>
      </w:pBdr>
      <w:adjustRightInd/>
      <w:spacing w:before="100" w:beforeAutospacing="1" w:after="100" w:afterAutospacing="1" w:line="240" w:lineRule="auto"/>
      <w:ind w:leftChars="0" w:left="0"/>
      <w:jc w:val="center"/>
    </w:pPr>
    <w:rPr>
      <w:rFonts w:ascii="宋体" w:hAnsi="宋体"/>
      <w:kern w:val="0"/>
    </w:rPr>
  </w:style>
  <w:style w:type="paragraph" w:customStyle="1" w:styleId="Heading">
    <w:name w:val="Heading"/>
    <w:basedOn w:val="10"/>
    <w:qFormat/>
    <w:pPr>
      <w:keepLines/>
      <w:widowControl/>
      <w:numPr>
        <w:numId w:val="0"/>
      </w:numPr>
      <w:tabs>
        <w:tab w:val="left" w:pos="720"/>
      </w:tabs>
      <w:adjustRightInd/>
      <w:snapToGrid/>
      <w:spacing w:beforeLines="0" w:afterLines="0" w:line="360" w:lineRule="auto"/>
    </w:pPr>
    <w:rPr>
      <w:rFonts w:ascii="Arial" w:eastAsia="宋体" w:hAnsi="Arial" w:cs="Arial"/>
      <w:b/>
      <w:color w:val="000000"/>
      <w:spacing w:val="10"/>
      <w:kern w:val="28"/>
      <w:sz w:val="32"/>
      <w:szCs w:val="32"/>
    </w:rPr>
  </w:style>
  <w:style w:type="paragraph" w:customStyle="1" w:styleId="CNLevel4Text">
    <w:name w:val="CN Level 4 Text"/>
    <w:basedOn w:val="afff6"/>
    <w:qFormat/>
    <w:pPr>
      <w:widowControl/>
      <w:adjustRightInd/>
      <w:spacing w:before="28" w:after="28" w:line="360" w:lineRule="auto"/>
      <w:ind w:leftChars="0" w:left="1440"/>
    </w:pPr>
    <w:rPr>
      <w:rFonts w:ascii="宋体常规" w:hAnsi="宋体常规"/>
      <w:kern w:val="0"/>
      <w:sz w:val="20"/>
      <w:szCs w:val="20"/>
      <w:lang w:eastAsia="en-US"/>
    </w:rPr>
  </w:style>
  <w:style w:type="paragraph" w:customStyle="1" w:styleId="Remark">
    <w:name w:val="Remark"/>
    <w:basedOn w:val="afff6"/>
    <w:qFormat/>
    <w:pPr>
      <w:widowControl/>
      <w:adjustRightInd/>
      <w:spacing w:before="240" w:after="240" w:line="360" w:lineRule="auto"/>
      <w:ind w:leftChars="0" w:left="0"/>
    </w:pPr>
    <w:rPr>
      <w:rFonts w:ascii="宋体" w:hAnsi="宋体"/>
      <w:i/>
      <w:kern w:val="0"/>
      <w:sz w:val="22"/>
      <w:szCs w:val="22"/>
    </w:rPr>
  </w:style>
  <w:style w:type="paragraph" w:customStyle="1" w:styleId="Title10">
    <w:name w:val="Title 1"/>
    <w:basedOn w:val="afff6"/>
    <w:qFormat/>
    <w:pPr>
      <w:adjustRightInd/>
      <w:spacing w:before="144" w:after="72" w:line="360" w:lineRule="atLeast"/>
      <w:ind w:leftChars="0" w:left="0"/>
      <w:jc w:val="center"/>
    </w:pPr>
    <w:rPr>
      <w:rFonts w:ascii="宋体" w:hAnsi="宋体" w:cs="Arial"/>
      <w:b/>
      <w:bCs/>
      <w:kern w:val="0"/>
      <w:sz w:val="32"/>
      <w:szCs w:val="32"/>
    </w:rPr>
  </w:style>
  <w:style w:type="paragraph" w:customStyle="1" w:styleId="1fffffff7">
    <w:name w:val="表格字体1"/>
    <w:basedOn w:val="afffd"/>
    <w:qFormat/>
    <w:pPr>
      <w:widowControl/>
      <w:snapToGrid w:val="0"/>
      <w:spacing w:before="60" w:after="60" w:line="360" w:lineRule="auto"/>
      <w:ind w:leftChars="0" w:left="0"/>
    </w:pPr>
    <w:rPr>
      <w:rFonts w:ascii="Arial" w:hAnsi="Arial" w:cs="Arial"/>
      <w:bCs/>
      <w:kern w:val="0"/>
      <w:sz w:val="20"/>
      <w:szCs w:val="20"/>
    </w:rPr>
  </w:style>
  <w:style w:type="paragraph" w:customStyle="1" w:styleId="charffffffff8">
    <w:name w:val="char"/>
    <w:basedOn w:val="afff6"/>
    <w:qFormat/>
    <w:pPr>
      <w:widowControl/>
      <w:adjustRightInd/>
      <w:snapToGrid w:val="0"/>
      <w:ind w:leftChars="0" w:left="0" w:firstLine="420"/>
      <w:jc w:val="both"/>
    </w:pPr>
    <w:rPr>
      <w:rFonts w:ascii="华文楷体" w:eastAsia="华文楷体" w:hAnsi="华文楷体" w:cs="宋体"/>
      <w:kern w:val="0"/>
    </w:rPr>
  </w:style>
  <w:style w:type="paragraph" w:customStyle="1" w:styleId="1fffffff8">
    <w:name w:val="正文文本缩进1"/>
    <w:basedOn w:val="afff6"/>
    <w:unhideWhenUsed/>
    <w:qFormat/>
    <w:pPr>
      <w:autoSpaceDE w:val="0"/>
      <w:autoSpaceDN w:val="0"/>
      <w:spacing w:line="360" w:lineRule="auto"/>
      <w:ind w:leftChars="0" w:left="0" w:firstLineChars="200" w:firstLine="200"/>
    </w:pPr>
    <w:rPr>
      <w:sz w:val="21"/>
      <w:szCs w:val="21"/>
    </w:rPr>
  </w:style>
  <w:style w:type="paragraph" w:customStyle="1" w:styleId="HeadingA2">
    <w:name w:val="Heading A2"/>
    <w:basedOn w:val="afff6"/>
    <w:qFormat/>
    <w:pPr>
      <w:widowControl/>
      <w:tabs>
        <w:tab w:val="left" w:pos="475"/>
      </w:tabs>
      <w:adjustRightInd/>
      <w:spacing w:before="240" w:line="360" w:lineRule="auto"/>
      <w:ind w:leftChars="0" w:left="475" w:hanging="475"/>
    </w:pPr>
    <w:rPr>
      <w:rFonts w:ascii="宋体" w:hAnsi="宋体"/>
      <w:b/>
      <w:bCs/>
      <w:kern w:val="0"/>
    </w:rPr>
  </w:style>
  <w:style w:type="paragraph" w:customStyle="1" w:styleId="22CharCharCharCharCharCharCharCharChar">
    <w:name w:val="样式 标题 2标题 2 Char Char Char Char Char Char Char Char Char + 左 右..."/>
    <w:basedOn w:val="2"/>
    <w:qFormat/>
    <w:pPr>
      <w:numPr>
        <w:ilvl w:val="0"/>
        <w:numId w:val="0"/>
      </w:numPr>
      <w:adjustRightInd/>
      <w:snapToGrid/>
      <w:spacing w:beforeLines="0" w:afterLines="0" w:line="360" w:lineRule="auto"/>
      <w:ind w:left="567" w:right="240" w:hanging="567"/>
    </w:pPr>
    <w:rPr>
      <w:rFonts w:eastAsia="宋体" w:cs="宋体"/>
      <w:b/>
      <w:sz w:val="32"/>
      <w:szCs w:val="20"/>
    </w:rPr>
  </w:style>
  <w:style w:type="paragraph" w:customStyle="1" w:styleId="CNAppendixReset">
    <w:name w:val="CN Appendix Reset"/>
    <w:basedOn w:val="CNParagraph"/>
    <w:next w:val="CNAppendixTitle"/>
    <w:qFormat/>
  </w:style>
  <w:style w:type="paragraph" w:customStyle="1" w:styleId="CNAppendixTitle">
    <w:name w:val="CN Appendix Title"/>
    <w:basedOn w:val="CNTitle"/>
    <w:next w:val="CNParagraph"/>
    <w:qFormat/>
  </w:style>
  <w:style w:type="paragraph" w:customStyle="1" w:styleId="CNTitle">
    <w:name w:val="CN Title"/>
    <w:basedOn w:val="CNParagraph"/>
    <w:qFormat/>
  </w:style>
  <w:style w:type="paragraph" w:customStyle="1" w:styleId="0740">
    <w:name w:val="样式 首行缩进:  0.74 厘米"/>
    <w:basedOn w:val="afff6"/>
    <w:qFormat/>
    <w:pPr>
      <w:adjustRightInd/>
      <w:snapToGrid w:val="0"/>
      <w:ind w:leftChars="0" w:left="0" w:firstLine="420"/>
      <w:jc w:val="both"/>
    </w:pPr>
    <w:rPr>
      <w:rFonts w:eastAsia="KaiTi_GB2312" w:cs="宋体"/>
      <w:szCs w:val="20"/>
    </w:rPr>
  </w:style>
  <w:style w:type="paragraph" w:customStyle="1" w:styleId="2ffffff7">
    <w:name w:val="表格字体2"/>
    <w:basedOn w:val="1fffffff7"/>
    <w:qFormat/>
  </w:style>
  <w:style w:type="paragraph" w:customStyle="1" w:styleId="CharCharCharCharCharChar20">
    <w:name w:val="Char Char Char Char Char Char2"/>
    <w:basedOn w:val="afff6"/>
    <w:qFormat/>
    <w:pPr>
      <w:widowControl/>
      <w:adjustRightInd/>
      <w:spacing w:after="160" w:line="240" w:lineRule="exact"/>
      <w:ind w:leftChars="0" w:left="0"/>
    </w:pPr>
    <w:rPr>
      <w:rFonts w:ascii="Verdana" w:hAnsi="Verdana"/>
      <w:kern w:val="0"/>
      <w:sz w:val="20"/>
      <w:szCs w:val="20"/>
      <w:lang w:eastAsia="en-US"/>
    </w:rPr>
  </w:style>
  <w:style w:type="paragraph" w:customStyle="1" w:styleId="afffffffffffffffffffffffffffffffffffa">
    <w:name w:val="潍柴文档正文"/>
    <w:basedOn w:val="afff6"/>
    <w:qFormat/>
    <w:pPr>
      <w:widowControl/>
      <w:adjustRightInd/>
      <w:spacing w:before="240" w:after="240" w:line="360" w:lineRule="auto"/>
      <w:ind w:leftChars="0" w:left="0" w:firstLineChars="200" w:firstLine="200"/>
    </w:pPr>
    <w:rPr>
      <w:rFonts w:cs="Arial"/>
      <w:kern w:val="0"/>
    </w:rPr>
  </w:style>
  <w:style w:type="paragraph" w:customStyle="1" w:styleId="3fff9">
    <w:name w:val="表格3"/>
    <w:basedOn w:val="1fffffff7"/>
    <w:qFormat/>
  </w:style>
  <w:style w:type="paragraph" w:customStyle="1" w:styleId="21f2">
    <w:name w:val="样式 首行缩进:  2 字符1"/>
    <w:basedOn w:val="afff6"/>
    <w:qFormat/>
    <w:pPr>
      <w:adjustRightInd/>
      <w:spacing w:line="360" w:lineRule="auto"/>
      <w:ind w:leftChars="0" w:left="0" w:firstLineChars="200" w:firstLine="480"/>
      <w:jc w:val="both"/>
    </w:pPr>
    <w:rPr>
      <w:rFonts w:cs="宋体"/>
      <w:szCs w:val="20"/>
    </w:rPr>
  </w:style>
  <w:style w:type="paragraph" w:customStyle="1" w:styleId="TOCPG6">
    <w:name w:val="TOCPG6"/>
    <w:basedOn w:val="afff6"/>
    <w:qFormat/>
    <w:pPr>
      <w:adjustRightInd/>
      <w:spacing w:before="240" w:after="72" w:line="360" w:lineRule="auto"/>
      <w:ind w:leftChars="0" w:left="0"/>
      <w:jc w:val="right"/>
    </w:pPr>
    <w:rPr>
      <w:rFonts w:ascii="宋体" w:eastAsia="PMingLiU" w:hAnsi="宋体"/>
      <w:kern w:val="0"/>
      <w:sz w:val="18"/>
      <w:szCs w:val="18"/>
      <w:lang w:eastAsia="zh-TW"/>
    </w:rPr>
  </w:style>
  <w:style w:type="paragraph" w:customStyle="1" w:styleId="SubFooter">
    <w:name w:val="SubFooter"/>
    <w:basedOn w:val="afffff6"/>
    <w:qFormat/>
    <w:pPr>
      <w:adjustRightInd/>
      <w:spacing w:line="240" w:lineRule="auto"/>
      <w:ind w:leftChars="0" w:left="0"/>
    </w:pPr>
    <w:rPr>
      <w:szCs w:val="20"/>
    </w:rPr>
  </w:style>
  <w:style w:type="paragraph" w:customStyle="1" w:styleId="CNInternalNoteLevel2Bullet">
    <w:name w:val="CN Internal Note Level 2 Bullet"/>
    <w:basedOn w:val="CNInternalNoteText"/>
    <w:qFormat/>
    <w:pPr>
      <w:pBdr>
        <w:right w:val="doubleWave" w:sz="6" w:space="4" w:color="FF0000"/>
      </w:pBdr>
      <w:tabs>
        <w:tab w:val="left" w:pos="360"/>
      </w:tabs>
    </w:pPr>
    <w:rPr>
      <w:b/>
      <w:color w:val="FF0000"/>
      <w:sz w:val="18"/>
    </w:rPr>
  </w:style>
  <w:style w:type="paragraph" w:customStyle="1" w:styleId="contractnormal">
    <w:name w:val="contract_normal"/>
    <w:basedOn w:val="afff6"/>
    <w:link w:val="contractnormalCharChar"/>
    <w:uiPriority w:val="99"/>
    <w:qFormat/>
    <w:pPr>
      <w:widowControl/>
      <w:adjustRightInd/>
      <w:spacing w:before="120" w:after="120" w:line="240" w:lineRule="auto"/>
      <w:ind w:leftChars="0" w:left="709"/>
      <w:jc w:val="both"/>
    </w:pPr>
    <w:rPr>
      <w:rFonts w:ascii="宋体" w:hAnsi="宋体"/>
      <w:kern w:val="0"/>
    </w:rPr>
  </w:style>
  <w:style w:type="character" w:customStyle="1" w:styleId="contractnormalCharChar">
    <w:name w:val="contract_normal Char Char"/>
    <w:link w:val="contractnormal"/>
    <w:qFormat/>
    <w:locked/>
    <w:rPr>
      <w:rFonts w:ascii="宋体" w:hAnsi="宋体"/>
      <w:sz w:val="24"/>
      <w:szCs w:val="24"/>
    </w:rPr>
  </w:style>
  <w:style w:type="paragraph" w:customStyle="1" w:styleId="CNLevel5Bullet">
    <w:name w:val="CN Level 5 Bullet"/>
    <w:basedOn w:val="CNParagraph"/>
    <w:qFormat/>
  </w:style>
  <w:style w:type="paragraph" w:customStyle="1" w:styleId="CNLevel1Bullet">
    <w:name w:val="CN Level 1 Bullet"/>
    <w:basedOn w:val="CNParagraph"/>
    <w:qFormat/>
  </w:style>
  <w:style w:type="paragraph" w:customStyle="1" w:styleId="CNHead2">
    <w:name w:val="CN Head 2"/>
    <w:basedOn w:val="CNParagraph"/>
    <w:qFormat/>
  </w:style>
  <w:style w:type="paragraph" w:customStyle="1" w:styleId="NumLista">
    <w:name w:val="Num List a"/>
    <w:basedOn w:val="afffd"/>
    <w:qFormat/>
    <w:pPr>
      <w:widowControl/>
      <w:tabs>
        <w:tab w:val="left" w:pos="360"/>
        <w:tab w:val="left" w:pos="475"/>
        <w:tab w:val="left" w:pos="1800"/>
      </w:tabs>
      <w:adjustRightInd/>
      <w:snapToGrid w:val="0"/>
      <w:spacing w:before="120" w:line="360" w:lineRule="auto"/>
      <w:ind w:leftChars="0" w:left="0"/>
    </w:pPr>
    <w:rPr>
      <w:rFonts w:ascii="Arial" w:hAnsi="Arial" w:cs="Arial"/>
      <w:color w:val="000000"/>
      <w:spacing w:val="10"/>
      <w:kern w:val="0"/>
      <w:sz w:val="21"/>
      <w:szCs w:val="20"/>
    </w:rPr>
  </w:style>
  <w:style w:type="paragraph" w:customStyle="1" w:styleId="Bullet2">
    <w:name w:val="Bullet 2"/>
    <w:basedOn w:val="afff6"/>
    <w:qFormat/>
    <w:pPr>
      <w:widowControl/>
      <w:tabs>
        <w:tab w:val="left" w:pos="864"/>
        <w:tab w:val="left" w:pos="1440"/>
      </w:tabs>
      <w:adjustRightInd/>
      <w:spacing w:before="240" w:after="240" w:line="360" w:lineRule="auto"/>
      <w:ind w:leftChars="0" w:left="864" w:hanging="360"/>
    </w:pPr>
  </w:style>
  <w:style w:type="paragraph" w:customStyle="1" w:styleId="Num3">
    <w:name w:val="Num 3"/>
    <w:basedOn w:val="afff6"/>
    <w:qFormat/>
    <w:pPr>
      <w:widowControl/>
      <w:tabs>
        <w:tab w:val="left" w:pos="2160"/>
        <w:tab w:val="left" w:pos="2520"/>
      </w:tabs>
      <w:adjustRightInd/>
      <w:spacing w:before="240" w:after="240" w:line="360" w:lineRule="auto"/>
      <w:ind w:leftChars="0" w:left="2520" w:hanging="720"/>
    </w:pPr>
    <w:rPr>
      <w:rFonts w:ascii="宋体" w:hAnsi="宋体" w:cs="Arial"/>
      <w:kern w:val="0"/>
    </w:rPr>
  </w:style>
  <w:style w:type="paragraph" w:customStyle="1" w:styleId="Task-Level2acompact">
    <w:name w:val="Task - Level 2: a. (compact)"/>
    <w:basedOn w:val="afff6"/>
    <w:qFormat/>
    <w:pPr>
      <w:adjustRightInd/>
      <w:spacing w:before="240" w:line="360" w:lineRule="auto"/>
      <w:ind w:leftChars="0" w:left="1080" w:hanging="360"/>
    </w:pPr>
  </w:style>
  <w:style w:type="paragraph" w:customStyle="1" w:styleId="CharCharf1">
    <w:name w:val="批注框文本 Char Char"/>
    <w:basedOn w:val="afff6"/>
    <w:qFormat/>
    <w:pPr>
      <w:adjustRightInd/>
      <w:spacing w:line="240" w:lineRule="auto"/>
      <w:ind w:leftChars="0" w:left="0"/>
      <w:jc w:val="both"/>
    </w:pPr>
    <w:rPr>
      <w:sz w:val="18"/>
      <w:szCs w:val="20"/>
    </w:rPr>
  </w:style>
  <w:style w:type="paragraph" w:customStyle="1" w:styleId="NormalIndental">
    <w:name w:val="Normal Indental"/>
    <w:basedOn w:val="afff6"/>
    <w:qFormat/>
    <w:pPr>
      <w:widowControl/>
      <w:adjustRightInd/>
      <w:spacing w:before="240" w:after="240" w:line="360" w:lineRule="auto"/>
      <w:ind w:leftChars="0" w:left="0"/>
    </w:pPr>
    <w:rPr>
      <w:rFonts w:ascii="宋体" w:hAnsi="宋体" w:cs="Arial"/>
      <w:spacing w:val="10"/>
      <w:kern w:val="0"/>
      <w:sz w:val="22"/>
      <w:szCs w:val="20"/>
    </w:rPr>
  </w:style>
  <w:style w:type="paragraph" w:customStyle="1" w:styleId="BulletsL3">
    <w:name w:val="Bullets L3"/>
    <w:basedOn w:val="BulletsL2"/>
    <w:qFormat/>
  </w:style>
  <w:style w:type="paragraph" w:customStyle="1" w:styleId="BulletsL2">
    <w:name w:val="Bullets L2"/>
    <w:basedOn w:val="BulletsL1"/>
    <w:qFormat/>
  </w:style>
  <w:style w:type="paragraph" w:customStyle="1" w:styleId="BulletsL1">
    <w:name w:val="Bullets L1"/>
    <w:basedOn w:val="afff6"/>
    <w:qFormat/>
    <w:pPr>
      <w:widowControl/>
      <w:tabs>
        <w:tab w:val="left" w:pos="1512"/>
      </w:tabs>
      <w:adjustRightInd/>
      <w:spacing w:before="100" w:beforeAutospacing="1" w:after="100" w:afterAutospacing="1" w:line="360" w:lineRule="auto"/>
      <w:ind w:leftChars="0" w:left="1512" w:hanging="360"/>
    </w:pPr>
    <w:rPr>
      <w:rFonts w:ascii="Arial Narrow" w:hAnsi="Arial Narrow"/>
      <w:spacing w:val="10"/>
      <w:kern w:val="0"/>
      <w:sz w:val="22"/>
      <w:szCs w:val="20"/>
    </w:rPr>
  </w:style>
  <w:style w:type="paragraph" w:customStyle="1" w:styleId="xl83">
    <w:name w:val="xl83"/>
    <w:basedOn w:val="afff6"/>
    <w:qFormat/>
    <w:pPr>
      <w:widowControl/>
      <w:pBdr>
        <w:top w:val="single" w:sz="4" w:space="0" w:color="auto"/>
        <w:left w:val="single" w:sz="4" w:space="0" w:color="auto"/>
        <w:bottom w:val="single" w:sz="4" w:space="0" w:color="auto"/>
        <w:right w:val="single" w:sz="4" w:space="0" w:color="auto"/>
      </w:pBdr>
      <w:shd w:val="clear" w:color="DCE6F1" w:fill="FFFFFF"/>
      <w:adjustRightInd/>
      <w:spacing w:before="100" w:beforeAutospacing="1" w:after="100" w:afterAutospacing="1" w:line="240" w:lineRule="auto"/>
      <w:ind w:leftChars="0" w:left="0"/>
      <w:textAlignment w:val="center"/>
    </w:pPr>
    <w:rPr>
      <w:rFonts w:ascii="宋体" w:hAnsi="宋体" w:cs="宋体"/>
      <w:kern w:val="0"/>
      <w:sz w:val="20"/>
      <w:szCs w:val="20"/>
    </w:rPr>
  </w:style>
  <w:style w:type="paragraph" w:customStyle="1" w:styleId="TOCPG2">
    <w:name w:val="TOCPG2"/>
    <w:basedOn w:val="afff6"/>
    <w:qFormat/>
    <w:pPr>
      <w:adjustRightInd/>
      <w:spacing w:before="240" w:after="72" w:line="360" w:lineRule="auto"/>
      <w:ind w:leftChars="0" w:left="0"/>
      <w:jc w:val="right"/>
    </w:pPr>
    <w:rPr>
      <w:sz w:val="18"/>
      <w:szCs w:val="18"/>
    </w:rPr>
  </w:style>
  <w:style w:type="paragraph" w:customStyle="1" w:styleId="new5">
    <w:name w:val="new_正文"/>
    <w:basedOn w:val="afff6"/>
    <w:link w:val="newCharChar"/>
    <w:qFormat/>
    <w:pPr>
      <w:adjustRightInd/>
      <w:spacing w:line="240" w:lineRule="auto"/>
      <w:ind w:leftChars="0" w:left="0" w:firstLineChars="211" w:firstLine="549"/>
      <w:jc w:val="both"/>
    </w:pPr>
    <w:rPr>
      <w:rFonts w:ascii="KaiTi_GB2312" w:eastAsia="KaiTi_GB2312" w:hAnsi="宋体"/>
      <w:sz w:val="26"/>
      <w:szCs w:val="26"/>
    </w:rPr>
  </w:style>
  <w:style w:type="character" w:customStyle="1" w:styleId="newCharChar">
    <w:name w:val="new_正文 Char Char"/>
    <w:link w:val="new5"/>
    <w:qFormat/>
    <w:rPr>
      <w:rFonts w:ascii="KaiTi_GB2312" w:eastAsia="KaiTi_GB2312" w:hAnsi="宋体"/>
      <w:kern w:val="2"/>
      <w:sz w:val="26"/>
      <w:szCs w:val="26"/>
    </w:rPr>
  </w:style>
  <w:style w:type="character" w:customStyle="1" w:styleId="4CharChar">
    <w:name w:val="标题4 Char Char"/>
    <w:link w:val="4c"/>
    <w:qFormat/>
    <w:rPr>
      <w:rFonts w:ascii="Calibri" w:eastAsia="黑体" w:hAnsi="Calibri"/>
      <w:kern w:val="2"/>
      <w:sz w:val="28"/>
      <w:szCs w:val="22"/>
      <w:lang w:val="zh-CN"/>
    </w:rPr>
  </w:style>
  <w:style w:type="character" w:customStyle="1" w:styleId="5CharChar">
    <w:name w:val="标题5 Char Char"/>
    <w:link w:val="5f"/>
    <w:qFormat/>
    <w:rPr>
      <w:rFonts w:ascii="Calibri" w:eastAsia="黑体" w:hAnsi="Calibri"/>
      <w:kern w:val="2"/>
      <w:sz w:val="24"/>
      <w:szCs w:val="22"/>
      <w:lang w:val="zh-CN"/>
    </w:rPr>
  </w:style>
  <w:style w:type="paragraph" w:customStyle="1" w:styleId="NumList4">
    <w:name w:val="Num List 4"/>
    <w:basedOn w:val="afff6"/>
    <w:qFormat/>
    <w:pPr>
      <w:widowControl/>
      <w:tabs>
        <w:tab w:val="left" w:pos="720"/>
      </w:tabs>
      <w:adjustRightInd/>
      <w:spacing w:before="240" w:after="240" w:line="360" w:lineRule="auto"/>
      <w:ind w:leftChars="0" w:left="1080" w:hanging="360"/>
    </w:pPr>
    <w:rPr>
      <w:rFonts w:ascii="宋体" w:hAnsi="宋体"/>
      <w:kern w:val="0"/>
      <w:sz w:val="22"/>
      <w:szCs w:val="22"/>
    </w:rPr>
  </w:style>
  <w:style w:type="paragraph" w:customStyle="1" w:styleId="CNLevel2List">
    <w:name w:val="CN Level 2 List"/>
    <w:basedOn w:val="CNParagraph"/>
    <w:qFormat/>
  </w:style>
  <w:style w:type="paragraph" w:customStyle="1" w:styleId="HeadingA">
    <w:name w:val="Heading A"/>
    <w:basedOn w:val="10"/>
    <w:qFormat/>
    <w:pPr>
      <w:keepLines/>
      <w:widowControl/>
      <w:numPr>
        <w:numId w:val="0"/>
      </w:numPr>
      <w:tabs>
        <w:tab w:val="left" w:pos="720"/>
      </w:tabs>
      <w:adjustRightInd/>
      <w:snapToGrid/>
      <w:spacing w:beforeLines="0" w:afterLines="0" w:line="360" w:lineRule="auto"/>
      <w:outlineLvl w:val="9"/>
    </w:pPr>
    <w:rPr>
      <w:rFonts w:ascii="Arial" w:eastAsia="宋体" w:hAnsi="Arial"/>
      <w:b/>
      <w:spacing w:val="10"/>
      <w:kern w:val="28"/>
      <w:sz w:val="32"/>
      <w:szCs w:val="32"/>
    </w:rPr>
  </w:style>
  <w:style w:type="paragraph" w:customStyle="1" w:styleId="3fffa">
    <w:name w:val="3级列表"/>
    <w:basedOn w:val="2ffffff8"/>
    <w:qFormat/>
    <w:pPr>
      <w:tabs>
        <w:tab w:val="left" w:pos="1440"/>
        <w:tab w:val="left" w:pos="1800"/>
      </w:tabs>
      <w:ind w:left="1800" w:hanging="360"/>
    </w:pPr>
  </w:style>
  <w:style w:type="paragraph" w:customStyle="1" w:styleId="2ffffff8">
    <w:name w:val="2级列表"/>
    <w:basedOn w:val="afff6"/>
    <w:qFormat/>
    <w:pPr>
      <w:widowControl/>
      <w:tabs>
        <w:tab w:val="left" w:pos="420"/>
        <w:tab w:val="left" w:pos="780"/>
      </w:tabs>
      <w:adjustRightInd/>
      <w:snapToGrid w:val="0"/>
      <w:spacing w:before="240" w:line="360" w:lineRule="auto"/>
      <w:ind w:leftChars="0" w:left="420" w:hanging="420"/>
      <w:jc w:val="both"/>
    </w:pPr>
    <w:rPr>
      <w:kern w:val="0"/>
    </w:rPr>
  </w:style>
  <w:style w:type="paragraph" w:customStyle="1" w:styleId="2ffffff9">
    <w:name w:val="样式 (西文) 华文楷体 首行缩进:  2 字符"/>
    <w:basedOn w:val="afff6"/>
    <w:qFormat/>
    <w:pPr>
      <w:adjustRightInd/>
      <w:snapToGrid w:val="0"/>
      <w:ind w:leftChars="0" w:left="0" w:firstLineChars="200" w:firstLine="560"/>
      <w:jc w:val="both"/>
    </w:pPr>
    <w:rPr>
      <w:rFonts w:ascii="华文楷体" w:eastAsia="KaiTi_GB2312" w:hAnsi="华文楷体" w:cs="宋体"/>
      <w:szCs w:val="20"/>
    </w:rPr>
  </w:style>
  <w:style w:type="paragraph" w:customStyle="1" w:styleId="Bullet10">
    <w:name w:val="Bullet 1"/>
    <w:basedOn w:val="afff6"/>
    <w:link w:val="Bullet1CharCharCharChar"/>
    <w:qFormat/>
    <w:pPr>
      <w:tabs>
        <w:tab w:val="left" w:pos="432"/>
      </w:tabs>
      <w:adjustRightInd/>
      <w:spacing w:before="60" w:after="60" w:line="360" w:lineRule="auto"/>
      <w:ind w:leftChars="0" w:left="432" w:hanging="432"/>
    </w:pPr>
    <w:rPr>
      <w:rFonts w:ascii="Arial" w:hAnsi="Arial"/>
      <w:sz w:val="21"/>
    </w:rPr>
  </w:style>
  <w:style w:type="character" w:customStyle="1" w:styleId="Bullet1CharCharCharChar">
    <w:name w:val="Bullet 1 Char Char Char Char"/>
    <w:link w:val="Bullet10"/>
    <w:qFormat/>
    <w:rPr>
      <w:rFonts w:ascii="Arial" w:hAnsi="Arial"/>
      <w:kern w:val="2"/>
      <w:sz w:val="21"/>
      <w:szCs w:val="24"/>
    </w:rPr>
  </w:style>
  <w:style w:type="paragraph" w:customStyle="1" w:styleId="afffffffffffffffffffffffffffffffffffb">
    <w:name w:val="符号正文"/>
    <w:basedOn w:val="afff6"/>
    <w:qFormat/>
    <w:pPr>
      <w:tabs>
        <w:tab w:val="left" w:pos="360"/>
        <w:tab w:val="left" w:pos="420"/>
      </w:tabs>
      <w:adjustRightInd/>
      <w:spacing w:line="240" w:lineRule="auto"/>
      <w:ind w:leftChars="0" w:left="180"/>
      <w:jc w:val="both"/>
    </w:pPr>
  </w:style>
  <w:style w:type="paragraph" w:customStyle="1" w:styleId="1fffffff9">
    <w:name w:val="1级编号列表"/>
    <w:basedOn w:val="afff6"/>
    <w:qFormat/>
    <w:pPr>
      <w:widowControl/>
      <w:tabs>
        <w:tab w:val="left" w:pos="840"/>
        <w:tab w:val="left" w:pos="1440"/>
      </w:tabs>
      <w:adjustRightInd/>
      <w:snapToGrid w:val="0"/>
      <w:spacing w:before="240" w:line="360" w:lineRule="auto"/>
      <w:ind w:leftChars="0" w:left="1440" w:hanging="360"/>
      <w:jc w:val="both"/>
    </w:pPr>
    <w:rPr>
      <w:kern w:val="0"/>
    </w:rPr>
  </w:style>
  <w:style w:type="paragraph" w:customStyle="1" w:styleId="042">
    <w:name w:val="样式 正文文字 + (西文) 宋体 小四 左侧:  0.42 厘米"/>
    <w:basedOn w:val="afffd"/>
    <w:qFormat/>
    <w:pPr>
      <w:adjustRightInd/>
      <w:snapToGrid w:val="0"/>
      <w:ind w:leftChars="0" w:left="240"/>
      <w:jc w:val="both"/>
    </w:pPr>
    <w:rPr>
      <w:rFonts w:ascii="宋体" w:eastAsia="KaiTi_GB2312" w:cs="宋体"/>
      <w:szCs w:val="20"/>
    </w:rPr>
  </w:style>
  <w:style w:type="paragraph" w:customStyle="1" w:styleId="afffffffffffffffffffffffffffffffffffc">
    <w:name w:val="黑体居中"/>
    <w:basedOn w:val="afff6"/>
    <w:qFormat/>
    <w:pPr>
      <w:widowControl/>
      <w:adjustRightInd/>
      <w:snapToGrid w:val="0"/>
      <w:spacing w:beforeLines="400" w:afterLines="100" w:line="360" w:lineRule="auto"/>
      <w:ind w:leftChars="0" w:left="0"/>
      <w:jc w:val="center"/>
    </w:pPr>
    <w:rPr>
      <w:rFonts w:ascii="宋体" w:eastAsia="黑体" w:hAnsi="宋体" w:cs="Arial"/>
      <w:bCs/>
      <w:kern w:val="0"/>
      <w:sz w:val="32"/>
      <w:szCs w:val="32"/>
    </w:rPr>
  </w:style>
  <w:style w:type="paragraph" w:customStyle="1" w:styleId="SubBullet2">
    <w:name w:val="Sub Bullet 2"/>
    <w:basedOn w:val="afff6"/>
    <w:qFormat/>
    <w:pPr>
      <w:widowControl/>
      <w:tabs>
        <w:tab w:val="left" w:pos="360"/>
        <w:tab w:val="left" w:pos="1440"/>
      </w:tabs>
      <w:adjustRightInd/>
      <w:spacing w:before="240" w:after="240" w:line="300" w:lineRule="exact"/>
      <w:ind w:leftChars="0" w:left="0"/>
    </w:pPr>
    <w:rPr>
      <w:rFonts w:ascii="宋体" w:eastAsia="Arial" w:hAnsi="宋体" w:cs="Arial"/>
      <w:b/>
      <w:i/>
      <w:kern w:val="0"/>
      <w:lang w:eastAsia="en-US"/>
    </w:rPr>
  </w:style>
  <w:style w:type="paragraph" w:customStyle="1" w:styleId="Bullet3">
    <w:name w:val="Bullet 3"/>
    <w:basedOn w:val="afff6"/>
    <w:qFormat/>
    <w:pPr>
      <w:widowControl/>
      <w:tabs>
        <w:tab w:val="left" w:pos="720"/>
        <w:tab w:val="left" w:pos="1080"/>
        <w:tab w:val="left" w:pos="1140"/>
      </w:tabs>
      <w:adjustRightInd/>
      <w:spacing w:before="240" w:after="240" w:line="360" w:lineRule="auto"/>
      <w:ind w:leftChars="0" w:left="1140" w:hanging="720"/>
    </w:pPr>
    <w:rPr>
      <w:rFonts w:ascii="宋体" w:hAnsi="宋体"/>
      <w:color w:val="000000"/>
      <w:kern w:val="0"/>
      <w:szCs w:val="22"/>
    </w:rPr>
  </w:style>
  <w:style w:type="paragraph" w:customStyle="1" w:styleId="Diagram">
    <w:name w:val="Diagram"/>
    <w:basedOn w:val="afff6"/>
    <w:next w:val="afffd"/>
    <w:qFormat/>
    <w:pPr>
      <w:widowControl/>
      <w:adjustRightInd/>
      <w:spacing w:before="240" w:after="240" w:line="360" w:lineRule="auto"/>
      <w:ind w:leftChars="0" w:left="0"/>
      <w:jc w:val="center"/>
    </w:pPr>
    <w:rPr>
      <w:rFonts w:ascii="宋体" w:hAnsi="宋体" w:cs="Arial"/>
      <w:kern w:val="0"/>
    </w:rPr>
  </w:style>
  <w:style w:type="paragraph" w:customStyle="1" w:styleId="contractheading2">
    <w:name w:val="contract_heading 2"/>
    <w:basedOn w:val="2"/>
    <w:link w:val="contractheading2CharChar"/>
    <w:uiPriority w:val="99"/>
    <w:qFormat/>
    <w:pPr>
      <w:widowControl/>
      <w:numPr>
        <w:ilvl w:val="0"/>
        <w:numId w:val="0"/>
      </w:numPr>
      <w:adjustRightInd/>
      <w:snapToGrid/>
      <w:spacing w:beforeLines="0" w:afterLines="0" w:line="240" w:lineRule="auto"/>
      <w:ind w:left="1430" w:hanging="720"/>
      <w:jc w:val="both"/>
    </w:pPr>
    <w:rPr>
      <w:rFonts w:ascii="宋体" w:eastAsia="宋体" w:hAnsi="宋体"/>
      <w:bCs w:val="0"/>
      <w:kern w:val="0"/>
      <w:sz w:val="26"/>
      <w:szCs w:val="26"/>
    </w:rPr>
  </w:style>
  <w:style w:type="character" w:customStyle="1" w:styleId="contractheading2CharChar">
    <w:name w:val="contract_heading 2 Char Char"/>
    <w:link w:val="contractheading2"/>
    <w:qFormat/>
    <w:locked/>
    <w:rPr>
      <w:rFonts w:ascii="宋体" w:hAnsi="宋体"/>
      <w:sz w:val="26"/>
      <w:szCs w:val="26"/>
    </w:rPr>
  </w:style>
  <w:style w:type="paragraph" w:customStyle="1" w:styleId="CNHead1">
    <w:name w:val="CN Head 1"/>
    <w:basedOn w:val="CNParagraph"/>
    <w:qFormat/>
  </w:style>
  <w:style w:type="paragraph" w:customStyle="1" w:styleId="1fffffffa">
    <w:name w:val="层级1"/>
    <w:basedOn w:val="afff6"/>
    <w:link w:val="1CharChar2"/>
    <w:qFormat/>
    <w:pPr>
      <w:widowControl/>
      <w:tabs>
        <w:tab w:val="left" w:pos="720"/>
        <w:tab w:val="left" w:pos="1440"/>
      </w:tabs>
      <w:adjustRightInd/>
      <w:spacing w:beforeLines="50" w:afterLines="50" w:line="360" w:lineRule="auto"/>
      <w:ind w:leftChars="0" w:left="1440"/>
      <w:outlineLvl w:val="0"/>
    </w:pPr>
    <w:rPr>
      <w:rFonts w:ascii="宋体" w:hAnsi="宋体"/>
      <w:b/>
      <w:kern w:val="0"/>
      <w:sz w:val="36"/>
      <w:szCs w:val="30"/>
    </w:rPr>
  </w:style>
  <w:style w:type="character" w:customStyle="1" w:styleId="1CharChar2">
    <w:name w:val="层级1 Char Char"/>
    <w:link w:val="1fffffffa"/>
    <w:qFormat/>
    <w:rPr>
      <w:rFonts w:ascii="宋体" w:hAnsi="宋体"/>
      <w:b/>
      <w:sz w:val="36"/>
      <w:szCs w:val="30"/>
    </w:rPr>
  </w:style>
  <w:style w:type="paragraph" w:customStyle="1" w:styleId="HeadingA1">
    <w:name w:val="Heading A1"/>
    <w:basedOn w:val="afff6"/>
    <w:qFormat/>
    <w:pPr>
      <w:pageBreakBefore/>
      <w:widowControl/>
      <w:tabs>
        <w:tab w:val="left" w:pos="720"/>
        <w:tab w:val="left" w:pos="1440"/>
      </w:tabs>
      <w:adjustRightInd/>
      <w:spacing w:before="240" w:line="360" w:lineRule="auto"/>
      <w:ind w:leftChars="0" w:left="1440" w:hanging="360"/>
    </w:pPr>
    <w:rPr>
      <w:rFonts w:ascii="宋体" w:hAnsi="宋体"/>
      <w:b/>
      <w:kern w:val="0"/>
      <w:sz w:val="32"/>
      <w:szCs w:val="20"/>
      <w:lang w:eastAsia="en-US"/>
    </w:rPr>
  </w:style>
  <w:style w:type="paragraph" w:customStyle="1" w:styleId="numlist2">
    <w:name w:val="numlist2"/>
    <w:basedOn w:val="afff6"/>
    <w:qFormat/>
    <w:pPr>
      <w:widowControl/>
      <w:tabs>
        <w:tab w:val="left" w:pos="1080"/>
      </w:tabs>
      <w:adjustRightInd/>
      <w:spacing w:before="240" w:after="240" w:line="360" w:lineRule="auto"/>
      <w:ind w:leftChars="0" w:left="840" w:hanging="420"/>
    </w:pPr>
    <w:rPr>
      <w:kern w:val="0"/>
    </w:rPr>
  </w:style>
  <w:style w:type="paragraph" w:customStyle="1" w:styleId="TableTextCentered">
    <w:name w:val="Table Text Centered"/>
    <w:qFormat/>
  </w:style>
  <w:style w:type="paragraph" w:customStyle="1" w:styleId="2ffffffa">
    <w:name w:val="正文首行缩进2字"/>
    <w:basedOn w:val="afff6"/>
    <w:next w:val="afff6"/>
    <w:qFormat/>
    <w:pPr>
      <w:adjustRightInd/>
      <w:spacing w:line="360" w:lineRule="auto"/>
      <w:ind w:leftChars="0" w:left="0" w:firstLineChars="200" w:firstLine="480"/>
      <w:jc w:val="both"/>
    </w:pPr>
  </w:style>
  <w:style w:type="paragraph" w:customStyle="1" w:styleId="5ff2">
    <w:name w:val="层级5"/>
    <w:basedOn w:val="afff6"/>
    <w:qFormat/>
    <w:pPr>
      <w:widowControl/>
      <w:tabs>
        <w:tab w:val="left" w:pos="3600"/>
      </w:tabs>
      <w:adjustRightInd/>
      <w:spacing w:beforeLines="50" w:afterLines="50" w:line="360" w:lineRule="auto"/>
      <w:ind w:leftChars="0" w:left="3600"/>
      <w:outlineLvl w:val="4"/>
    </w:pPr>
    <w:rPr>
      <w:rFonts w:ascii="宋体" w:hAnsi="宋体"/>
      <w:b/>
      <w:kern w:val="0"/>
      <w:szCs w:val="21"/>
    </w:rPr>
  </w:style>
  <w:style w:type="paragraph" w:customStyle="1" w:styleId="NumList1">
    <w:name w:val="Num List 1"/>
    <w:basedOn w:val="afffd"/>
    <w:qFormat/>
    <w:pPr>
      <w:widowControl/>
      <w:tabs>
        <w:tab w:val="left" w:pos="432"/>
      </w:tabs>
      <w:adjustRightInd/>
      <w:snapToGrid w:val="0"/>
      <w:spacing w:before="60" w:after="60" w:line="360" w:lineRule="auto"/>
      <w:ind w:leftChars="0" w:left="420" w:hanging="420"/>
    </w:pPr>
    <w:rPr>
      <w:rFonts w:ascii="Arial" w:eastAsia="Arial" w:hAnsi="Arial"/>
      <w:kern w:val="0"/>
      <w:sz w:val="21"/>
      <w:szCs w:val="20"/>
    </w:rPr>
  </w:style>
  <w:style w:type="paragraph" w:customStyle="1" w:styleId="4ffa">
    <w:name w:val="层级4"/>
    <w:basedOn w:val="afff6"/>
    <w:qFormat/>
    <w:pPr>
      <w:widowControl/>
      <w:tabs>
        <w:tab w:val="left" w:pos="2880"/>
        <w:tab w:val="left" w:pos="3240"/>
      </w:tabs>
      <w:adjustRightInd/>
      <w:spacing w:beforeLines="50" w:afterLines="50" w:line="360" w:lineRule="auto"/>
      <w:ind w:leftChars="0" w:left="3240"/>
      <w:outlineLvl w:val="3"/>
    </w:pPr>
    <w:rPr>
      <w:rFonts w:ascii="宋体" w:hAnsi="宋体"/>
      <w:b/>
      <w:kern w:val="0"/>
      <w:sz w:val="28"/>
      <w:szCs w:val="21"/>
    </w:rPr>
  </w:style>
  <w:style w:type="paragraph" w:customStyle="1" w:styleId="Bullet2CharCharCharCharCharCharChar">
    <w:name w:val="Bullet 2 Char Char Char Char Char Char Char"/>
    <w:basedOn w:val="afff6"/>
    <w:link w:val="Bullet2CharCharCharCharCharCharCharCharChar"/>
    <w:qFormat/>
    <w:pPr>
      <w:widowControl/>
      <w:tabs>
        <w:tab w:val="left" w:pos="764"/>
        <w:tab w:val="left" w:pos="864"/>
      </w:tabs>
      <w:adjustRightInd/>
      <w:spacing w:before="60" w:after="60" w:line="360" w:lineRule="auto"/>
      <w:ind w:leftChars="0" w:left="764" w:hanging="288"/>
    </w:pPr>
    <w:rPr>
      <w:rFonts w:ascii="Arial" w:hAnsi="Arial"/>
      <w:kern w:val="0"/>
      <w:sz w:val="21"/>
      <w:szCs w:val="21"/>
    </w:rPr>
  </w:style>
  <w:style w:type="character" w:customStyle="1" w:styleId="Bullet2CharCharCharCharCharCharCharCharChar">
    <w:name w:val="Bullet 2 Char Char Char Char Char Char Char Char Char"/>
    <w:link w:val="Bullet2CharCharCharCharCharCharChar"/>
    <w:qFormat/>
    <w:rPr>
      <w:rFonts w:ascii="Arial" w:hAnsi="Arial"/>
      <w:sz w:val="21"/>
      <w:szCs w:val="21"/>
    </w:rPr>
  </w:style>
  <w:style w:type="paragraph" w:customStyle="1" w:styleId="7letterlistPIM7L7sth7SDLtitle7V1">
    <w:name w:val="样式 标题 7letter list不用PIM 7L7sth7SDL title正文七级标题标题 7(V1)..."/>
    <w:basedOn w:val="7"/>
    <w:qFormat/>
    <w:pPr>
      <w:tabs>
        <w:tab w:val="left" w:pos="9031"/>
      </w:tabs>
      <w:adjustRightInd/>
      <w:ind w:leftChars="0" w:left="3827" w:hanging="1276"/>
      <w:jc w:val="both"/>
    </w:pPr>
    <w:rPr>
      <w:rFonts w:ascii="宋体" w:eastAsia="宋体" w:hAnsi="宋体" w:cs="Times New Roman"/>
      <w:b w:val="0"/>
      <w:bCs w:val="0"/>
      <w:szCs w:val="20"/>
    </w:rPr>
  </w:style>
  <w:style w:type="paragraph" w:customStyle="1" w:styleId="numlist10">
    <w:name w:val="numlist1"/>
    <w:basedOn w:val="afff6"/>
    <w:qFormat/>
    <w:pPr>
      <w:widowControl/>
      <w:tabs>
        <w:tab w:val="left" w:pos="1080"/>
      </w:tabs>
      <w:adjustRightInd/>
      <w:spacing w:before="240" w:after="240" w:line="360" w:lineRule="auto"/>
      <w:ind w:leftChars="0" w:left="420" w:hanging="420"/>
    </w:pPr>
    <w:rPr>
      <w:rFonts w:ascii="宋体" w:hAnsi="宋体" w:cs="Arial"/>
      <w:kern w:val="0"/>
    </w:rPr>
  </w:style>
  <w:style w:type="paragraph" w:customStyle="1" w:styleId="CNSignatureBlockBold">
    <w:name w:val="CN Signature Block Bold"/>
    <w:basedOn w:val="CNSignatureBlock"/>
    <w:next w:val="CNSignatureBlock"/>
    <w:qFormat/>
  </w:style>
  <w:style w:type="paragraph" w:customStyle="1" w:styleId="CNSignatureBlock">
    <w:name w:val="CN Signature Block"/>
    <w:basedOn w:val="CNParagraph"/>
    <w:qFormat/>
  </w:style>
  <w:style w:type="paragraph" w:customStyle="1" w:styleId="Contractheading1">
    <w:name w:val="Contract_heading 1"/>
    <w:basedOn w:val="10"/>
    <w:link w:val="Contractheading1CharChar"/>
    <w:uiPriority w:val="99"/>
    <w:qFormat/>
    <w:pPr>
      <w:keepLines/>
      <w:widowControl/>
      <w:numPr>
        <w:numId w:val="0"/>
      </w:numPr>
      <w:adjustRightInd/>
      <w:snapToGrid/>
      <w:spacing w:beforeLines="0" w:afterLines="0" w:line="240" w:lineRule="auto"/>
      <w:ind w:left="1843" w:hanging="1843"/>
      <w:jc w:val="both"/>
    </w:pPr>
    <w:rPr>
      <w:rFonts w:ascii="宋体" w:eastAsia="宋体" w:hAnsi="宋体"/>
      <w:b/>
      <w:bCs/>
      <w:kern w:val="0"/>
      <w:szCs w:val="24"/>
    </w:rPr>
  </w:style>
  <w:style w:type="character" w:customStyle="1" w:styleId="Contractheading1CharChar">
    <w:name w:val="Contract_heading 1 Char Char"/>
    <w:link w:val="Contractheading1"/>
    <w:qFormat/>
    <w:locked/>
    <w:rPr>
      <w:rFonts w:ascii="宋体" w:hAnsi="宋体"/>
      <w:b/>
      <w:bCs/>
      <w:sz w:val="24"/>
      <w:szCs w:val="24"/>
    </w:rPr>
  </w:style>
  <w:style w:type="paragraph" w:customStyle="1" w:styleId="3213">
    <w:name w:val="样式 标题 3 + 首行缩进:  2 字符1"/>
    <w:basedOn w:val="312"/>
    <w:qFormat/>
    <w:pPr>
      <w:keepNext/>
      <w:keepLines/>
      <w:tabs>
        <w:tab w:val="left" w:pos="1260"/>
      </w:tabs>
      <w:adjustRightInd/>
      <w:spacing w:before="260" w:after="260" w:line="360" w:lineRule="auto"/>
      <w:ind w:leftChars="0" w:left="0" w:right="0"/>
      <w:jc w:val="both"/>
      <w:outlineLvl w:val="2"/>
    </w:pPr>
    <w:rPr>
      <w:rFonts w:ascii="Times New Roman" w:hAnsi="Times New Roman"/>
      <w:b/>
      <w:bCs/>
      <w:kern w:val="2"/>
      <w:sz w:val="32"/>
      <w:szCs w:val="20"/>
      <w:lang w:eastAsia="zh-CN"/>
    </w:rPr>
  </w:style>
  <w:style w:type="paragraph" w:customStyle="1" w:styleId="CNLevel3Bullet">
    <w:name w:val="CN Level 3 Bullet"/>
    <w:basedOn w:val="CNParagraph"/>
    <w:qFormat/>
  </w:style>
  <w:style w:type="paragraph" w:customStyle="1" w:styleId="518">
    <w:name w:val="标题 51"/>
    <w:basedOn w:val="afff6"/>
    <w:next w:val="afff6"/>
    <w:unhideWhenUsed/>
    <w:qFormat/>
    <w:pPr>
      <w:keepNext/>
      <w:keepLines/>
      <w:tabs>
        <w:tab w:val="left" w:pos="2100"/>
      </w:tabs>
      <w:adjustRightInd/>
      <w:spacing w:before="280" w:after="290" w:line="376" w:lineRule="auto"/>
      <w:ind w:leftChars="0" w:left="2100" w:hanging="420"/>
      <w:jc w:val="both"/>
      <w:outlineLvl w:val="4"/>
    </w:pPr>
    <w:rPr>
      <w:b/>
      <w:bCs/>
      <w:sz w:val="28"/>
      <w:szCs w:val="28"/>
    </w:rPr>
  </w:style>
  <w:style w:type="paragraph" w:customStyle="1" w:styleId="Char1CharCharCharCharCharCharCharChar2Char">
    <w:name w:val="Char1 Char Char Char Char Char Char Char Char2 Char"/>
    <w:basedOn w:val="afff6"/>
    <w:semiHidden/>
    <w:qFormat/>
    <w:pPr>
      <w:widowControl/>
      <w:adjustRightInd/>
      <w:spacing w:before="240" w:after="240" w:line="360" w:lineRule="auto"/>
      <w:ind w:leftChars="0" w:left="210" w:right="210" w:firstLine="200"/>
      <w:jc w:val="both"/>
    </w:pPr>
    <w:rPr>
      <w:rFonts w:ascii="Tahoma" w:hAnsi="Tahoma" w:cs="Arial"/>
      <w:szCs w:val="21"/>
    </w:rPr>
  </w:style>
  <w:style w:type="paragraph" w:customStyle="1" w:styleId="DefaultText">
    <w:name w:val="Default Text"/>
    <w:basedOn w:val="afff6"/>
    <w:qFormat/>
    <w:pPr>
      <w:widowControl/>
      <w:autoSpaceDE w:val="0"/>
      <w:autoSpaceDN w:val="0"/>
      <w:spacing w:line="360" w:lineRule="auto"/>
      <w:ind w:leftChars="0" w:left="0" w:firstLine="630"/>
      <w:jc w:val="both"/>
    </w:pPr>
    <w:rPr>
      <w:rFonts w:ascii="宋体"/>
      <w:kern w:val="0"/>
      <w:sz w:val="28"/>
      <w:szCs w:val="20"/>
    </w:rPr>
  </w:style>
  <w:style w:type="paragraph" w:customStyle="1" w:styleId="CNLevel4Bullet">
    <w:name w:val="CN Level 4 Bullet"/>
    <w:basedOn w:val="CNParagraph"/>
    <w:qFormat/>
  </w:style>
  <w:style w:type="paragraph" w:customStyle="1" w:styleId="Editorscomments">
    <w:name w:val="Editor's comments"/>
    <w:basedOn w:val="afff6"/>
    <w:qFormat/>
    <w:pPr>
      <w:widowControl/>
      <w:adjustRightInd/>
      <w:spacing w:before="240" w:after="240" w:line="360" w:lineRule="auto"/>
      <w:ind w:leftChars="0" w:left="0"/>
    </w:pPr>
    <w:rPr>
      <w:rFonts w:ascii="Arial Narrow" w:eastAsia="KaiTi_GB2312" w:hAnsi="Arial Narrow"/>
      <w:b/>
      <w:bCs/>
      <w:color w:val="FF0000"/>
      <w:spacing w:val="10"/>
      <w:kern w:val="0"/>
      <w:sz w:val="22"/>
      <w:szCs w:val="20"/>
      <w:lang w:eastAsia="en-US"/>
    </w:rPr>
  </w:style>
  <w:style w:type="paragraph" w:customStyle="1" w:styleId="4H4RefHeading1rh1Headingsqlsect1234MapTit">
    <w:name w:val="样式 标题 4三级H4Ref Heading 1rh1Heading sqlsect 1.2.3.4Map Tit..."/>
    <w:basedOn w:val="afff6"/>
    <w:qFormat/>
    <w:pPr>
      <w:tabs>
        <w:tab w:val="left" w:pos="2880"/>
        <w:tab w:val="left" w:pos="3240"/>
      </w:tabs>
      <w:adjustRightInd/>
      <w:spacing w:before="240" w:line="240" w:lineRule="auto"/>
      <w:ind w:leftChars="0" w:left="0"/>
      <w:jc w:val="both"/>
    </w:pPr>
    <w:rPr>
      <w:rFonts w:ascii="Calibri" w:hAnsi="Calibri"/>
      <w:sz w:val="21"/>
      <w:szCs w:val="22"/>
    </w:rPr>
  </w:style>
  <w:style w:type="paragraph" w:customStyle="1" w:styleId="new11">
    <w:name w:val="new1_正文"/>
    <w:basedOn w:val="new5"/>
    <w:link w:val="new1CharChar"/>
    <w:qFormat/>
    <w:rPr>
      <w:color w:val="0000FF"/>
    </w:rPr>
  </w:style>
  <w:style w:type="character" w:customStyle="1" w:styleId="new1CharChar">
    <w:name w:val="new1_正文 Char Char"/>
    <w:link w:val="new11"/>
    <w:qFormat/>
    <w:rPr>
      <w:rFonts w:ascii="KaiTi_GB2312" w:eastAsia="KaiTi_GB2312" w:hAnsi="宋体"/>
      <w:color w:val="0000FF"/>
      <w:kern w:val="2"/>
      <w:sz w:val="26"/>
      <w:szCs w:val="26"/>
    </w:rPr>
  </w:style>
  <w:style w:type="paragraph" w:customStyle="1" w:styleId="CNParagraphBold">
    <w:name w:val="CN Paragraph Bold"/>
    <w:basedOn w:val="CNParagraph"/>
    <w:qFormat/>
  </w:style>
  <w:style w:type="paragraph" w:customStyle="1" w:styleId="Style119">
    <w:name w:val="_Style 119"/>
    <w:uiPriority w:val="99"/>
    <w:qFormat/>
    <w:pPr>
      <w:widowControl w:val="0"/>
      <w:jc w:val="both"/>
    </w:pPr>
    <w:rPr>
      <w:kern w:val="2"/>
      <w:sz w:val="21"/>
    </w:rPr>
  </w:style>
  <w:style w:type="paragraph" w:customStyle="1" w:styleId="Rapport">
    <w:name w:val="Rapport"/>
    <w:uiPriority w:val="99"/>
    <w:qFormat/>
    <w:pPr>
      <w:widowControl w:val="0"/>
      <w:tabs>
        <w:tab w:val="left" w:pos="-720"/>
      </w:tabs>
      <w:suppressAutoHyphens/>
      <w:autoSpaceDE w:val="0"/>
      <w:autoSpaceDN w:val="0"/>
      <w:adjustRightInd w:val="0"/>
      <w:spacing w:line="240" w:lineRule="atLeast"/>
      <w:jc w:val="both"/>
      <w:textAlignment w:val="baseline"/>
    </w:pPr>
    <w:rPr>
      <w:rFonts w:ascii="Univers" w:eastAsia="PMingLiU" w:hAnsi="Univers" w:cs="Univers"/>
      <w:spacing w:val="-3"/>
      <w:sz w:val="24"/>
      <w:szCs w:val="24"/>
      <w:lang w:eastAsia="zh-TW"/>
    </w:rPr>
  </w:style>
  <w:style w:type="paragraph" w:customStyle="1" w:styleId="xl84">
    <w:name w:val="xl84"/>
    <w:basedOn w:val="afff6"/>
    <w:qFormat/>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ind w:leftChars="0" w:left="0"/>
      <w:textAlignment w:val="center"/>
    </w:pPr>
    <w:rPr>
      <w:rFonts w:ascii="宋体" w:hAnsi="宋体" w:cs="宋体"/>
      <w:color w:val="000000"/>
      <w:kern w:val="0"/>
      <w:sz w:val="20"/>
      <w:szCs w:val="20"/>
    </w:rPr>
  </w:style>
  <w:style w:type="paragraph" w:customStyle="1" w:styleId="xiaob">
    <w:name w:val="xiao b"/>
    <w:basedOn w:val="afff6"/>
    <w:qFormat/>
    <w:pPr>
      <w:adjustRightInd/>
      <w:spacing w:line="240" w:lineRule="auto"/>
      <w:ind w:leftChars="0" w:left="0"/>
      <w:jc w:val="center"/>
    </w:pPr>
    <w:rPr>
      <w:rFonts w:eastAsia="黑体"/>
      <w:szCs w:val="20"/>
    </w:rPr>
  </w:style>
  <w:style w:type="paragraph" w:customStyle="1" w:styleId="HeadingB">
    <w:name w:val="Heading B"/>
    <w:basedOn w:val="2"/>
    <w:qFormat/>
    <w:pPr>
      <w:widowControl/>
      <w:numPr>
        <w:ilvl w:val="0"/>
        <w:numId w:val="0"/>
      </w:numPr>
      <w:tabs>
        <w:tab w:val="left" w:pos="1440"/>
      </w:tabs>
      <w:adjustRightInd/>
      <w:snapToGrid/>
      <w:spacing w:beforeLines="0" w:afterLines="0" w:line="360" w:lineRule="auto"/>
      <w:ind w:left="360"/>
      <w:outlineLvl w:val="9"/>
    </w:pPr>
    <w:rPr>
      <w:rFonts w:eastAsia="宋体"/>
      <w:b/>
      <w:bCs w:val="0"/>
      <w:spacing w:val="10"/>
      <w:kern w:val="0"/>
      <w:sz w:val="28"/>
      <w:szCs w:val="28"/>
    </w:rPr>
  </w:style>
  <w:style w:type="paragraph" w:customStyle="1" w:styleId="TableNum1">
    <w:name w:val="Table Num 1"/>
    <w:basedOn w:val="afff6"/>
    <w:qFormat/>
    <w:pPr>
      <w:widowControl/>
      <w:tabs>
        <w:tab w:val="left" w:pos="360"/>
      </w:tabs>
      <w:adjustRightInd/>
      <w:spacing w:before="240" w:after="240" w:line="360" w:lineRule="auto"/>
      <w:ind w:leftChars="0" w:left="0"/>
    </w:pPr>
    <w:rPr>
      <w:rFonts w:ascii="宋体" w:hAnsi="宋体" w:cs="Arial"/>
      <w:kern w:val="0"/>
      <w:lang w:eastAsia="zh-TW"/>
    </w:rPr>
  </w:style>
  <w:style w:type="paragraph" w:customStyle="1" w:styleId="Bullet">
    <w:name w:val="Bullet"/>
    <w:basedOn w:val="afff6"/>
    <w:qFormat/>
    <w:pPr>
      <w:widowControl/>
      <w:tabs>
        <w:tab w:val="left" w:pos="720"/>
        <w:tab w:val="left" w:pos="1440"/>
      </w:tabs>
      <w:adjustRightInd/>
      <w:spacing w:before="240" w:after="240" w:line="360" w:lineRule="auto"/>
      <w:ind w:leftChars="0" w:left="0"/>
    </w:pPr>
    <w:rPr>
      <w:rFonts w:ascii="宋体" w:hAnsi="宋体"/>
      <w:kern w:val="0"/>
      <w:sz w:val="22"/>
      <w:szCs w:val="22"/>
    </w:rPr>
  </w:style>
  <w:style w:type="paragraph" w:customStyle="1" w:styleId="xl81">
    <w:name w:val="xl81"/>
    <w:basedOn w:val="afff6"/>
    <w:qFormat/>
    <w:pPr>
      <w:widowControl/>
      <w:pBdr>
        <w:top w:val="single" w:sz="4" w:space="0" w:color="auto"/>
        <w:left w:val="single" w:sz="4" w:space="0" w:color="auto"/>
        <w:bottom w:val="single" w:sz="4" w:space="0" w:color="auto"/>
        <w:right w:val="single" w:sz="4" w:space="0" w:color="auto"/>
      </w:pBdr>
      <w:shd w:val="clear" w:color="DCE6F1" w:fill="FFFFFF"/>
      <w:adjustRightInd/>
      <w:spacing w:before="100" w:beforeAutospacing="1" w:after="100" w:afterAutospacing="1" w:line="240" w:lineRule="auto"/>
      <w:ind w:leftChars="0" w:left="0"/>
      <w:jc w:val="center"/>
      <w:textAlignment w:val="center"/>
    </w:pPr>
    <w:rPr>
      <w:rFonts w:ascii="宋体" w:hAnsi="宋体" w:cs="宋体"/>
      <w:kern w:val="0"/>
      <w:sz w:val="20"/>
      <w:szCs w:val="20"/>
    </w:rPr>
  </w:style>
  <w:style w:type="paragraph" w:customStyle="1" w:styleId="CharChar18">
    <w:name w:val="Char Char18"/>
    <w:basedOn w:val="afff6"/>
    <w:qFormat/>
    <w:pPr>
      <w:adjustRightInd/>
      <w:spacing w:line="240" w:lineRule="auto"/>
      <w:ind w:leftChars="0" w:left="0"/>
      <w:jc w:val="both"/>
    </w:pPr>
    <w:rPr>
      <w:rFonts w:ascii="Tahoma" w:hAnsi="Tahoma"/>
    </w:rPr>
  </w:style>
  <w:style w:type="paragraph" w:customStyle="1" w:styleId="xl82">
    <w:name w:val="xl82"/>
    <w:basedOn w:val="afff6"/>
    <w:qFormat/>
    <w:pPr>
      <w:widowControl/>
      <w:pBdr>
        <w:top w:val="single" w:sz="4" w:space="0" w:color="auto"/>
        <w:left w:val="single" w:sz="4" w:space="0" w:color="auto"/>
        <w:bottom w:val="single" w:sz="4" w:space="0" w:color="auto"/>
        <w:right w:val="single" w:sz="4" w:space="0" w:color="auto"/>
      </w:pBdr>
      <w:shd w:val="clear" w:color="000000" w:fill="FFFFFF"/>
      <w:adjustRightInd/>
      <w:spacing w:before="100" w:beforeAutospacing="1" w:after="100" w:afterAutospacing="1" w:line="240" w:lineRule="auto"/>
      <w:ind w:leftChars="0" w:left="0"/>
      <w:textAlignment w:val="center"/>
    </w:pPr>
    <w:rPr>
      <w:rFonts w:ascii="宋体" w:hAnsi="宋体" w:cs="宋体"/>
      <w:kern w:val="0"/>
      <w:sz w:val="20"/>
      <w:szCs w:val="20"/>
    </w:rPr>
  </w:style>
  <w:style w:type="paragraph" w:customStyle="1" w:styleId="1fffffffb">
    <w:name w:val="正文（首行缩进两字）1"/>
    <w:basedOn w:val="afff6"/>
    <w:next w:val="affffe"/>
    <w:qFormat/>
    <w:pPr>
      <w:adjustRightInd/>
      <w:spacing w:line="240" w:lineRule="auto"/>
      <w:ind w:leftChars="0" w:left="0" w:firstLine="435"/>
      <w:jc w:val="both"/>
    </w:pPr>
    <w:rPr>
      <w:sz w:val="21"/>
      <w:szCs w:val="22"/>
    </w:rPr>
  </w:style>
  <w:style w:type="paragraph" w:customStyle="1" w:styleId="CNParagraphChar3">
    <w:name w:val="CN Paragraph Char3"/>
    <w:link w:val="CNParagraphChar3CharChar"/>
    <w:qFormat/>
    <w:pPr>
      <w:spacing w:before="28" w:after="28" w:line="360" w:lineRule="auto"/>
      <w:jc w:val="both"/>
    </w:pPr>
    <w:rPr>
      <w:rFonts w:ascii="宋体常规" w:hAnsi="宋体常规"/>
      <w:lang w:eastAsia="en-US"/>
    </w:rPr>
  </w:style>
  <w:style w:type="character" w:customStyle="1" w:styleId="CNParagraphChar3CharChar">
    <w:name w:val="CN Paragraph Char3 Char Char"/>
    <w:link w:val="CNParagraphChar3"/>
    <w:qFormat/>
    <w:rPr>
      <w:rFonts w:ascii="宋体常规" w:hAnsi="宋体常规"/>
      <w:lang w:eastAsia="en-US"/>
    </w:rPr>
  </w:style>
  <w:style w:type="paragraph" w:customStyle="1" w:styleId="0741">
    <w:name w:val="样式 (西文) 华文楷体 首行缩进:  0.74 厘米"/>
    <w:basedOn w:val="afff6"/>
    <w:qFormat/>
    <w:pPr>
      <w:adjustRightInd/>
      <w:snapToGrid w:val="0"/>
      <w:ind w:leftChars="0" w:left="0" w:firstLine="420"/>
      <w:jc w:val="both"/>
    </w:pPr>
    <w:rPr>
      <w:rFonts w:ascii="华文楷体" w:eastAsia="KaiTi_GB2312" w:hAnsi="华文楷体" w:cs="宋体"/>
      <w:szCs w:val="20"/>
    </w:rPr>
  </w:style>
  <w:style w:type="paragraph" w:customStyle="1" w:styleId="CharChar1CharCharChar">
    <w:name w:val="Char Char1 Char Char Char"/>
    <w:basedOn w:val="afff6"/>
    <w:qFormat/>
    <w:pPr>
      <w:widowControl/>
      <w:adjustRightInd/>
      <w:spacing w:after="160" w:line="240" w:lineRule="exact"/>
      <w:ind w:leftChars="0" w:left="0"/>
    </w:pPr>
    <w:rPr>
      <w:rFonts w:ascii="Verdana" w:hAnsi="Verdana"/>
      <w:kern w:val="0"/>
      <w:sz w:val="20"/>
      <w:szCs w:val="20"/>
      <w:lang w:eastAsia="en-US"/>
    </w:rPr>
  </w:style>
  <w:style w:type="paragraph" w:customStyle="1" w:styleId="CNAppendixItem">
    <w:name w:val="CN Appendix Item"/>
    <w:basedOn w:val="CNParagraph"/>
    <w:next w:val="afff6"/>
    <w:qFormat/>
  </w:style>
  <w:style w:type="paragraph" w:customStyle="1" w:styleId="StyleHeading3">
    <w:name w:val="Style Heading 3 +"/>
    <w:basedOn w:val="30"/>
    <w:link w:val="StyleHeading3CharChar"/>
    <w:qFormat/>
    <w:pPr>
      <w:numPr>
        <w:ilvl w:val="0"/>
        <w:numId w:val="0"/>
      </w:numPr>
      <w:adjustRightInd/>
      <w:spacing w:line="120" w:lineRule="atLeast"/>
      <w:jc w:val="both"/>
    </w:pPr>
    <w:rPr>
      <w:rFonts w:ascii="Times New Roman" w:eastAsia="宋体" w:hAnsi="Times New Roman" w:cs="Times New Roman"/>
      <w:b/>
      <w:sz w:val="28"/>
      <w:szCs w:val="28"/>
    </w:rPr>
  </w:style>
  <w:style w:type="character" w:customStyle="1" w:styleId="StyleHeading3CharChar">
    <w:name w:val="Style Heading 3 + Char Char"/>
    <w:link w:val="StyleHeading3"/>
    <w:qFormat/>
    <w:rPr>
      <w:b/>
      <w:bCs/>
      <w:kern w:val="2"/>
      <w:sz w:val="28"/>
      <w:szCs w:val="28"/>
    </w:rPr>
  </w:style>
  <w:style w:type="paragraph" w:customStyle="1" w:styleId="Num2">
    <w:name w:val="Num 2"/>
    <w:basedOn w:val="Num1"/>
    <w:qFormat/>
  </w:style>
  <w:style w:type="paragraph" w:customStyle="1" w:styleId="Num1">
    <w:name w:val="Num 1"/>
    <w:basedOn w:val="afff6"/>
    <w:qFormat/>
    <w:pPr>
      <w:widowControl/>
      <w:tabs>
        <w:tab w:val="left" w:pos="720"/>
        <w:tab w:val="left" w:pos="1440"/>
      </w:tabs>
      <w:adjustRightInd/>
      <w:spacing w:before="240" w:after="240" w:line="360" w:lineRule="auto"/>
      <w:ind w:leftChars="0" w:left="1440" w:hanging="360"/>
    </w:pPr>
    <w:rPr>
      <w:rFonts w:ascii="宋体" w:hAnsi="宋体" w:cs="Arial"/>
      <w:kern w:val="0"/>
    </w:rPr>
  </w:style>
  <w:style w:type="paragraph" w:customStyle="1" w:styleId="cjnsCharCharChar">
    <w:name w:val="正文cjns Char Char Char"/>
    <w:basedOn w:val="afff6"/>
    <w:qFormat/>
    <w:pPr>
      <w:adjustRightInd/>
      <w:spacing w:line="240" w:lineRule="auto"/>
      <w:ind w:leftChars="0" w:left="0"/>
      <w:jc w:val="both"/>
    </w:pPr>
    <w:rPr>
      <w:rFonts w:ascii="Tahoma" w:hAnsi="Tahoma"/>
      <w:szCs w:val="20"/>
    </w:rPr>
  </w:style>
  <w:style w:type="paragraph" w:customStyle="1" w:styleId="NumList20">
    <w:name w:val="Num List 2"/>
    <w:basedOn w:val="afff6"/>
    <w:qFormat/>
    <w:pPr>
      <w:widowControl/>
      <w:tabs>
        <w:tab w:val="left" w:pos="864"/>
      </w:tabs>
      <w:adjustRightInd/>
      <w:spacing w:before="240" w:after="240" w:line="360" w:lineRule="auto"/>
      <w:ind w:leftChars="0" w:left="840" w:hanging="420"/>
    </w:pPr>
    <w:rPr>
      <w:rFonts w:ascii="宋体" w:hAnsi="宋体"/>
      <w:kern w:val="0"/>
      <w:szCs w:val="22"/>
    </w:rPr>
  </w:style>
  <w:style w:type="paragraph" w:customStyle="1" w:styleId="0711">
    <w:name w:val="样式 左  0.71 字符1"/>
    <w:basedOn w:val="afff6"/>
    <w:qFormat/>
    <w:pPr>
      <w:keepNext/>
      <w:adjustRightInd/>
      <w:spacing w:line="240" w:lineRule="auto"/>
      <w:ind w:leftChars="71" w:left="199" w:firstLineChars="100" w:firstLine="280"/>
      <w:jc w:val="both"/>
    </w:pPr>
    <w:rPr>
      <w:rFonts w:ascii="FangSong_GB2312" w:eastAsia="FangSong_GB2312" w:cs="宋体"/>
      <w:sz w:val="28"/>
      <w:szCs w:val="20"/>
    </w:rPr>
  </w:style>
  <w:style w:type="paragraph" w:customStyle="1" w:styleId="bullet1char">
    <w:name w:val="bullet1char"/>
    <w:basedOn w:val="afff6"/>
    <w:qFormat/>
    <w:pPr>
      <w:widowControl/>
      <w:tabs>
        <w:tab w:val="left" w:pos="720"/>
        <w:tab w:val="left" w:pos="1440"/>
      </w:tabs>
      <w:adjustRightInd/>
      <w:spacing w:before="240" w:after="240" w:line="360" w:lineRule="auto"/>
      <w:ind w:leftChars="0" w:left="1440" w:hanging="360"/>
    </w:pPr>
    <w:rPr>
      <w:kern w:val="0"/>
    </w:rPr>
  </w:style>
  <w:style w:type="paragraph" w:customStyle="1" w:styleId="326">
    <w:name w:val="标题 32"/>
    <w:basedOn w:val="afff6"/>
    <w:next w:val="afff6"/>
    <w:unhideWhenUsed/>
    <w:qFormat/>
    <w:pPr>
      <w:keepNext/>
      <w:keepLines/>
      <w:adjustRightInd/>
      <w:spacing w:before="260" w:after="260" w:line="416" w:lineRule="auto"/>
      <w:ind w:leftChars="0" w:left="720" w:hanging="720"/>
      <w:jc w:val="both"/>
      <w:outlineLvl w:val="2"/>
    </w:pPr>
    <w:rPr>
      <w:b/>
      <w:bCs/>
      <w:sz w:val="32"/>
      <w:szCs w:val="32"/>
    </w:rPr>
  </w:style>
  <w:style w:type="paragraph" w:customStyle="1" w:styleId="Level51">
    <w:name w:val="Level 5: (1)"/>
    <w:basedOn w:val="afff6"/>
    <w:qFormat/>
    <w:pPr>
      <w:widowControl/>
      <w:adjustRightInd/>
      <w:spacing w:before="28" w:after="28" w:line="360" w:lineRule="auto"/>
      <w:ind w:leftChars="0" w:left="1800" w:hanging="360"/>
    </w:pPr>
    <w:rPr>
      <w:rFonts w:ascii="宋体" w:eastAsia="Times New Roman" w:hAnsi="宋体" w:cs="Arial"/>
      <w:kern w:val="0"/>
      <w:sz w:val="20"/>
      <w:szCs w:val="22"/>
      <w:lang w:eastAsia="en-US"/>
    </w:rPr>
  </w:style>
  <w:style w:type="paragraph" w:customStyle="1" w:styleId="2ffffffb">
    <w:name w:val="文本2"/>
    <w:basedOn w:val="afff6"/>
    <w:qFormat/>
    <w:pPr>
      <w:widowControl/>
      <w:tabs>
        <w:tab w:val="left" w:pos="974"/>
      </w:tabs>
      <w:adjustRightInd/>
      <w:spacing w:before="240" w:after="240" w:line="360" w:lineRule="auto"/>
      <w:ind w:leftChars="100" w:left="630" w:rightChars="100" w:right="100"/>
    </w:pPr>
    <w:rPr>
      <w:rFonts w:ascii="宋体" w:hAnsi="宋体" w:cs="Arial"/>
      <w:kern w:val="0"/>
    </w:rPr>
  </w:style>
  <w:style w:type="paragraph" w:customStyle="1" w:styleId="CNLevel3List">
    <w:name w:val="CN Level 3 List"/>
    <w:basedOn w:val="CNParagraph"/>
    <w:qFormat/>
  </w:style>
  <w:style w:type="paragraph" w:customStyle="1" w:styleId="CNLevel2Bullet">
    <w:name w:val="CN Level 2 Bullet"/>
    <w:basedOn w:val="CNParagraph"/>
    <w:qFormat/>
  </w:style>
  <w:style w:type="paragraph" w:customStyle="1" w:styleId="ParaCharCharCharChar">
    <w:name w:val="默认段落字体 Para Char Char Char Char"/>
    <w:basedOn w:val="afff6"/>
    <w:qFormat/>
    <w:pPr>
      <w:adjustRightInd/>
      <w:spacing w:line="240" w:lineRule="auto"/>
      <w:ind w:leftChars="0" w:left="0"/>
      <w:jc w:val="both"/>
    </w:pPr>
    <w:rPr>
      <w:sz w:val="21"/>
    </w:rPr>
  </w:style>
  <w:style w:type="paragraph" w:customStyle="1" w:styleId="CharChar3CharCharCharCharCharCharCharCharCharCharCharCharChar">
    <w:name w:val="Char Char3 Char Char Char Char Char Char Char Char Char Char Char Char Char"/>
    <w:basedOn w:val="afff6"/>
    <w:semiHidden/>
    <w:qFormat/>
    <w:pPr>
      <w:widowControl/>
      <w:adjustRightInd/>
      <w:spacing w:before="240" w:after="240" w:line="288" w:lineRule="auto"/>
      <w:ind w:leftChars="0" w:left="0" w:firstLineChars="200" w:firstLine="200"/>
    </w:pPr>
    <w:rPr>
      <w:rFonts w:ascii="Tahoma" w:hAnsi="Tahoma"/>
    </w:rPr>
  </w:style>
  <w:style w:type="paragraph" w:customStyle="1" w:styleId="1fffffffc">
    <w:name w:val="样式 标题 1 + 两端对齐"/>
    <w:basedOn w:val="10"/>
    <w:qFormat/>
    <w:pPr>
      <w:keepLines/>
      <w:numPr>
        <w:numId w:val="0"/>
      </w:numPr>
      <w:tabs>
        <w:tab w:val="left" w:pos="1440"/>
      </w:tabs>
      <w:adjustRightInd/>
      <w:snapToGrid/>
      <w:spacing w:beforeLines="0" w:afterLines="0" w:line="360" w:lineRule="auto"/>
      <w:jc w:val="both"/>
    </w:pPr>
    <w:rPr>
      <w:rFonts w:eastAsia="宋体" w:cs="宋体"/>
      <w:b/>
      <w:bCs/>
      <w:kern w:val="44"/>
      <w:sz w:val="28"/>
      <w:szCs w:val="20"/>
    </w:rPr>
  </w:style>
  <w:style w:type="paragraph" w:customStyle="1" w:styleId="Disclaimer">
    <w:name w:val="Disclaimer"/>
    <w:basedOn w:val="afff6"/>
    <w:qFormat/>
    <w:pPr>
      <w:adjustRightInd/>
      <w:spacing w:before="28" w:after="28" w:line="360" w:lineRule="atLeast"/>
      <w:ind w:leftChars="0" w:left="0"/>
    </w:pPr>
    <w:rPr>
      <w:rFonts w:ascii="宋体" w:hAnsi="宋体"/>
      <w:kern w:val="0"/>
      <w:sz w:val="20"/>
      <w:szCs w:val="20"/>
    </w:rPr>
  </w:style>
  <w:style w:type="paragraph" w:customStyle="1" w:styleId="CNParagraphChar3CharCharCharCharCharCharCharCharCharCharCharCharCharCharCharCharCharCharCharCharCharCharCharCharCharCharCharCharCharCharCharCharCharCharCharCharCharCharCharCharCharChar">
    <w:name w:val="CN Paragraph Char3 Char Char Char Char Char Char Char Char Char Char Char Char Char Char Char Char Char Char Char Char Char Char Char Char Char Char Char Char Char Char Char Char Char Char Char Char Char Char Char Char Char Char"/>
    <w:link w:val="CNParagraphChar3CharCharCharCharCharCharCharCharCharCharCharCharCharCharCharCharCharCharCharCharCharCharCharCharCharCharCharCharCharCharCharCharCharCharCharCharCharCharCharCharCharCharCharChar"/>
    <w:qFormat/>
    <w:pPr>
      <w:spacing w:before="28" w:after="28" w:line="360" w:lineRule="auto"/>
      <w:jc w:val="both"/>
    </w:pPr>
    <w:rPr>
      <w:rFonts w:ascii="宋体常规" w:hAnsi="宋体常规"/>
      <w:kern w:val="2"/>
      <w:sz w:val="21"/>
      <w:szCs w:val="24"/>
      <w:lang w:eastAsia="en-US"/>
    </w:rPr>
  </w:style>
  <w:style w:type="character" w:customStyle="1" w:styleId="CNParagraphChar3CharCharCharCharCharCharCharCharCharCharCharCharCharCharCharCharCharCharCharCharCharCharCharCharCharCharCharCharCharCharCharCharCharCharCharCharCharCharCharCharCharCharCharChar">
    <w:name w:val="CN Paragraph Char3 Char Char Char Char Char Char Char Char Char Char Char Char Char Char Char Char Char Char Char Char Char Char Char Char Char Char Char Char Char Char Char Char Char Char Char Char Char Char Char Char Char Char Char Char"/>
    <w:link w:val="CNParagraphChar3CharCharCharCharCharCharCharCharCharCharCharCharCharCharCharCharCharCharCharCharCharCharCharCharCharCharCharCharCharCharCharCharCharCharCharCharCharCharCharCharCharChar"/>
    <w:qFormat/>
    <w:rPr>
      <w:rFonts w:ascii="宋体常规" w:hAnsi="宋体常规"/>
      <w:kern w:val="2"/>
      <w:sz w:val="21"/>
      <w:szCs w:val="24"/>
      <w:lang w:eastAsia="en-US"/>
    </w:rPr>
  </w:style>
  <w:style w:type="paragraph" w:customStyle="1" w:styleId="Indented2">
    <w:name w:val="Indented 2"/>
    <w:basedOn w:val="afff6"/>
    <w:qFormat/>
    <w:pPr>
      <w:widowControl/>
      <w:adjustRightInd/>
      <w:spacing w:before="240" w:after="240" w:line="360" w:lineRule="auto"/>
      <w:ind w:leftChars="0" w:left="864"/>
    </w:pPr>
    <w:rPr>
      <w:rFonts w:ascii="宋体" w:hAnsi="宋体" w:cs="Arial"/>
      <w:kern w:val="0"/>
    </w:rPr>
  </w:style>
  <w:style w:type="paragraph" w:customStyle="1" w:styleId="TableBullet">
    <w:name w:val="Table Bullet"/>
    <w:basedOn w:val="TableText"/>
    <w:qFormat/>
    <w:pPr>
      <w:keepLines w:val="0"/>
      <w:overflowPunct/>
      <w:autoSpaceDE/>
      <w:autoSpaceDN/>
      <w:adjustRightInd/>
      <w:snapToGrid w:val="0"/>
      <w:spacing w:before="60" w:after="60" w:line="360" w:lineRule="auto"/>
      <w:ind w:leftChars="0" w:left="0"/>
      <w:textAlignment w:val="auto"/>
    </w:pPr>
    <w:rPr>
      <w:rFonts w:ascii="Arial" w:hAnsi="Arial" w:cs="Arial"/>
      <w:sz w:val="21"/>
    </w:rPr>
  </w:style>
  <w:style w:type="paragraph" w:customStyle="1" w:styleId="Bullet1CharChar1Char1Char">
    <w:name w:val="Bullet 1 Char Char1 Char1 Char"/>
    <w:basedOn w:val="afff6"/>
    <w:link w:val="Bullet1CharChar1Char1CharCharChar"/>
    <w:qFormat/>
    <w:pPr>
      <w:widowControl/>
      <w:tabs>
        <w:tab w:val="left" w:pos="720"/>
        <w:tab w:val="left" w:pos="1440"/>
      </w:tabs>
      <w:adjustRightInd/>
      <w:spacing w:before="240" w:after="240" w:line="360" w:lineRule="auto"/>
      <w:ind w:leftChars="0" w:left="1440" w:hanging="360"/>
    </w:pPr>
    <w:rPr>
      <w:rFonts w:ascii="宋体" w:hAnsi="宋体"/>
      <w:kern w:val="0"/>
    </w:rPr>
  </w:style>
  <w:style w:type="character" w:customStyle="1" w:styleId="Bullet1CharChar1Char1CharCharChar">
    <w:name w:val="Bullet 1 Char Char1 Char1 Char Char Char"/>
    <w:link w:val="Bullet1CharChar1Char1Char"/>
    <w:qFormat/>
    <w:rPr>
      <w:rFonts w:ascii="宋体" w:hAnsi="宋体"/>
      <w:sz w:val="24"/>
      <w:szCs w:val="24"/>
    </w:rPr>
  </w:style>
  <w:style w:type="paragraph" w:customStyle="1" w:styleId="3fffb">
    <w:name w:val="层级3"/>
    <w:basedOn w:val="afff6"/>
    <w:qFormat/>
    <w:pPr>
      <w:widowControl/>
      <w:tabs>
        <w:tab w:val="left" w:pos="2160"/>
        <w:tab w:val="left" w:pos="2520"/>
      </w:tabs>
      <w:adjustRightInd/>
      <w:spacing w:beforeLines="50" w:afterLines="50" w:line="360" w:lineRule="auto"/>
      <w:ind w:leftChars="0" w:left="2520"/>
      <w:outlineLvl w:val="2"/>
    </w:pPr>
    <w:rPr>
      <w:rFonts w:ascii="宋体" w:hAnsi="宋体"/>
      <w:b/>
      <w:kern w:val="0"/>
      <w:sz w:val="30"/>
      <w:szCs w:val="30"/>
    </w:rPr>
  </w:style>
  <w:style w:type="paragraph" w:customStyle="1" w:styleId="2ffffffc">
    <w:name w:val="层级2"/>
    <w:basedOn w:val="afff6"/>
    <w:qFormat/>
    <w:pPr>
      <w:widowControl/>
      <w:tabs>
        <w:tab w:val="left" w:pos="1440"/>
        <w:tab w:val="left" w:pos="1800"/>
      </w:tabs>
      <w:adjustRightInd/>
      <w:spacing w:beforeLines="50" w:afterLines="50" w:line="360" w:lineRule="auto"/>
      <w:ind w:leftChars="0" w:left="1800"/>
      <w:outlineLvl w:val="1"/>
    </w:pPr>
    <w:rPr>
      <w:rFonts w:ascii="宋体" w:hAnsi="宋体"/>
      <w:b/>
      <w:kern w:val="0"/>
      <w:sz w:val="32"/>
      <w:szCs w:val="30"/>
    </w:rPr>
  </w:style>
  <w:style w:type="paragraph" w:customStyle="1" w:styleId="DefaultText1">
    <w:name w:val="Default Text:1"/>
    <w:basedOn w:val="afff6"/>
    <w:qFormat/>
    <w:pPr>
      <w:adjustRightInd/>
      <w:spacing w:before="240" w:after="240" w:line="360" w:lineRule="auto"/>
      <w:ind w:leftChars="0" w:left="0"/>
    </w:pPr>
    <w:rPr>
      <w:rFonts w:ascii="宋体" w:hAnsi="宋体"/>
      <w:kern w:val="0"/>
      <w:szCs w:val="20"/>
    </w:rPr>
  </w:style>
  <w:style w:type="paragraph" w:customStyle="1" w:styleId="InternalNoteBullet1">
    <w:name w:val="Internal Note Bullet 1"/>
    <w:basedOn w:val="afff6"/>
    <w:qFormat/>
    <w:pPr>
      <w:tabs>
        <w:tab w:val="left" w:pos="720"/>
      </w:tabs>
      <w:adjustRightInd/>
      <w:spacing w:before="28" w:after="28" w:line="360" w:lineRule="auto"/>
      <w:ind w:leftChars="0" w:left="720" w:hanging="360"/>
    </w:pPr>
    <w:rPr>
      <w:b/>
      <w:bCs/>
      <w:color w:val="FF0000"/>
    </w:rPr>
  </w:style>
  <w:style w:type="paragraph" w:customStyle="1" w:styleId="afffffffffffffffffffffffffffffffffffd">
    <w:name w:val="表格正文段落（紧凑型）"/>
    <w:basedOn w:val="afff6"/>
    <w:qFormat/>
    <w:pPr>
      <w:widowControl/>
      <w:adjustRightInd/>
      <w:snapToGrid w:val="0"/>
      <w:spacing w:before="240" w:line="360" w:lineRule="auto"/>
      <w:ind w:leftChars="0" w:left="0"/>
      <w:jc w:val="both"/>
    </w:pPr>
    <w:rPr>
      <w:kern w:val="0"/>
    </w:rPr>
  </w:style>
  <w:style w:type="paragraph" w:customStyle="1" w:styleId="infoblue00">
    <w:name w:val="样式 infoblue + 小五 左侧:  0 厘米 段后: 0 磅 行距: 单倍行距"/>
    <w:basedOn w:val="afff6"/>
    <w:qFormat/>
    <w:pPr>
      <w:widowControl/>
      <w:adjustRightInd/>
      <w:spacing w:line="240" w:lineRule="auto"/>
      <w:ind w:leftChars="0" w:left="0"/>
    </w:pPr>
    <w:rPr>
      <w:rFonts w:cs="宋体"/>
      <w:iCs/>
      <w:color w:val="0000FF"/>
      <w:kern w:val="0"/>
      <w:sz w:val="18"/>
      <w:szCs w:val="18"/>
    </w:rPr>
  </w:style>
  <w:style w:type="paragraph" w:customStyle="1" w:styleId="DefaultText11">
    <w:name w:val="Default Text:1:1"/>
    <w:basedOn w:val="afff6"/>
    <w:qFormat/>
    <w:pPr>
      <w:adjustRightInd/>
      <w:spacing w:before="240" w:after="240" w:line="360" w:lineRule="auto"/>
      <w:ind w:leftChars="0" w:left="0"/>
    </w:pPr>
    <w:rPr>
      <w:rFonts w:ascii="宋体" w:hAnsi="宋体"/>
      <w:kern w:val="0"/>
      <w:szCs w:val="20"/>
    </w:rPr>
  </w:style>
  <w:style w:type="paragraph" w:customStyle="1" w:styleId="lay4">
    <w:name w:val="lay4"/>
    <w:basedOn w:val="40"/>
    <w:qFormat/>
    <w:pPr>
      <w:numPr>
        <w:ilvl w:val="0"/>
        <w:numId w:val="0"/>
      </w:numPr>
      <w:tabs>
        <w:tab w:val="left" w:pos="1984"/>
      </w:tabs>
      <w:adjustRightInd/>
      <w:spacing w:beforeLines="0" w:afterLines="0" w:line="376" w:lineRule="auto"/>
      <w:ind w:left="2693" w:hanging="708"/>
      <w:jc w:val="both"/>
    </w:pPr>
    <w:rPr>
      <w:rFonts w:ascii="Arial" w:hAnsi="Arial" w:cs="Times New Roman"/>
      <w:b/>
      <w:sz w:val="28"/>
      <w:szCs w:val="28"/>
    </w:rPr>
  </w:style>
  <w:style w:type="paragraph" w:customStyle="1" w:styleId="ReportList">
    <w:name w:val="Report List"/>
    <w:basedOn w:val="afff6"/>
    <w:qFormat/>
    <w:pPr>
      <w:widowControl/>
      <w:tabs>
        <w:tab w:val="left" w:pos="1440"/>
      </w:tabs>
      <w:adjustRightInd/>
      <w:spacing w:before="120" w:after="120" w:line="240" w:lineRule="auto"/>
      <w:ind w:leftChars="0" w:left="1440" w:hanging="360"/>
      <w:jc w:val="both"/>
    </w:pPr>
    <w:rPr>
      <w:rFonts w:ascii="Arial" w:hAnsi="Arial" w:cs="Tahoma"/>
      <w:kern w:val="28"/>
      <w:sz w:val="22"/>
      <w:szCs w:val="20"/>
    </w:rPr>
  </w:style>
  <w:style w:type="paragraph" w:customStyle="1" w:styleId="Level2Text">
    <w:name w:val="Level 2 Text"/>
    <w:basedOn w:val="afff6"/>
    <w:qFormat/>
    <w:pPr>
      <w:widowControl/>
      <w:tabs>
        <w:tab w:val="left" w:pos="450"/>
      </w:tabs>
      <w:adjustRightInd/>
      <w:spacing w:before="28" w:after="28" w:line="360" w:lineRule="auto"/>
      <w:ind w:leftChars="0" w:left="720"/>
      <w:jc w:val="both"/>
    </w:pPr>
    <w:rPr>
      <w:sz w:val="21"/>
    </w:rPr>
  </w:style>
  <w:style w:type="paragraph" w:customStyle="1" w:styleId="Title2">
    <w:name w:val="Title 2"/>
    <w:basedOn w:val="afff6"/>
    <w:qFormat/>
    <w:pPr>
      <w:adjustRightInd/>
      <w:spacing w:before="144" w:after="72" w:line="360" w:lineRule="atLeast"/>
      <w:ind w:leftChars="0" w:left="0"/>
      <w:jc w:val="center"/>
    </w:pPr>
    <w:rPr>
      <w:rFonts w:ascii="宋体" w:hAnsi="宋体" w:cs="Arial"/>
      <w:b/>
      <w:bCs/>
      <w:kern w:val="0"/>
    </w:rPr>
  </w:style>
  <w:style w:type="paragraph" w:customStyle="1" w:styleId="Bullet1CharChar">
    <w:name w:val="Bullet 1 Char Char"/>
    <w:basedOn w:val="afff6"/>
    <w:qFormat/>
    <w:pPr>
      <w:widowControl/>
      <w:tabs>
        <w:tab w:val="left" w:pos="720"/>
        <w:tab w:val="left" w:pos="1440"/>
      </w:tabs>
      <w:adjustRightInd/>
      <w:spacing w:before="240" w:after="240" w:line="300" w:lineRule="exact"/>
      <w:ind w:leftChars="0" w:left="1440" w:hanging="360"/>
    </w:pPr>
    <w:rPr>
      <w:rFonts w:ascii="宋体" w:eastAsia="Arial" w:hAnsi="宋体"/>
      <w:kern w:val="0"/>
      <w:lang w:eastAsia="zh-TW"/>
    </w:rPr>
  </w:style>
  <w:style w:type="paragraph" w:customStyle="1" w:styleId="098">
    <w:name w:val="样式 首行缩进:  0.98 厘米"/>
    <w:basedOn w:val="afff6"/>
    <w:qFormat/>
    <w:pPr>
      <w:keepNext/>
      <w:adjustRightInd/>
      <w:spacing w:line="240" w:lineRule="auto"/>
      <w:ind w:leftChars="0" w:left="0" w:firstLine="556"/>
      <w:jc w:val="both"/>
    </w:pPr>
    <w:rPr>
      <w:rFonts w:ascii="FangSong_GB2312" w:eastAsia="FangSong_GB2312" w:cs="宋体"/>
      <w:sz w:val="28"/>
      <w:szCs w:val="20"/>
    </w:rPr>
  </w:style>
  <w:style w:type="paragraph" w:customStyle="1" w:styleId="TableCenter">
    <w:name w:val="Table Center"/>
    <w:basedOn w:val="TableText"/>
    <w:qFormat/>
    <w:pPr>
      <w:keepLines w:val="0"/>
      <w:overflowPunct/>
      <w:autoSpaceDE/>
      <w:autoSpaceDN/>
      <w:adjustRightInd/>
      <w:snapToGrid w:val="0"/>
      <w:spacing w:before="60" w:after="60" w:line="360" w:lineRule="auto"/>
      <w:ind w:leftChars="0" w:left="0"/>
      <w:textAlignment w:val="auto"/>
    </w:pPr>
    <w:rPr>
      <w:rFonts w:ascii="Arial" w:hAnsi="Arial" w:cs="Arial"/>
      <w:sz w:val="21"/>
    </w:rPr>
  </w:style>
  <w:style w:type="paragraph" w:customStyle="1" w:styleId="Picture">
    <w:name w:val="Picture"/>
    <w:basedOn w:val="afff6"/>
    <w:next w:val="affff5"/>
    <w:qFormat/>
    <w:pPr>
      <w:keepNext/>
      <w:widowControl/>
      <w:adjustRightInd/>
      <w:spacing w:before="100" w:beforeAutospacing="1" w:after="240" w:line="360" w:lineRule="auto"/>
      <w:ind w:leftChars="0" w:left="1080"/>
    </w:pPr>
    <w:rPr>
      <w:rFonts w:ascii="Arial Narrow" w:hAnsi="Arial Narrow"/>
      <w:spacing w:val="-5"/>
      <w:kern w:val="0"/>
      <w:sz w:val="22"/>
      <w:szCs w:val="20"/>
    </w:rPr>
  </w:style>
  <w:style w:type="character" w:customStyle="1" w:styleId="z-Char0">
    <w:name w:val="z-窗体顶端 Char"/>
    <w:qFormat/>
    <w:rPr>
      <w:rFonts w:ascii="Arial" w:eastAsia="宋体" w:hAnsi="Times New Roman" w:cs="Times New Roman"/>
      <w:vanish/>
      <w:sz w:val="16"/>
    </w:rPr>
  </w:style>
  <w:style w:type="paragraph" w:customStyle="1" w:styleId="HeadingC">
    <w:name w:val="Heading C"/>
    <w:basedOn w:val="30"/>
    <w:qFormat/>
    <w:pPr>
      <w:widowControl/>
      <w:numPr>
        <w:ilvl w:val="0"/>
        <w:numId w:val="0"/>
      </w:numPr>
      <w:tabs>
        <w:tab w:val="left" w:pos="1800"/>
        <w:tab w:val="left" w:pos="2160"/>
      </w:tabs>
      <w:adjustRightInd/>
      <w:spacing w:line="360" w:lineRule="auto"/>
      <w:ind w:left="1800"/>
      <w:outlineLvl w:val="9"/>
    </w:pPr>
    <w:rPr>
      <w:rFonts w:ascii="Arial" w:eastAsia="宋体" w:hAnsi="Arial" w:cs="Times New Roman"/>
      <w:b/>
      <w:bCs w:val="0"/>
      <w:spacing w:val="10"/>
      <w:kern w:val="0"/>
      <w:sz w:val="26"/>
      <w:szCs w:val="26"/>
    </w:rPr>
  </w:style>
  <w:style w:type="paragraph" w:customStyle="1" w:styleId="071">
    <w:name w:val="样式 左  0.71 字符"/>
    <w:basedOn w:val="afff6"/>
    <w:qFormat/>
    <w:pPr>
      <w:keepNext/>
      <w:adjustRightInd/>
      <w:spacing w:line="240" w:lineRule="auto"/>
      <w:ind w:leftChars="0" w:left="0" w:firstLineChars="200" w:firstLine="200"/>
      <w:jc w:val="both"/>
    </w:pPr>
    <w:rPr>
      <w:rFonts w:ascii="FangSong_GB2312" w:eastAsia="FangSong_GB2312" w:cs="宋体"/>
      <w:sz w:val="28"/>
      <w:szCs w:val="20"/>
    </w:rPr>
  </w:style>
  <w:style w:type="paragraph" w:customStyle="1" w:styleId="CNLevel6Bullet">
    <w:name w:val="CN Level 6 Bullet"/>
    <w:basedOn w:val="CNParagraph"/>
    <w:qFormat/>
  </w:style>
  <w:style w:type="paragraph" w:customStyle="1" w:styleId="Indented1">
    <w:name w:val="Indented 1"/>
    <w:basedOn w:val="Indented2"/>
    <w:qFormat/>
  </w:style>
  <w:style w:type="paragraph" w:customStyle="1" w:styleId="1fffffffd">
    <w:name w:val="1级列表"/>
    <w:basedOn w:val="afff6"/>
    <w:qFormat/>
    <w:pPr>
      <w:widowControl/>
      <w:tabs>
        <w:tab w:val="left" w:pos="840"/>
        <w:tab w:val="left" w:pos="1440"/>
      </w:tabs>
      <w:adjustRightInd/>
      <w:snapToGrid w:val="0"/>
      <w:spacing w:before="240" w:line="360" w:lineRule="auto"/>
      <w:ind w:leftChars="0" w:left="1440" w:hanging="360"/>
      <w:jc w:val="both"/>
    </w:pPr>
    <w:rPr>
      <w:kern w:val="0"/>
    </w:rPr>
  </w:style>
  <w:style w:type="paragraph" w:customStyle="1" w:styleId="CNLevel4List">
    <w:name w:val="CN Level 4 List"/>
    <w:basedOn w:val="CNParagraph"/>
    <w:qFormat/>
  </w:style>
  <w:style w:type="paragraph" w:customStyle="1" w:styleId="CharCharCharCharCharCharCharCharCharChar0">
    <w:name w:val="无标题正文 Char Char Char Char Char Char Char Char Char Char"/>
    <w:basedOn w:val="afff6"/>
    <w:qFormat/>
    <w:pPr>
      <w:widowControl/>
      <w:adjustRightInd/>
      <w:spacing w:before="240" w:after="160" w:line="240" w:lineRule="exact"/>
      <w:ind w:leftChars="0" w:left="0"/>
    </w:pPr>
    <w:rPr>
      <w:kern w:val="0"/>
    </w:rPr>
  </w:style>
  <w:style w:type="paragraph" w:customStyle="1" w:styleId="Version">
    <w:name w:val="Version"/>
    <w:basedOn w:val="afffff2"/>
    <w:qFormat/>
    <w:pPr>
      <w:widowControl/>
      <w:adjustRightInd/>
      <w:spacing w:after="120" w:line="240" w:lineRule="atLeast"/>
      <w:ind w:leftChars="0" w:left="1080"/>
      <w:jc w:val="right"/>
    </w:pPr>
    <w:rPr>
      <w:rFonts w:ascii="Arial" w:hAnsi="Arial"/>
      <w:spacing w:val="-5"/>
      <w:kern w:val="0"/>
      <w:sz w:val="28"/>
      <w:szCs w:val="20"/>
    </w:rPr>
  </w:style>
  <w:style w:type="paragraph" w:customStyle="1" w:styleId="afffffffffffffffffffffffffffffffffffe">
    <w:name w:val="缩进"/>
    <w:basedOn w:val="afff6"/>
    <w:link w:val="Char1fe"/>
    <w:qFormat/>
    <w:pPr>
      <w:snapToGrid w:val="0"/>
      <w:spacing w:beforeLines="50" w:afterLines="50" w:line="360" w:lineRule="auto"/>
      <w:ind w:leftChars="0" w:left="0" w:firstLineChars="200" w:firstLine="480"/>
      <w:jc w:val="both"/>
    </w:pPr>
    <w:rPr>
      <w:rFonts w:ascii="Verdana" w:hAnsi="Verdana"/>
    </w:rPr>
  </w:style>
  <w:style w:type="character" w:customStyle="1" w:styleId="Char1fe">
    <w:name w:val="缩进 Char1"/>
    <w:link w:val="afffffffffffffffffffffffffffffffffffe"/>
    <w:qFormat/>
    <w:rPr>
      <w:rFonts w:ascii="Verdana" w:hAnsi="Verdana"/>
      <w:kern w:val="2"/>
      <w:sz w:val="24"/>
      <w:szCs w:val="24"/>
    </w:rPr>
  </w:style>
  <w:style w:type="paragraph" w:customStyle="1" w:styleId="Arial0853315">
    <w:name w:val="样式 Arial 首行缩进:  0.85 厘米 段前: 3 磅 段后: 3 磅 行距: 1.5 倍行距"/>
    <w:basedOn w:val="afff6"/>
    <w:qFormat/>
    <w:pPr>
      <w:numPr>
        <w:numId w:val="93"/>
      </w:numPr>
      <w:tabs>
        <w:tab w:val="clear" w:pos="1260"/>
        <w:tab w:val="left" w:pos="0"/>
        <w:tab w:val="left" w:pos="420"/>
      </w:tabs>
      <w:adjustRightInd/>
      <w:spacing w:before="60" w:after="60" w:line="360" w:lineRule="auto"/>
      <w:ind w:leftChars="0" w:left="0" w:firstLine="0"/>
      <w:jc w:val="both"/>
    </w:pPr>
    <w:rPr>
      <w:rFonts w:ascii="Arial" w:hAnsi="Arial"/>
      <w:szCs w:val="20"/>
    </w:rPr>
  </w:style>
  <w:style w:type="paragraph" w:customStyle="1" w:styleId="CML">
    <w:name w:val="CML"/>
    <w:basedOn w:val="afff6"/>
    <w:link w:val="CMLChar"/>
    <w:qFormat/>
    <w:pPr>
      <w:shd w:val="clear" w:color="auto" w:fill="D9D9D9"/>
      <w:adjustRightInd/>
      <w:spacing w:line="360" w:lineRule="auto"/>
      <w:ind w:leftChars="0" w:left="0" w:firstLineChars="200" w:firstLine="200"/>
      <w:jc w:val="both"/>
    </w:pPr>
    <w:rPr>
      <w:rFonts w:ascii="Consolas" w:hAnsi="Consolas"/>
      <w:szCs w:val="22"/>
    </w:rPr>
  </w:style>
  <w:style w:type="character" w:customStyle="1" w:styleId="CMLChar">
    <w:name w:val="CML Char"/>
    <w:link w:val="CML"/>
    <w:qFormat/>
    <w:rPr>
      <w:rFonts w:ascii="Consolas" w:hAnsi="Consolas"/>
      <w:kern w:val="2"/>
      <w:sz w:val="24"/>
      <w:szCs w:val="22"/>
      <w:shd w:val="clear" w:color="auto" w:fill="D9D9D9"/>
    </w:rPr>
  </w:style>
  <w:style w:type="paragraph" w:customStyle="1" w:styleId="3">
    <w:name w:val="段落3"/>
    <w:basedOn w:val="afff6"/>
    <w:qFormat/>
    <w:pPr>
      <w:numPr>
        <w:numId w:val="94"/>
      </w:numPr>
      <w:tabs>
        <w:tab w:val="clear" w:pos="987"/>
        <w:tab w:val="left" w:pos="0"/>
        <w:tab w:val="left" w:pos="420"/>
      </w:tabs>
      <w:adjustRightInd/>
      <w:spacing w:line="360" w:lineRule="auto"/>
      <w:ind w:leftChars="0" w:left="0" w:firstLine="0"/>
      <w:jc w:val="both"/>
    </w:pPr>
    <w:rPr>
      <w:rFonts w:ascii="宋体" w:hAnsi="宋体"/>
      <w:szCs w:val="20"/>
    </w:rPr>
  </w:style>
  <w:style w:type="paragraph" w:customStyle="1" w:styleId="ListBullet1">
    <w:name w:val="List Bullet1"/>
    <w:basedOn w:val="afff6"/>
    <w:qFormat/>
    <w:pPr>
      <w:widowControl/>
      <w:numPr>
        <w:numId w:val="95"/>
      </w:numPr>
      <w:tabs>
        <w:tab w:val="clear" w:pos="984"/>
        <w:tab w:val="left" w:pos="0"/>
        <w:tab w:val="left" w:pos="420"/>
      </w:tabs>
      <w:adjustRightInd/>
      <w:spacing w:line="360" w:lineRule="auto"/>
      <w:ind w:leftChars="0" w:left="0" w:right="57" w:firstLine="0"/>
    </w:pPr>
    <w:rPr>
      <w:rFonts w:ascii="宋体" w:hAnsi="宋体"/>
      <w:kern w:val="0"/>
      <w:sz w:val="20"/>
      <w:szCs w:val="20"/>
      <w:lang w:eastAsia="en-US"/>
    </w:rPr>
  </w:style>
  <w:style w:type="paragraph" w:customStyle="1" w:styleId="TableMedium">
    <w:name w:val="Table_Medium"/>
    <w:basedOn w:val="afff6"/>
    <w:qFormat/>
    <w:pPr>
      <w:widowControl/>
      <w:numPr>
        <w:numId w:val="96"/>
      </w:numPr>
      <w:tabs>
        <w:tab w:val="clear" w:pos="720"/>
        <w:tab w:val="left" w:pos="0"/>
        <w:tab w:val="left" w:pos="420"/>
      </w:tabs>
      <w:adjustRightInd/>
      <w:spacing w:before="40" w:after="40" w:line="360" w:lineRule="auto"/>
      <w:ind w:leftChars="0" w:left="0" w:firstLine="0"/>
    </w:pPr>
    <w:rPr>
      <w:rFonts w:ascii="Futura Bk" w:hAnsi="Futura Bk"/>
      <w:kern w:val="0"/>
      <w:sz w:val="18"/>
      <w:szCs w:val="20"/>
      <w:lang w:eastAsia="en-US"/>
    </w:rPr>
  </w:style>
  <w:style w:type="paragraph" w:customStyle="1" w:styleId="Bulletwithtext2">
    <w:name w:val="Bullet with text 2"/>
    <w:basedOn w:val="afff6"/>
    <w:qFormat/>
    <w:pPr>
      <w:widowControl/>
      <w:numPr>
        <w:numId w:val="97"/>
      </w:numPr>
      <w:adjustRightInd/>
      <w:spacing w:line="360" w:lineRule="auto"/>
      <w:ind w:leftChars="0" w:left="0" w:firstLine="0"/>
    </w:pPr>
    <w:rPr>
      <w:rFonts w:ascii="Futura Bk" w:hAnsi="Futura Bk"/>
      <w:kern w:val="0"/>
      <w:sz w:val="20"/>
      <w:szCs w:val="20"/>
      <w:lang w:eastAsia="en-US"/>
    </w:rPr>
  </w:style>
  <w:style w:type="paragraph" w:customStyle="1" w:styleId="Paragraph">
    <w:name w:val="&lt;  Paragraph &gt;"/>
    <w:basedOn w:val="afff6"/>
    <w:qFormat/>
    <w:pPr>
      <w:widowControl/>
      <w:overflowPunct w:val="0"/>
      <w:autoSpaceDE w:val="0"/>
      <w:autoSpaceDN w:val="0"/>
      <w:spacing w:before="80" w:after="80" w:line="240" w:lineRule="atLeast"/>
      <w:ind w:leftChars="0" w:left="0"/>
      <w:textAlignment w:val="baseline"/>
    </w:pPr>
    <w:rPr>
      <w:rFonts w:ascii="Arial" w:hAnsi="Arial"/>
      <w:kern w:val="0"/>
      <w:sz w:val="20"/>
      <w:szCs w:val="20"/>
      <w:lang w:eastAsia="en-US"/>
    </w:rPr>
  </w:style>
  <w:style w:type="paragraph" w:customStyle="1" w:styleId="Comment">
    <w:name w:val="Comment"/>
    <w:basedOn w:val="afff6"/>
    <w:qFormat/>
    <w:pPr>
      <w:widowControl/>
      <w:overflowPunct w:val="0"/>
      <w:autoSpaceDE w:val="0"/>
      <w:autoSpaceDN w:val="0"/>
      <w:spacing w:after="100" w:line="360" w:lineRule="auto"/>
      <w:ind w:leftChars="0" w:left="0"/>
      <w:textAlignment w:val="baseline"/>
    </w:pPr>
    <w:rPr>
      <w:rFonts w:ascii="Arial" w:hAnsi="Arial"/>
      <w:color w:val="0000FF"/>
      <w:kern w:val="0"/>
      <w:sz w:val="20"/>
      <w:szCs w:val="20"/>
    </w:rPr>
  </w:style>
  <w:style w:type="paragraph" w:customStyle="1" w:styleId="1fffffffe">
    <w:name w:val="普通(网站)1"/>
    <w:basedOn w:val="afff6"/>
    <w:qFormat/>
    <w:pPr>
      <w:widowControl/>
      <w:adjustRightInd/>
      <w:spacing w:before="100" w:beforeAutospacing="1" w:after="100" w:afterAutospacing="1" w:line="360" w:lineRule="auto"/>
      <w:ind w:leftChars="0" w:left="0"/>
    </w:pPr>
    <w:rPr>
      <w:rFonts w:ascii="宋体" w:hAnsi="宋体" w:cs="宋体"/>
      <w:kern w:val="0"/>
    </w:rPr>
  </w:style>
  <w:style w:type="paragraph" w:customStyle="1" w:styleId="3fffc">
    <w:name w:val="普通(网站)3"/>
    <w:basedOn w:val="afff6"/>
    <w:qFormat/>
    <w:pPr>
      <w:widowControl/>
      <w:adjustRightInd/>
      <w:spacing w:before="100" w:beforeAutospacing="1" w:after="100" w:afterAutospacing="1" w:line="360" w:lineRule="auto"/>
      <w:ind w:leftChars="0" w:left="0"/>
    </w:pPr>
    <w:rPr>
      <w:rFonts w:ascii="宋体" w:hAnsi="宋体" w:cs="宋体"/>
      <w:kern w:val="0"/>
    </w:rPr>
  </w:style>
  <w:style w:type="paragraph" w:customStyle="1" w:styleId="2ffffffd">
    <w:name w:val="普通(网站)2"/>
    <w:basedOn w:val="afff6"/>
    <w:qFormat/>
    <w:pPr>
      <w:widowControl/>
      <w:adjustRightInd/>
      <w:spacing w:before="100" w:beforeAutospacing="1" w:after="100" w:afterAutospacing="1" w:line="360" w:lineRule="auto"/>
      <w:ind w:leftChars="0" w:left="0"/>
    </w:pPr>
    <w:rPr>
      <w:rFonts w:ascii="宋体" w:hAnsi="宋体" w:cs="宋体"/>
      <w:kern w:val="0"/>
    </w:rPr>
  </w:style>
  <w:style w:type="paragraph" w:customStyle="1" w:styleId="ContentsHeading">
    <w:name w:val="Contents Heading"/>
    <w:basedOn w:val="afff6"/>
    <w:qFormat/>
    <w:pPr>
      <w:keepNext/>
      <w:widowControl/>
      <w:suppressLineNumbers/>
      <w:adjustRightInd/>
      <w:spacing w:before="240" w:after="120" w:line="360" w:lineRule="auto"/>
      <w:ind w:leftChars="0" w:left="0" w:firstLine="360"/>
    </w:pPr>
    <w:rPr>
      <w:rFonts w:ascii="Albany AMT" w:hAnsi="Albany AMT" w:cs="Albany AMT"/>
      <w:b/>
      <w:bCs/>
      <w:kern w:val="0"/>
      <w:sz w:val="32"/>
      <w:szCs w:val="32"/>
    </w:rPr>
  </w:style>
  <w:style w:type="paragraph" w:customStyle="1" w:styleId="TerminalDisplay">
    <w:name w:val="Terminal Display"/>
    <w:link w:val="TerminalDisplayChar2"/>
    <w:qFormat/>
    <w:pPr>
      <w:snapToGrid w:val="0"/>
      <w:spacing w:line="240" w:lineRule="atLeast"/>
      <w:ind w:left="1701" w:firstLine="360"/>
    </w:pPr>
    <w:rPr>
      <w:rFonts w:ascii="Courier New" w:hAnsi="Courier New"/>
      <w:snapToGrid w:val="0"/>
      <w:spacing w:val="-1"/>
      <w:sz w:val="16"/>
      <w:szCs w:val="16"/>
    </w:rPr>
  </w:style>
  <w:style w:type="character" w:customStyle="1" w:styleId="TerminalDisplayChar2">
    <w:name w:val="Terminal Display Char2"/>
    <w:link w:val="TerminalDisplay"/>
    <w:qFormat/>
    <w:rPr>
      <w:rFonts w:ascii="Courier New" w:hAnsi="Courier New"/>
      <w:snapToGrid w:val="0"/>
      <w:spacing w:val="-1"/>
      <w:sz w:val="16"/>
      <w:szCs w:val="16"/>
    </w:rPr>
  </w:style>
  <w:style w:type="paragraph" w:customStyle="1" w:styleId="NotesTextList">
    <w:name w:val="Notes Text List"/>
    <w:basedOn w:val="afff6"/>
    <w:qFormat/>
    <w:pPr>
      <w:keepNext/>
      <w:keepLines/>
      <w:widowControl/>
      <w:numPr>
        <w:numId w:val="98"/>
      </w:numPr>
      <w:tabs>
        <w:tab w:val="clear" w:pos="2359"/>
        <w:tab w:val="left" w:pos="0"/>
        <w:tab w:val="left" w:pos="420"/>
      </w:tabs>
      <w:topLinePunct/>
      <w:snapToGrid w:val="0"/>
      <w:spacing w:before="40" w:after="80" w:line="200" w:lineRule="atLeast"/>
      <w:ind w:leftChars="0" w:left="0" w:firstLine="0"/>
    </w:pPr>
    <w:rPr>
      <w:rFonts w:ascii="宋体" w:eastAsia="KaiTi_GB2312" w:hAnsi="宋体" w:cs="Arial"/>
      <w:iCs/>
      <w:sz w:val="18"/>
      <w:szCs w:val="18"/>
    </w:rPr>
  </w:style>
  <w:style w:type="paragraph" w:customStyle="1" w:styleId="1ffffffff">
    <w:name w:val="注释标题1"/>
    <w:basedOn w:val="afff6"/>
    <w:qFormat/>
    <w:pPr>
      <w:keepNext/>
      <w:widowControl/>
      <w:topLinePunct/>
      <w:snapToGrid w:val="0"/>
      <w:spacing w:before="80" w:after="40" w:line="240" w:lineRule="atLeast"/>
      <w:ind w:leftChars="0" w:left="1701" w:firstLine="360"/>
    </w:pPr>
    <w:rPr>
      <w:rFonts w:ascii="Book Antiqua" w:eastAsia="黑体" w:hAnsi="Book Antiqua" w:cs="Arial"/>
      <w:bCs/>
      <w:position w:val="-6"/>
      <w:sz w:val="18"/>
      <w:szCs w:val="18"/>
    </w:rPr>
  </w:style>
  <w:style w:type="character" w:customStyle="1" w:styleId="Charf2">
    <w:name w:val="正文首行缩进两字 Char"/>
    <w:link w:val="affffffffff7"/>
    <w:qFormat/>
    <w:rPr>
      <w:sz w:val="24"/>
      <w:lang w:val="en-GB"/>
    </w:rPr>
  </w:style>
  <w:style w:type="paragraph" w:customStyle="1" w:styleId="HPTablebullet">
    <w:name w:val="_HP Table bullet"/>
    <w:qFormat/>
    <w:pPr>
      <w:tabs>
        <w:tab w:val="left" w:pos="202"/>
        <w:tab w:val="left" w:pos="1260"/>
      </w:tabs>
      <w:spacing w:before="60" w:after="60"/>
      <w:ind w:left="1260" w:hanging="420"/>
    </w:pPr>
    <w:rPr>
      <w:rFonts w:ascii="Futura Bk" w:hAnsi="Futura Bk"/>
      <w:sz w:val="16"/>
      <w:lang w:eastAsia="ja-JP"/>
    </w:rPr>
  </w:style>
  <w:style w:type="paragraph" w:customStyle="1" w:styleId="HPTableHead8pt">
    <w:name w:val="_HP Table Head 8 pt"/>
    <w:basedOn w:val="HPTableBody8pt"/>
    <w:qFormat/>
    <w:pPr>
      <w:spacing w:before="60" w:after="60"/>
    </w:pPr>
    <w:rPr>
      <w:rFonts w:ascii="Futura Hv" w:hAnsi="Futura Hv"/>
    </w:rPr>
  </w:style>
  <w:style w:type="paragraph" w:customStyle="1" w:styleId="HPTableBody8pt">
    <w:name w:val="_HP Table Body 8 pt"/>
    <w:basedOn w:val="afff6"/>
    <w:qFormat/>
    <w:pPr>
      <w:widowControl/>
      <w:adjustRightInd/>
      <w:spacing w:before="80" w:after="80" w:line="360" w:lineRule="auto"/>
      <w:ind w:leftChars="0" w:left="58" w:right="58"/>
    </w:pPr>
    <w:rPr>
      <w:rFonts w:ascii="Futura Bk" w:eastAsia="FangSong_GB2312" w:hAnsi="Futura Bk"/>
      <w:kern w:val="0"/>
      <w:sz w:val="16"/>
      <w:szCs w:val="20"/>
      <w:lang w:eastAsia="en-US"/>
    </w:rPr>
  </w:style>
  <w:style w:type="paragraph" w:customStyle="1" w:styleId="MMTitle">
    <w:name w:val="MM Title"/>
    <w:basedOn w:val="affffff2"/>
    <w:link w:val="MMTitleChar"/>
    <w:qFormat/>
    <w:pPr>
      <w:adjustRightInd/>
      <w:spacing w:line="360" w:lineRule="auto"/>
      <w:ind w:leftChars="0" w:left="0"/>
    </w:pPr>
    <w:rPr>
      <w:rFonts w:eastAsia="宋体"/>
      <w:kern w:val="0"/>
      <w:lang w:val="en-US"/>
    </w:rPr>
  </w:style>
  <w:style w:type="character" w:customStyle="1" w:styleId="MMTitleChar">
    <w:name w:val="MM Title Char"/>
    <w:link w:val="MMTitle"/>
    <w:qFormat/>
    <w:rPr>
      <w:rFonts w:ascii="Cambria" w:hAnsi="Cambria"/>
      <w:b/>
      <w:bCs/>
      <w:sz w:val="32"/>
      <w:szCs w:val="32"/>
    </w:rPr>
  </w:style>
  <w:style w:type="paragraph" w:customStyle="1" w:styleId="MMTopic3">
    <w:name w:val="MM Topic 3"/>
    <w:basedOn w:val="30"/>
    <w:link w:val="MMTopic3Char"/>
    <w:qFormat/>
    <w:pPr>
      <w:numPr>
        <w:ilvl w:val="0"/>
        <w:numId w:val="0"/>
      </w:numPr>
      <w:tabs>
        <w:tab w:val="left" w:pos="1287"/>
        <w:tab w:val="left" w:pos="1827"/>
      </w:tabs>
      <w:adjustRightInd/>
      <w:spacing w:line="360" w:lineRule="auto"/>
      <w:ind w:left="1827" w:hanging="420"/>
      <w:jc w:val="both"/>
    </w:pPr>
    <w:rPr>
      <w:rFonts w:eastAsia="宋体" w:cs="Times New Roman"/>
      <w:b/>
      <w:kern w:val="0"/>
    </w:rPr>
  </w:style>
  <w:style w:type="character" w:customStyle="1" w:styleId="MMTopic3Char">
    <w:name w:val="MM Topic 3 Char"/>
    <w:link w:val="MMTopic3"/>
    <w:qFormat/>
    <w:rPr>
      <w:rFonts w:ascii="宋体" w:hAnsi="宋体"/>
      <w:b/>
      <w:bCs/>
      <w:sz w:val="24"/>
      <w:szCs w:val="24"/>
    </w:rPr>
  </w:style>
  <w:style w:type="paragraph" w:customStyle="1" w:styleId="MMTopic1">
    <w:name w:val="MM Topic 1"/>
    <w:basedOn w:val="10"/>
    <w:link w:val="MMTopic1Char"/>
    <w:qFormat/>
    <w:pPr>
      <w:keepLines/>
      <w:numPr>
        <w:numId w:val="0"/>
      </w:numPr>
      <w:pBdr>
        <w:bottom w:val="double" w:sz="6" w:space="1" w:color="auto"/>
      </w:pBdr>
      <w:tabs>
        <w:tab w:val="left" w:pos="987"/>
      </w:tabs>
      <w:adjustRightInd/>
      <w:snapToGrid/>
      <w:spacing w:beforeLines="0" w:afterLines="0" w:line="360" w:lineRule="auto"/>
      <w:ind w:left="987" w:hangingChars="23" w:hanging="23"/>
      <w:jc w:val="both"/>
    </w:pPr>
    <w:rPr>
      <w:rFonts w:ascii="宋体" w:eastAsia="宋体" w:hAnsi="宋体"/>
      <w:b/>
      <w:bCs/>
      <w:kern w:val="44"/>
      <w:sz w:val="32"/>
      <w:szCs w:val="32"/>
    </w:rPr>
  </w:style>
  <w:style w:type="character" w:customStyle="1" w:styleId="MMTopic1Char">
    <w:name w:val="MM Topic 1 Char"/>
    <w:link w:val="MMTopic1"/>
    <w:qFormat/>
    <w:rPr>
      <w:rFonts w:ascii="宋体" w:hAnsi="宋体"/>
      <w:b/>
      <w:bCs/>
      <w:kern w:val="44"/>
      <w:sz w:val="32"/>
      <w:szCs w:val="32"/>
    </w:rPr>
  </w:style>
  <w:style w:type="paragraph" w:customStyle="1" w:styleId="MMTopic2">
    <w:name w:val="MM Topic 2"/>
    <w:basedOn w:val="2"/>
    <w:link w:val="MMTopic2Char"/>
    <w:qFormat/>
    <w:pPr>
      <w:numPr>
        <w:ilvl w:val="0"/>
        <w:numId w:val="0"/>
      </w:numPr>
      <w:tabs>
        <w:tab w:val="left" w:pos="575"/>
        <w:tab w:val="left" w:pos="1407"/>
      </w:tabs>
      <w:adjustRightInd/>
      <w:snapToGrid/>
      <w:spacing w:beforeLines="0" w:afterLines="0" w:line="360" w:lineRule="auto"/>
      <w:ind w:left="1407" w:hanging="420"/>
      <w:jc w:val="both"/>
    </w:pPr>
    <w:rPr>
      <w:rFonts w:ascii="Times New Roman" w:eastAsia="宋体" w:hAnsi="Times New Roman"/>
      <w:b/>
      <w:kern w:val="0"/>
      <w:sz w:val="30"/>
      <w:szCs w:val="28"/>
    </w:rPr>
  </w:style>
  <w:style w:type="character" w:customStyle="1" w:styleId="MMTopic2Char">
    <w:name w:val="MM Topic 2 Char"/>
    <w:link w:val="MMTopic2"/>
    <w:qFormat/>
    <w:rPr>
      <w:b/>
      <w:bCs/>
      <w:sz w:val="30"/>
      <w:szCs w:val="28"/>
    </w:rPr>
  </w:style>
  <w:style w:type="paragraph" w:customStyle="1" w:styleId="p20">
    <w:name w:val="p20"/>
    <w:basedOn w:val="afff6"/>
    <w:qFormat/>
    <w:pPr>
      <w:widowControl/>
      <w:adjustRightInd/>
      <w:spacing w:after="120" w:line="240" w:lineRule="atLeast"/>
      <w:ind w:leftChars="0" w:left="1080"/>
      <w:jc w:val="right"/>
    </w:pPr>
    <w:rPr>
      <w:rFonts w:ascii="Arial" w:eastAsia="FangSong_GB2312" w:hAnsi="Arial" w:cs="Arial"/>
      <w:spacing w:val="-5"/>
      <w:kern w:val="0"/>
      <w:sz w:val="28"/>
      <w:szCs w:val="28"/>
    </w:rPr>
  </w:style>
  <w:style w:type="paragraph" w:customStyle="1" w:styleId="1ffffffff0">
    <w:name w:val="文档结构图1"/>
    <w:basedOn w:val="afff6"/>
    <w:qFormat/>
    <w:pPr>
      <w:adjustRightInd/>
      <w:spacing w:line="360" w:lineRule="auto"/>
      <w:ind w:leftChars="0" w:left="0"/>
      <w:jc w:val="both"/>
    </w:pPr>
    <w:rPr>
      <w:rFonts w:ascii="宋体" w:eastAsia="FangSong_GB2312" w:hAnsi="宋体"/>
      <w:kern w:val="0"/>
      <w:sz w:val="18"/>
      <w:szCs w:val="18"/>
    </w:rPr>
  </w:style>
  <w:style w:type="paragraph" w:customStyle="1" w:styleId="MMTopic4">
    <w:name w:val="MM Topic 4"/>
    <w:basedOn w:val="40"/>
    <w:link w:val="MMTopic4Char"/>
    <w:qFormat/>
    <w:pPr>
      <w:numPr>
        <w:ilvl w:val="0"/>
        <w:numId w:val="0"/>
      </w:numPr>
      <w:tabs>
        <w:tab w:val="left" w:pos="432"/>
      </w:tabs>
      <w:adjustRightInd/>
      <w:spacing w:beforeLines="0" w:afterLines="0" w:line="360" w:lineRule="auto"/>
      <w:ind w:left="864" w:hanging="864"/>
      <w:jc w:val="both"/>
    </w:pPr>
    <w:rPr>
      <w:rFonts w:ascii="Times New Roman" w:eastAsia="宋体" w:hAnsi="Times New Roman" w:cs="Times New Roman"/>
      <w:b/>
      <w:kern w:val="0"/>
      <w:szCs w:val="28"/>
    </w:rPr>
  </w:style>
  <w:style w:type="character" w:customStyle="1" w:styleId="MMTopic4Char">
    <w:name w:val="MM Topic 4 Char"/>
    <w:link w:val="MMTopic4"/>
    <w:qFormat/>
    <w:rPr>
      <w:b/>
      <w:bCs/>
      <w:sz w:val="24"/>
      <w:szCs w:val="28"/>
    </w:rPr>
  </w:style>
  <w:style w:type="paragraph" w:customStyle="1" w:styleId="affffffffffffffffffffffffffffffffffff">
    <w:name w:val="正文首行缩进."/>
    <w:basedOn w:val="afff6"/>
    <w:qFormat/>
    <w:pPr>
      <w:widowControl/>
      <w:adjustRightInd/>
      <w:spacing w:after="50"/>
      <w:ind w:leftChars="0" w:left="0" w:firstLineChars="200" w:firstLine="200"/>
    </w:pPr>
    <w:rPr>
      <w:rFonts w:ascii="Arial" w:hAnsi="Arial"/>
      <w:kern w:val="0"/>
      <w:szCs w:val="21"/>
    </w:rPr>
  </w:style>
  <w:style w:type="paragraph" w:customStyle="1" w:styleId="SG186-">
    <w:name w:val="SG186-正文"/>
    <w:basedOn w:val="afff6"/>
    <w:qFormat/>
    <w:pPr>
      <w:adjustRightInd/>
      <w:spacing w:line="360" w:lineRule="auto"/>
      <w:ind w:leftChars="0" w:left="0" w:firstLineChars="200" w:firstLine="480"/>
    </w:pPr>
    <w:rPr>
      <w:rFonts w:ascii="宋体" w:eastAsia="FangSong_GB2312" w:hAnsi="宋体" w:cs="宋体"/>
      <w:kern w:val="0"/>
      <w:szCs w:val="20"/>
    </w:rPr>
  </w:style>
  <w:style w:type="paragraph" w:customStyle="1" w:styleId="Table-Text">
    <w:name w:val="Table - Text"/>
    <w:basedOn w:val="afff6"/>
    <w:qFormat/>
    <w:pPr>
      <w:widowControl/>
      <w:autoSpaceDE w:val="0"/>
      <w:adjustRightInd/>
      <w:spacing w:before="60" w:after="60" w:line="360" w:lineRule="auto"/>
      <w:ind w:leftChars="0" w:left="0"/>
    </w:pPr>
    <w:rPr>
      <w:rFonts w:ascii="宋体" w:eastAsia="KaiTi_GB2312" w:hAnsi="宋体"/>
      <w:kern w:val="1"/>
      <w:sz w:val="20"/>
      <w:szCs w:val="20"/>
      <w:lang w:eastAsia="ar-SA"/>
    </w:rPr>
  </w:style>
  <w:style w:type="paragraph" w:customStyle="1" w:styleId="p17">
    <w:name w:val="p17"/>
    <w:basedOn w:val="afff6"/>
    <w:qFormat/>
    <w:pPr>
      <w:widowControl/>
      <w:adjustRightInd/>
      <w:spacing w:before="468" w:after="780" w:line="360" w:lineRule="auto"/>
      <w:ind w:leftChars="0" w:left="0"/>
      <w:jc w:val="center"/>
    </w:pPr>
    <w:rPr>
      <w:rFonts w:ascii="Tahoma" w:eastAsia="FangSong_GB2312" w:hAnsi="Tahoma" w:cs="Tahoma"/>
      <w:kern w:val="0"/>
      <w:sz w:val="48"/>
      <w:szCs w:val="48"/>
    </w:rPr>
  </w:style>
  <w:style w:type="paragraph" w:customStyle="1" w:styleId="affffffffffffffffffffffffffffffffffff0">
    <w:name w:val="文本正文"/>
    <w:basedOn w:val="afff6"/>
    <w:qFormat/>
    <w:pPr>
      <w:widowControl/>
      <w:adjustRightInd/>
      <w:spacing w:before="120" w:line="360" w:lineRule="auto"/>
      <w:ind w:leftChars="0" w:left="426" w:firstLineChars="177" w:firstLine="425"/>
      <w:jc w:val="both"/>
    </w:pPr>
    <w:rPr>
      <w:rFonts w:ascii="宋体" w:eastAsia="FangSong_GB2312" w:hAnsi="宋体" w:cs="宋体"/>
      <w:szCs w:val="20"/>
    </w:rPr>
  </w:style>
  <w:style w:type="paragraph" w:customStyle="1" w:styleId="4ffb">
    <w:name w:val="普通(网站)4"/>
    <w:basedOn w:val="afff6"/>
    <w:qFormat/>
    <w:pPr>
      <w:widowControl/>
      <w:adjustRightInd/>
      <w:spacing w:before="100" w:beforeAutospacing="1" w:after="100" w:afterAutospacing="1" w:line="360" w:lineRule="auto"/>
      <w:ind w:leftChars="0" w:left="0"/>
    </w:pPr>
    <w:rPr>
      <w:rFonts w:ascii="宋体" w:hAnsi="宋体" w:cs="宋体"/>
      <w:kern w:val="0"/>
    </w:rPr>
  </w:style>
  <w:style w:type="paragraph" w:customStyle="1" w:styleId="xl85">
    <w:name w:val="xl85"/>
    <w:basedOn w:val="afff6"/>
    <w:qFormat/>
    <w:pPr>
      <w:widowControl/>
      <w:pBdr>
        <w:left w:val="single" w:sz="4" w:space="0" w:color="auto"/>
        <w:right w:val="single" w:sz="4" w:space="0" w:color="auto"/>
      </w:pBdr>
      <w:shd w:val="clear" w:color="000000" w:fill="00B0F0"/>
      <w:adjustRightInd/>
      <w:spacing w:before="100" w:beforeAutospacing="1" w:after="100" w:afterAutospacing="1" w:line="360" w:lineRule="auto"/>
      <w:ind w:leftChars="0" w:left="0"/>
      <w:jc w:val="center"/>
    </w:pPr>
    <w:rPr>
      <w:rFonts w:ascii="微软雅黑" w:eastAsia="微软雅黑" w:hAnsi="微软雅黑" w:cs="宋体"/>
      <w:kern w:val="0"/>
      <w:sz w:val="16"/>
      <w:szCs w:val="16"/>
    </w:rPr>
  </w:style>
  <w:style w:type="paragraph" w:customStyle="1" w:styleId="xl86">
    <w:name w:val="xl86"/>
    <w:basedOn w:val="afff6"/>
    <w:qFormat/>
    <w:pPr>
      <w:widowControl/>
      <w:pBdr>
        <w:top w:val="single" w:sz="4" w:space="0" w:color="auto"/>
        <w:left w:val="single" w:sz="4" w:space="0" w:color="auto"/>
        <w:bottom w:val="single" w:sz="4" w:space="0" w:color="auto"/>
        <w:right w:val="single" w:sz="4" w:space="0" w:color="auto"/>
      </w:pBdr>
      <w:shd w:val="clear" w:color="000000" w:fill="92D050"/>
      <w:adjustRightInd/>
      <w:spacing w:before="100" w:beforeAutospacing="1" w:after="100" w:afterAutospacing="1" w:line="360" w:lineRule="auto"/>
      <w:ind w:leftChars="0" w:left="0"/>
      <w:jc w:val="center"/>
    </w:pPr>
    <w:rPr>
      <w:rFonts w:ascii="微软雅黑" w:eastAsia="微软雅黑" w:hAnsi="微软雅黑" w:cs="宋体"/>
      <w:kern w:val="0"/>
      <w:sz w:val="16"/>
      <w:szCs w:val="16"/>
    </w:rPr>
  </w:style>
  <w:style w:type="paragraph" w:customStyle="1" w:styleId="xl87">
    <w:name w:val="xl87"/>
    <w:basedOn w:val="afff6"/>
    <w:qFormat/>
    <w:pPr>
      <w:widowControl/>
      <w:pBdr>
        <w:top w:val="single" w:sz="4" w:space="0" w:color="auto"/>
        <w:left w:val="single" w:sz="4" w:space="0" w:color="auto"/>
        <w:bottom w:val="single" w:sz="4" w:space="0" w:color="auto"/>
        <w:right w:val="single" w:sz="4" w:space="0" w:color="auto"/>
      </w:pBdr>
      <w:shd w:val="clear" w:color="000000" w:fill="FFC000"/>
      <w:adjustRightInd/>
      <w:spacing w:before="100" w:beforeAutospacing="1" w:after="100" w:afterAutospacing="1" w:line="360" w:lineRule="auto"/>
      <w:ind w:leftChars="0" w:left="0"/>
      <w:jc w:val="center"/>
    </w:pPr>
    <w:rPr>
      <w:rFonts w:ascii="微软雅黑" w:eastAsia="微软雅黑" w:hAnsi="微软雅黑" w:cs="宋体"/>
      <w:kern w:val="0"/>
      <w:sz w:val="16"/>
      <w:szCs w:val="16"/>
    </w:rPr>
  </w:style>
  <w:style w:type="paragraph" w:customStyle="1" w:styleId="xl88">
    <w:name w:val="xl88"/>
    <w:basedOn w:val="afff6"/>
    <w:qFormat/>
    <w:pPr>
      <w:widowControl/>
      <w:pBdr>
        <w:top w:val="single" w:sz="4" w:space="0" w:color="auto"/>
        <w:left w:val="single" w:sz="4" w:space="0" w:color="auto"/>
        <w:right w:val="single" w:sz="4" w:space="0" w:color="auto"/>
      </w:pBdr>
      <w:shd w:val="clear" w:color="000000" w:fill="7030A0"/>
      <w:adjustRightInd/>
      <w:spacing w:before="100" w:beforeAutospacing="1" w:after="100" w:afterAutospacing="1" w:line="360" w:lineRule="auto"/>
      <w:ind w:leftChars="0" w:left="0"/>
      <w:jc w:val="center"/>
    </w:pPr>
    <w:rPr>
      <w:rFonts w:ascii="微软雅黑" w:eastAsia="微软雅黑" w:hAnsi="微软雅黑" w:cs="宋体"/>
      <w:kern w:val="0"/>
      <w:sz w:val="16"/>
      <w:szCs w:val="16"/>
    </w:rPr>
  </w:style>
  <w:style w:type="paragraph" w:customStyle="1" w:styleId="xl89">
    <w:name w:val="xl89"/>
    <w:basedOn w:val="afff6"/>
    <w:qFormat/>
    <w:pPr>
      <w:widowControl/>
      <w:pBdr>
        <w:left w:val="single" w:sz="4" w:space="0" w:color="auto"/>
        <w:right w:val="single" w:sz="4" w:space="0" w:color="auto"/>
      </w:pBdr>
      <w:shd w:val="clear" w:color="000000" w:fill="7030A0"/>
      <w:adjustRightInd/>
      <w:spacing w:before="100" w:beforeAutospacing="1" w:after="100" w:afterAutospacing="1" w:line="360" w:lineRule="auto"/>
      <w:ind w:leftChars="0" w:left="0"/>
      <w:jc w:val="center"/>
    </w:pPr>
    <w:rPr>
      <w:rFonts w:ascii="微软雅黑" w:eastAsia="微软雅黑" w:hAnsi="微软雅黑" w:cs="宋体"/>
      <w:kern w:val="0"/>
      <w:sz w:val="16"/>
      <w:szCs w:val="16"/>
    </w:rPr>
  </w:style>
  <w:style w:type="paragraph" w:customStyle="1" w:styleId="xl90">
    <w:name w:val="xl90"/>
    <w:basedOn w:val="afff6"/>
    <w:qFormat/>
    <w:pPr>
      <w:widowControl/>
      <w:pBdr>
        <w:left w:val="single" w:sz="4" w:space="0" w:color="auto"/>
        <w:bottom w:val="single" w:sz="4" w:space="0" w:color="auto"/>
        <w:right w:val="single" w:sz="4" w:space="0" w:color="auto"/>
      </w:pBdr>
      <w:shd w:val="clear" w:color="000000" w:fill="7030A0"/>
      <w:adjustRightInd/>
      <w:spacing w:before="100" w:beforeAutospacing="1" w:after="100" w:afterAutospacing="1" w:line="360" w:lineRule="auto"/>
      <w:ind w:leftChars="0" w:left="0"/>
      <w:jc w:val="center"/>
    </w:pPr>
    <w:rPr>
      <w:rFonts w:ascii="微软雅黑" w:eastAsia="微软雅黑" w:hAnsi="微软雅黑" w:cs="宋体"/>
      <w:kern w:val="0"/>
      <w:sz w:val="16"/>
      <w:szCs w:val="16"/>
    </w:rPr>
  </w:style>
  <w:style w:type="paragraph" w:customStyle="1" w:styleId="xl91">
    <w:name w:val="xl91"/>
    <w:basedOn w:val="afff6"/>
    <w:qFormat/>
    <w:pPr>
      <w:widowControl/>
      <w:pBdr>
        <w:top w:val="single" w:sz="4" w:space="0" w:color="auto"/>
        <w:left w:val="single" w:sz="4" w:space="0" w:color="auto"/>
        <w:bottom w:val="single" w:sz="4" w:space="0" w:color="auto"/>
        <w:right w:val="single" w:sz="4" w:space="0" w:color="auto"/>
      </w:pBdr>
      <w:shd w:val="clear" w:color="000000" w:fill="FFFF00"/>
      <w:adjustRightInd/>
      <w:spacing w:before="100" w:beforeAutospacing="1" w:after="100" w:afterAutospacing="1" w:line="360" w:lineRule="auto"/>
      <w:ind w:leftChars="0" w:left="0"/>
      <w:jc w:val="center"/>
    </w:pPr>
    <w:rPr>
      <w:rFonts w:ascii="微软雅黑" w:eastAsia="微软雅黑" w:hAnsi="微软雅黑" w:cs="宋体"/>
      <w:kern w:val="0"/>
      <w:sz w:val="16"/>
      <w:szCs w:val="16"/>
    </w:rPr>
  </w:style>
  <w:style w:type="paragraph" w:customStyle="1" w:styleId="16">
    <w:name w:val="样式16"/>
    <w:basedOn w:val="afff6"/>
    <w:qFormat/>
    <w:pPr>
      <w:keepNext/>
      <w:widowControl/>
      <w:numPr>
        <w:ilvl w:val="2"/>
        <w:numId w:val="99"/>
      </w:numPr>
      <w:adjustRightInd/>
      <w:spacing w:before="120" w:after="60" w:line="360" w:lineRule="auto"/>
      <w:ind w:leftChars="0" w:left="0" w:firstLine="0"/>
      <w:outlineLvl w:val="2"/>
    </w:pPr>
    <w:rPr>
      <w:rFonts w:ascii="Arial" w:hAnsi="Arial"/>
      <w:b/>
      <w:sz w:val="28"/>
      <w:szCs w:val="20"/>
    </w:rPr>
  </w:style>
  <w:style w:type="paragraph" w:customStyle="1" w:styleId="paragraph1">
    <w:name w:val="paragraph1"/>
    <w:basedOn w:val="afff6"/>
    <w:link w:val="paragraph1Char"/>
    <w:qFormat/>
    <w:pPr>
      <w:adjustRightInd/>
      <w:spacing w:afterLines="30" w:line="360" w:lineRule="auto"/>
      <w:ind w:leftChars="0" w:left="0" w:firstLineChars="200" w:firstLine="480"/>
      <w:jc w:val="both"/>
    </w:pPr>
    <w:rPr>
      <w:rFonts w:ascii="宋体" w:hAnsi="宋体"/>
    </w:rPr>
  </w:style>
  <w:style w:type="character" w:customStyle="1" w:styleId="paragraph1Char">
    <w:name w:val="paragraph1 Char"/>
    <w:link w:val="paragraph1"/>
    <w:qFormat/>
    <w:rPr>
      <w:rFonts w:ascii="宋体" w:hAnsi="宋体"/>
      <w:kern w:val="2"/>
      <w:sz w:val="24"/>
      <w:szCs w:val="24"/>
    </w:rPr>
  </w:style>
  <w:style w:type="paragraph" w:customStyle="1" w:styleId="affffffffffffffffffffffffffffffffffff1">
    <w:name w:val="表格五号"/>
    <w:basedOn w:val="afff6"/>
    <w:qFormat/>
    <w:pPr>
      <w:adjustRightInd/>
      <w:spacing w:line="240" w:lineRule="auto"/>
      <w:ind w:leftChars="0" w:left="0"/>
    </w:pPr>
    <w:rPr>
      <w:rFonts w:ascii="宋体" w:hAnsi="宋体"/>
      <w:sz w:val="21"/>
    </w:rPr>
  </w:style>
  <w:style w:type="paragraph" w:customStyle="1" w:styleId="affffffffffffffffffffffffffffffffffff2">
    <w:name w:val="密级和保存期限"/>
    <w:qFormat/>
    <w:rPr>
      <w:rFonts w:ascii="黑体" w:eastAsia="黑体" w:hAnsi="Calibri"/>
      <w:kern w:val="2"/>
      <w:sz w:val="28"/>
      <w:szCs w:val="28"/>
    </w:rPr>
  </w:style>
  <w:style w:type="paragraph" w:customStyle="1" w:styleId="affffffffffffffffffffffffffffffffffff3">
    <w:name w:val="图表正文"/>
    <w:qFormat/>
    <w:pPr>
      <w:spacing w:line="300" w:lineRule="auto"/>
      <w:jc w:val="center"/>
    </w:pPr>
    <w:rPr>
      <w:rFonts w:cs="宋体"/>
      <w:kern w:val="2"/>
      <w:sz w:val="21"/>
    </w:rPr>
  </w:style>
  <w:style w:type="paragraph" w:customStyle="1" w:styleId="LGTableheader">
    <w:name w:val="LG Table header"/>
    <w:basedOn w:val="afff6"/>
    <w:qFormat/>
    <w:pPr>
      <w:tabs>
        <w:tab w:val="left" w:pos="709"/>
      </w:tabs>
      <w:wordWrap w:val="0"/>
      <w:autoSpaceDE w:val="0"/>
      <w:autoSpaceDN w:val="0"/>
      <w:adjustRightInd/>
      <w:snapToGrid w:val="0"/>
      <w:spacing w:line="240" w:lineRule="auto"/>
      <w:ind w:leftChars="0" w:left="0"/>
      <w:jc w:val="center"/>
    </w:pPr>
    <w:rPr>
      <w:rFonts w:ascii="Gulim" w:eastAsia="Gulim" w:hAnsi="Gulim"/>
      <w:b/>
      <w:bCs/>
      <w:sz w:val="20"/>
      <w:szCs w:val="18"/>
      <w:lang w:eastAsia="ko-KR"/>
    </w:rPr>
  </w:style>
  <w:style w:type="paragraph" w:customStyle="1" w:styleId="LGTableText">
    <w:name w:val="LG Table Text"/>
    <w:basedOn w:val="afff6"/>
    <w:qFormat/>
    <w:pPr>
      <w:tabs>
        <w:tab w:val="left" w:pos="709"/>
      </w:tabs>
      <w:wordWrap w:val="0"/>
      <w:autoSpaceDE w:val="0"/>
      <w:autoSpaceDN w:val="0"/>
      <w:adjustRightInd/>
      <w:snapToGrid w:val="0"/>
      <w:spacing w:line="240" w:lineRule="auto"/>
      <w:ind w:leftChars="0" w:left="0"/>
    </w:pPr>
    <w:rPr>
      <w:rFonts w:ascii="Gulim" w:eastAsia="Gulim" w:hAnsi="Gulim"/>
      <w:sz w:val="20"/>
      <w:lang w:eastAsia="ko-KR"/>
    </w:rPr>
  </w:style>
  <w:style w:type="paragraph" w:customStyle="1" w:styleId="2ffffffe">
    <w:name w:val="正文首行缩进2字符"/>
    <w:basedOn w:val="afff6"/>
    <w:qFormat/>
    <w:pPr>
      <w:snapToGrid w:val="0"/>
      <w:spacing w:line="360" w:lineRule="auto"/>
      <w:ind w:leftChars="0" w:left="0" w:firstLineChars="200" w:firstLine="560"/>
      <w:jc w:val="both"/>
    </w:pPr>
    <w:rPr>
      <w:rFonts w:ascii="宋体" w:hAnsi="宋体"/>
      <w:szCs w:val="28"/>
    </w:rPr>
  </w:style>
  <w:style w:type="paragraph" w:customStyle="1" w:styleId="l1">
    <w:name w:val="l列表1"/>
    <w:uiPriority w:val="99"/>
    <w:qFormat/>
    <w:pPr>
      <w:numPr>
        <w:numId w:val="100"/>
      </w:numPr>
      <w:tabs>
        <w:tab w:val="clear" w:pos="814"/>
      </w:tabs>
      <w:spacing w:line="360" w:lineRule="auto"/>
      <w:ind w:left="0" w:firstLine="0"/>
    </w:pPr>
    <w:rPr>
      <w:iCs/>
      <w:kern w:val="2"/>
      <w:sz w:val="22"/>
      <w:szCs w:val="22"/>
    </w:rPr>
  </w:style>
  <w:style w:type="paragraph" w:customStyle="1" w:styleId="41a">
    <w:name w:val="列出段落41"/>
    <w:basedOn w:val="afff6"/>
    <w:uiPriority w:val="34"/>
    <w:qFormat/>
    <w:pPr>
      <w:adjustRightInd/>
      <w:spacing w:line="240" w:lineRule="auto"/>
      <w:ind w:leftChars="0" w:left="0" w:firstLineChars="200" w:firstLine="420"/>
      <w:jc w:val="both"/>
    </w:pPr>
    <w:rPr>
      <w:rFonts w:ascii="Calibri" w:hAnsi="Calibri" w:cs="黑体"/>
      <w:sz w:val="21"/>
      <w:szCs w:val="22"/>
    </w:rPr>
  </w:style>
  <w:style w:type="paragraph" w:customStyle="1" w:styleId="affffffffffffffffffffffffffffffffffff4">
    <w:name w:val="中文正文、"/>
    <w:basedOn w:val="afff6"/>
    <w:link w:val="CharCharf2"/>
    <w:qFormat/>
    <w:pPr>
      <w:adjustRightInd/>
      <w:spacing w:line="360" w:lineRule="auto"/>
      <w:ind w:leftChars="0" w:left="0" w:firstLineChars="200" w:firstLine="420"/>
    </w:pPr>
    <w:rPr>
      <w:sz w:val="21"/>
      <w:szCs w:val="21"/>
    </w:rPr>
  </w:style>
  <w:style w:type="character" w:customStyle="1" w:styleId="CharCharf2">
    <w:name w:val="中文正文、 Char Char"/>
    <w:link w:val="affffffffffffffffffffffffffffffffffff4"/>
    <w:qFormat/>
    <w:rPr>
      <w:kern w:val="2"/>
      <w:sz w:val="21"/>
      <w:szCs w:val="21"/>
    </w:rPr>
  </w:style>
  <w:style w:type="paragraph" w:customStyle="1" w:styleId="affffffffffffffffffffffffffffffffffff5">
    <w:name w:val="a正文"/>
    <w:qFormat/>
    <w:pPr>
      <w:spacing w:afterLines="50" w:line="360" w:lineRule="auto"/>
      <w:ind w:firstLineChars="200" w:firstLine="480"/>
    </w:pPr>
    <w:rPr>
      <w:rFonts w:ascii="宋体" w:cs="宋体"/>
      <w:kern w:val="2"/>
      <w:sz w:val="24"/>
    </w:rPr>
  </w:style>
  <w:style w:type="paragraph" w:customStyle="1" w:styleId="affffffffffffffffffffffffffffffffffff6">
    <w:name w:val="农信正文"/>
    <w:basedOn w:val="afff6"/>
    <w:qFormat/>
    <w:pPr>
      <w:adjustRightInd/>
      <w:snapToGrid w:val="0"/>
      <w:spacing w:line="360" w:lineRule="auto"/>
      <w:ind w:leftChars="0" w:left="0" w:firstLine="200"/>
      <w:jc w:val="both"/>
    </w:pPr>
    <w:rPr>
      <w:color w:val="000000"/>
      <w:kern w:val="0"/>
      <w:sz w:val="20"/>
      <w:szCs w:val="21"/>
    </w:rPr>
  </w:style>
  <w:style w:type="paragraph" w:customStyle="1" w:styleId="7f2">
    <w:name w:val="列出段落7"/>
    <w:basedOn w:val="afff6"/>
    <w:uiPriority w:val="99"/>
    <w:unhideWhenUsed/>
    <w:qFormat/>
    <w:pPr>
      <w:adjustRightInd/>
      <w:spacing w:line="360" w:lineRule="auto"/>
      <w:ind w:leftChars="0" w:left="0" w:firstLineChars="200" w:firstLine="420"/>
      <w:jc w:val="both"/>
    </w:pPr>
    <w:rPr>
      <w:rFonts w:ascii="宋体" w:hAnsi="宋体"/>
    </w:rPr>
  </w:style>
  <w:style w:type="paragraph" w:customStyle="1" w:styleId="8d">
    <w:name w:val="列出段落8"/>
    <w:basedOn w:val="afff6"/>
    <w:uiPriority w:val="99"/>
    <w:unhideWhenUsed/>
    <w:qFormat/>
    <w:pPr>
      <w:adjustRightInd/>
      <w:spacing w:line="360" w:lineRule="auto"/>
      <w:ind w:leftChars="0" w:left="0" w:firstLineChars="200" w:firstLine="420"/>
      <w:jc w:val="both"/>
    </w:pPr>
    <w:rPr>
      <w:rFonts w:ascii="宋体" w:hAnsi="宋体"/>
    </w:rPr>
  </w:style>
  <w:style w:type="paragraph" w:customStyle="1" w:styleId="9a">
    <w:name w:val="列出段落9"/>
    <w:basedOn w:val="afff6"/>
    <w:uiPriority w:val="34"/>
    <w:qFormat/>
    <w:pPr>
      <w:adjustRightInd/>
      <w:spacing w:line="240" w:lineRule="auto"/>
      <w:ind w:leftChars="0" w:left="0" w:firstLineChars="200" w:firstLine="420"/>
      <w:jc w:val="both"/>
    </w:pPr>
    <w:rPr>
      <w:sz w:val="21"/>
    </w:rPr>
  </w:style>
  <w:style w:type="character" w:customStyle="1" w:styleId="unnamed1">
    <w:name w:val="unnamed1"/>
    <w:basedOn w:val="afff7"/>
    <w:qFormat/>
  </w:style>
  <w:style w:type="character" w:customStyle="1" w:styleId="affffffffffffffffffffffffffffffffffff7">
    <w:name w:val="样式 黑色"/>
    <w:qFormat/>
    <w:rPr>
      <w:color w:val="000000"/>
      <w:sz w:val="24"/>
    </w:rPr>
  </w:style>
  <w:style w:type="character" w:customStyle="1" w:styleId="H2CharCharChar">
    <w:name w:val="H2 Char Char Char"/>
    <w:qFormat/>
    <w:rPr>
      <w:rFonts w:ascii="Arial" w:eastAsia="KaiTi_GB2312" w:hAnsi="Arial"/>
      <w:b/>
      <w:kern w:val="2"/>
      <w:sz w:val="32"/>
      <w:lang w:val="en-US" w:eastAsia="zh-CN" w:bidi="ar-SA"/>
    </w:rPr>
  </w:style>
  <w:style w:type="character" w:customStyle="1" w:styleId="Bullet1CharCharCharCharChar">
    <w:name w:val="Bullet 1 Char Char Char Char Char"/>
    <w:qFormat/>
    <w:rPr>
      <w:rFonts w:ascii="Arial" w:eastAsia="Arial" w:hAnsi="Arial"/>
      <w:sz w:val="21"/>
      <w:szCs w:val="21"/>
      <w:lang w:val="en-US" w:eastAsia="zh-TW" w:bidi="ar-SA"/>
    </w:rPr>
  </w:style>
  <w:style w:type="character" w:customStyle="1" w:styleId="djen2">
    <w:name w:val="djen2"/>
    <w:qFormat/>
    <w:rPr>
      <w:color w:val="3476CD"/>
    </w:rPr>
  </w:style>
  <w:style w:type="character" w:customStyle="1" w:styleId="CharCharChar20">
    <w:name w:val="Char Char Char2"/>
    <w:qFormat/>
    <w:rPr>
      <w:rFonts w:ascii="FangSong_GB2312" w:eastAsia="FangSong_GB2312"/>
      <w:sz w:val="18"/>
      <w:szCs w:val="18"/>
    </w:rPr>
  </w:style>
  <w:style w:type="character" w:customStyle="1" w:styleId="affffffffffffffffffffffffffffffffffff8">
    <w:name w:val="样式 (西文) 华文楷体"/>
    <w:qFormat/>
    <w:rPr>
      <w:rFonts w:ascii="华文楷体" w:hAnsi="华文楷体"/>
      <w:sz w:val="24"/>
    </w:rPr>
  </w:style>
  <w:style w:type="character" w:customStyle="1" w:styleId="txt">
    <w:name w:val="txt"/>
    <w:basedOn w:val="afff7"/>
    <w:qFormat/>
  </w:style>
  <w:style w:type="character" w:customStyle="1" w:styleId="heading4Char">
    <w:name w:val="heading 4 Char"/>
    <w:qFormat/>
    <w:rPr>
      <w:rFonts w:ascii="Arial" w:eastAsia="KaiTi_GB2312" w:hAnsi="Arial"/>
      <w:b/>
      <w:kern w:val="2"/>
      <w:sz w:val="24"/>
    </w:rPr>
  </w:style>
  <w:style w:type="character" w:customStyle="1" w:styleId="charchar00">
    <w:name w:val="charchar0"/>
    <w:qFormat/>
    <w:rPr>
      <w:rFonts w:ascii="华文楷体" w:eastAsia="华文楷体" w:hAnsi="华文楷体" w:hint="eastAsia"/>
    </w:rPr>
  </w:style>
  <w:style w:type="character" w:customStyle="1" w:styleId="charcharf3">
    <w:name w:val="charchar"/>
    <w:qFormat/>
    <w:rPr>
      <w:rFonts w:ascii="华文楷体" w:eastAsia="华文楷体" w:hAnsi="华文楷体" w:hint="eastAsia"/>
    </w:rPr>
  </w:style>
  <w:style w:type="character" w:customStyle="1" w:styleId="Bullet2CharCharCharChar">
    <w:name w:val="Bullet 2 Char Char Char Char"/>
    <w:qFormat/>
    <w:rPr>
      <w:rFonts w:ascii="宋体" w:eastAsia="宋体" w:hAnsi="宋体" w:cs="Arial"/>
      <w:sz w:val="24"/>
      <w:szCs w:val="24"/>
      <w:lang w:val="en-US" w:eastAsia="zh-CN" w:bidi="ar-SA"/>
    </w:rPr>
  </w:style>
  <w:style w:type="character" w:customStyle="1" w:styleId="1Chare">
    <w:name w:val="正文缩进1 Char"/>
    <w:qFormat/>
    <w:rPr>
      <w:rFonts w:eastAsia="宋体"/>
      <w:kern w:val="2"/>
      <w:sz w:val="24"/>
      <w:lang w:val="en-US" w:eastAsia="zh-CN" w:bidi="ar-SA"/>
    </w:rPr>
  </w:style>
  <w:style w:type="character" w:customStyle="1" w:styleId="CharCharf4">
    <w:name w:val="正文(中文/间距) Char Char"/>
    <w:qFormat/>
    <w:rPr>
      <w:sz w:val="21"/>
      <w:szCs w:val="24"/>
    </w:rPr>
  </w:style>
  <w:style w:type="character" w:customStyle="1" w:styleId="CNParagraphCharChar">
    <w:name w:val="CN Paragraph Char Char"/>
    <w:qFormat/>
    <w:rPr>
      <w:rFonts w:ascii="Arial" w:hAnsi="Arial"/>
      <w:lang w:val="en-US" w:eastAsia="en-US" w:bidi="ar-SA"/>
    </w:rPr>
  </w:style>
  <w:style w:type="character" w:customStyle="1" w:styleId="headline-content">
    <w:name w:val="headline-content"/>
    <w:basedOn w:val="afff7"/>
    <w:qFormat/>
  </w:style>
  <w:style w:type="character" w:customStyle="1" w:styleId="p131">
    <w:name w:val="p131"/>
    <w:qFormat/>
    <w:rPr>
      <w:sz w:val="22"/>
      <w:u w:val="none"/>
    </w:rPr>
  </w:style>
  <w:style w:type="character" w:customStyle="1" w:styleId="title11">
    <w:name w:val="title1"/>
    <w:qFormat/>
    <w:rPr>
      <w:b/>
      <w:bCs/>
    </w:rPr>
  </w:style>
  <w:style w:type="character" w:customStyle="1" w:styleId="ourfont1">
    <w:name w:val="ourfont1"/>
    <w:qFormat/>
    <w:rPr>
      <w:spacing w:val="260"/>
      <w:sz w:val="18"/>
      <w:szCs w:val="18"/>
    </w:rPr>
  </w:style>
  <w:style w:type="character" w:customStyle="1" w:styleId="2fffffff">
    <w:name w:val="访问过的超链接2"/>
    <w:qFormat/>
    <w:rPr>
      <w:color w:val="800080"/>
      <w:u w:val="single"/>
    </w:rPr>
  </w:style>
  <w:style w:type="character" w:customStyle="1" w:styleId="Bullet1CharChar1Char">
    <w:name w:val="Bullet 1 Char Char1 Char"/>
    <w:qFormat/>
    <w:rPr>
      <w:rFonts w:ascii="Arial" w:eastAsia="宋体" w:hAnsi="Arial" w:cs="Arial"/>
      <w:sz w:val="21"/>
      <w:szCs w:val="21"/>
      <w:lang w:val="en-US" w:eastAsia="zh-CN" w:bidi="ar-SA"/>
    </w:rPr>
  </w:style>
  <w:style w:type="character" w:customStyle="1" w:styleId="Heading1Char">
    <w:name w:val="Heading 1 Char"/>
    <w:qFormat/>
    <w:rPr>
      <w:rFonts w:ascii="Arial" w:eastAsia="宋体" w:hAnsi="Arial"/>
      <w:b/>
      <w:spacing w:val="10"/>
      <w:kern w:val="28"/>
      <w:sz w:val="32"/>
      <w:szCs w:val="32"/>
      <w:lang w:val="en-US" w:eastAsia="zh-CN" w:bidi="ar-SA"/>
    </w:rPr>
  </w:style>
  <w:style w:type="character" w:customStyle="1" w:styleId="apple-style-span">
    <w:name w:val="apple-style-span"/>
    <w:basedOn w:val="afff7"/>
    <w:qFormat/>
  </w:style>
  <w:style w:type="character" w:customStyle="1" w:styleId="CMLinput">
    <w:name w:val="CML_input"/>
    <w:qFormat/>
    <w:rPr>
      <w:rFonts w:ascii="Consolas" w:hAnsi="Consolas"/>
      <w:color w:val="0070C0"/>
      <w:kern w:val="2"/>
      <w:sz w:val="21"/>
      <w:szCs w:val="22"/>
      <w:shd w:val="clear" w:color="auto" w:fill="auto"/>
    </w:rPr>
  </w:style>
  <w:style w:type="character" w:customStyle="1" w:styleId="CML0">
    <w:name w:val="CML_修改前参数"/>
    <w:qFormat/>
    <w:rPr>
      <w:rFonts w:ascii="Consolas" w:hAnsi="Consolas"/>
      <w:color w:val="FF0000"/>
      <w:kern w:val="2"/>
      <w:sz w:val="21"/>
      <w:szCs w:val="22"/>
      <w:shd w:val="clear" w:color="auto" w:fill="auto"/>
    </w:rPr>
  </w:style>
  <w:style w:type="character" w:customStyle="1" w:styleId="CML1">
    <w:name w:val="CML_修改后参数"/>
    <w:qFormat/>
    <w:rPr>
      <w:rFonts w:ascii="Consolas" w:hAnsi="Consolas"/>
      <w:color w:val="00B050"/>
      <w:kern w:val="2"/>
      <w:sz w:val="21"/>
      <w:szCs w:val="22"/>
      <w:shd w:val="clear" w:color="auto" w:fill="auto"/>
    </w:rPr>
  </w:style>
  <w:style w:type="character" w:customStyle="1" w:styleId="CML2">
    <w:name w:val="CML_注释信息"/>
    <w:qFormat/>
    <w:rPr>
      <w:rFonts w:ascii="Consolas" w:hAnsi="Consolas"/>
      <w:color w:val="F32DF3"/>
      <w:kern w:val="2"/>
      <w:sz w:val="21"/>
      <w:szCs w:val="22"/>
      <w:shd w:val="clear" w:color="auto" w:fill="auto"/>
    </w:rPr>
  </w:style>
  <w:style w:type="character" w:customStyle="1" w:styleId="Bullets">
    <w:name w:val="Bullets"/>
    <w:qFormat/>
    <w:rPr>
      <w:rFonts w:ascii="OpenSymbol" w:eastAsia="OpenSymbol" w:hAnsi="OpenSymbol" w:cs="OpenSymbol"/>
    </w:rPr>
  </w:style>
  <w:style w:type="character" w:customStyle="1" w:styleId="m1">
    <w:name w:val="m1"/>
    <w:qFormat/>
    <w:rPr>
      <w:color w:val="0000FF"/>
    </w:rPr>
  </w:style>
  <w:style w:type="character" w:customStyle="1" w:styleId="WW8Num3z0">
    <w:name w:val="WW8Num3z0"/>
    <w:qFormat/>
    <w:rPr>
      <w:rFonts w:ascii="Wingdings" w:hAnsi="Wingdings"/>
    </w:rPr>
  </w:style>
  <w:style w:type="character" w:customStyle="1" w:styleId="1ffffffff1">
    <w:name w:val="批注引用1"/>
    <w:qFormat/>
    <w:rPr>
      <w:sz w:val="21"/>
      <w:szCs w:val="21"/>
    </w:rPr>
  </w:style>
  <w:style w:type="character" w:customStyle="1" w:styleId="titleemph1">
    <w:name w:val="title_emph1"/>
    <w:qFormat/>
    <w:rPr>
      <w:rFonts w:ascii="Arial" w:hAnsi="Arial" w:cs="Arial" w:hint="default"/>
      <w:b/>
      <w:bCs/>
      <w:sz w:val="20"/>
      <w:szCs w:val="20"/>
    </w:rPr>
  </w:style>
  <w:style w:type="character" w:customStyle="1" w:styleId="figcap">
    <w:name w:val="figcap"/>
    <w:basedOn w:val="afff7"/>
    <w:qFormat/>
  </w:style>
  <w:style w:type="character" w:customStyle="1" w:styleId="menucascade">
    <w:name w:val="menucascade"/>
    <w:basedOn w:val="afff7"/>
    <w:qFormat/>
  </w:style>
  <w:style w:type="character" w:customStyle="1" w:styleId="uicontrol">
    <w:name w:val="uicontrol"/>
    <w:basedOn w:val="afff7"/>
    <w:qFormat/>
  </w:style>
  <w:style w:type="character" w:customStyle="1" w:styleId="cautiontitle">
    <w:name w:val="cautiontitle"/>
    <w:basedOn w:val="afff7"/>
    <w:qFormat/>
  </w:style>
  <w:style w:type="character" w:customStyle="1" w:styleId="notetitle">
    <w:name w:val="notetitle"/>
    <w:basedOn w:val="afff7"/>
    <w:qFormat/>
  </w:style>
  <w:style w:type="character" w:customStyle="1" w:styleId="parmname">
    <w:name w:val="parmname"/>
    <w:basedOn w:val="afff7"/>
    <w:qFormat/>
  </w:style>
  <w:style w:type="paragraph" w:customStyle="1" w:styleId="12f1">
    <w:name w:val="列出段落12"/>
    <w:basedOn w:val="afff6"/>
    <w:uiPriority w:val="99"/>
    <w:qFormat/>
    <w:pPr>
      <w:widowControl/>
      <w:adjustRightInd/>
      <w:spacing w:line="240" w:lineRule="auto"/>
      <w:ind w:leftChars="0" w:left="720"/>
    </w:pPr>
    <w:rPr>
      <w:rFonts w:eastAsia="PMingLiU"/>
      <w:kern w:val="0"/>
      <w:lang w:eastAsia="en-US"/>
    </w:rPr>
  </w:style>
  <w:style w:type="paragraph" w:customStyle="1" w:styleId="HFTableBullet">
    <w:name w:val="HFTableBullet"/>
    <w:basedOn w:val="afff6"/>
    <w:uiPriority w:val="99"/>
    <w:qFormat/>
    <w:pPr>
      <w:widowControl/>
      <w:numPr>
        <w:numId w:val="101"/>
      </w:numPr>
      <w:tabs>
        <w:tab w:val="clear" w:pos="720"/>
        <w:tab w:val="left" w:pos="0"/>
        <w:tab w:val="left" w:pos="162"/>
        <w:tab w:val="left" w:pos="420"/>
      </w:tabs>
      <w:adjustRightInd/>
      <w:spacing w:before="260" w:after="260" w:line="360" w:lineRule="auto"/>
      <w:ind w:leftChars="0" w:left="0" w:firstLine="0"/>
    </w:pPr>
    <w:rPr>
      <w:rFonts w:ascii="Arial" w:hAnsi="Arial"/>
      <w:kern w:val="0"/>
      <w:sz w:val="20"/>
      <w:szCs w:val="20"/>
      <w:lang w:eastAsia="en-US"/>
    </w:rPr>
  </w:style>
  <w:style w:type="paragraph" w:customStyle="1" w:styleId="a3">
    <w:name w:val="!符号一"/>
    <w:basedOn w:val="affffffffffd"/>
    <w:link w:val="Charffffffff9"/>
    <w:qFormat/>
    <w:pPr>
      <w:widowControl/>
      <w:numPr>
        <w:numId w:val="102"/>
      </w:numPr>
      <w:autoSpaceDE w:val="0"/>
      <w:autoSpaceDN w:val="0"/>
      <w:adjustRightInd w:val="0"/>
      <w:spacing w:beforeLines="0" w:afterLines="0"/>
      <w:ind w:left="0" w:firstLineChars="0" w:firstLine="0"/>
    </w:pPr>
    <w:rPr>
      <w:rFonts w:ascii="Calibri" w:hAnsi="Calibri"/>
      <w:kern w:val="0"/>
      <w:szCs w:val="28"/>
      <w:lang w:val="zh-CN"/>
    </w:rPr>
  </w:style>
  <w:style w:type="character" w:customStyle="1" w:styleId="Charffffffff9">
    <w:name w:val="!符号一 Char"/>
    <w:link w:val="a3"/>
    <w:qFormat/>
    <w:rPr>
      <w:rFonts w:ascii="Calibri" w:hAnsi="Calibri"/>
      <w:sz w:val="24"/>
      <w:szCs w:val="28"/>
      <w:lang w:val="zh-CN"/>
    </w:rPr>
  </w:style>
  <w:style w:type="paragraph" w:customStyle="1" w:styleId="xl60">
    <w:name w:val="xl60"/>
    <w:basedOn w:val="afff6"/>
    <w:qFormat/>
    <w:pPr>
      <w:widowControl/>
      <w:pBdr>
        <w:bottom w:val="single" w:sz="4" w:space="0" w:color="auto"/>
      </w:pBdr>
      <w:adjustRightInd/>
      <w:spacing w:before="100" w:beforeAutospacing="1" w:after="100" w:afterAutospacing="1" w:line="240" w:lineRule="auto"/>
      <w:ind w:leftChars="0" w:left="0"/>
    </w:pPr>
    <w:rPr>
      <w:rFonts w:ascii="宋体" w:hAnsi="宋体" w:cs="宋体"/>
      <w:b/>
      <w:bCs/>
      <w:kern w:val="0"/>
      <w:sz w:val="20"/>
      <w:szCs w:val="20"/>
    </w:rPr>
  </w:style>
  <w:style w:type="character" w:customStyle="1" w:styleId="1ffffffff2">
    <w:name w:val="纯文本 字符1"/>
    <w:qFormat/>
    <w:rPr>
      <w:rFonts w:ascii="宋体" w:hAnsi="Courier New"/>
      <w:kern w:val="2"/>
      <w:sz w:val="21"/>
    </w:rPr>
  </w:style>
  <w:style w:type="paragraph" w:customStyle="1" w:styleId="2fffffff0">
    <w:name w:val="正文文本缩进2"/>
    <w:basedOn w:val="afff6"/>
    <w:qFormat/>
    <w:pPr>
      <w:adjustRightInd/>
      <w:spacing w:line="360" w:lineRule="auto"/>
      <w:ind w:leftChars="0" w:left="0" w:firstLineChars="225" w:firstLine="540"/>
      <w:jc w:val="both"/>
    </w:pPr>
    <w:rPr>
      <w:kern w:val="0"/>
    </w:rPr>
  </w:style>
  <w:style w:type="character" w:customStyle="1" w:styleId="affffffffffffffffffffffffffffffffffff9">
    <w:name w:val="序号前置"/>
    <w:qFormat/>
    <w:rPr>
      <w:rFonts w:hAnsi="宋体"/>
    </w:rPr>
  </w:style>
  <w:style w:type="character" w:customStyle="1" w:styleId="font14">
    <w:name w:val="font14"/>
    <w:qFormat/>
  </w:style>
  <w:style w:type="character" w:customStyle="1" w:styleId="postbody1">
    <w:name w:val="postbody1"/>
    <w:qFormat/>
    <w:rPr>
      <w:sz w:val="18"/>
      <w:szCs w:val="18"/>
    </w:rPr>
  </w:style>
  <w:style w:type="paragraph" w:customStyle="1" w:styleId="CharCharCharCharCharCharCharCharCharCharCharChar1Char">
    <w:name w:val="Char Char Char Char Char Char Char Char Char Char Char Char1 Char"/>
    <w:basedOn w:val="afff6"/>
    <w:qFormat/>
    <w:pPr>
      <w:adjustRightInd/>
      <w:snapToGrid w:val="0"/>
      <w:spacing w:line="360" w:lineRule="auto"/>
      <w:ind w:leftChars="0" w:left="0" w:firstLineChars="200" w:firstLine="200"/>
      <w:jc w:val="both"/>
    </w:pPr>
    <w:rPr>
      <w:rFonts w:eastAsia="FangSong_GB2312"/>
    </w:rPr>
  </w:style>
  <w:style w:type="paragraph" w:customStyle="1" w:styleId="CharCharChar10">
    <w:name w:val="Char Char Char1"/>
    <w:basedOn w:val="afff6"/>
    <w:qFormat/>
    <w:pPr>
      <w:widowControl/>
      <w:adjustRightInd/>
      <w:spacing w:after="160" w:line="240" w:lineRule="exact"/>
      <w:ind w:leftChars="0" w:left="0"/>
    </w:pPr>
    <w:rPr>
      <w:sz w:val="21"/>
      <w:szCs w:val="20"/>
    </w:rPr>
  </w:style>
  <w:style w:type="paragraph" w:customStyle="1" w:styleId="ParaCharCharCharCharCharCharChar">
    <w:name w:val="默认段落字体 Para Char Char Char Char Char Char Char"/>
    <w:basedOn w:val="affff6"/>
    <w:qFormat/>
    <w:pPr>
      <w:spacing w:line="436" w:lineRule="exact"/>
      <w:ind w:leftChars="0" w:left="357"/>
      <w:outlineLvl w:val="3"/>
    </w:pPr>
    <w:rPr>
      <w:rFonts w:ascii="Tahoma" w:hAnsi="Tahoma"/>
      <w:b/>
    </w:rPr>
  </w:style>
  <w:style w:type="paragraph" w:customStyle="1" w:styleId="CharChar1CharCharCharCharCharCharCharChar">
    <w:name w:val="Char Char1 Char Char Char Char Char Char Char Char"/>
    <w:basedOn w:val="afff6"/>
    <w:qFormat/>
    <w:pPr>
      <w:widowControl/>
      <w:adjustRightInd/>
      <w:spacing w:after="160" w:line="240" w:lineRule="exact"/>
      <w:ind w:leftChars="0" w:left="0"/>
    </w:pPr>
    <w:rPr>
      <w:rFonts w:ascii="Verdana" w:hAnsi="Verdana"/>
      <w:kern w:val="0"/>
      <w:sz w:val="18"/>
      <w:szCs w:val="20"/>
      <w:lang w:eastAsia="en-US"/>
    </w:rPr>
  </w:style>
  <w:style w:type="paragraph" w:customStyle="1" w:styleId="Style16">
    <w:name w:val="_Style 16"/>
    <w:basedOn w:val="afff6"/>
    <w:qFormat/>
    <w:pPr>
      <w:widowControl/>
      <w:adjustRightInd/>
      <w:spacing w:after="160" w:line="240" w:lineRule="exact"/>
      <w:ind w:leftChars="0" w:left="0"/>
    </w:pPr>
    <w:rPr>
      <w:sz w:val="21"/>
      <w:szCs w:val="20"/>
    </w:rPr>
  </w:style>
  <w:style w:type="paragraph" w:customStyle="1" w:styleId="-118">
    <w:name w:val="彩色底纹 - 强调文字颜色 11"/>
    <w:uiPriority w:val="99"/>
    <w:semiHidden/>
    <w:qFormat/>
    <w:rPr>
      <w:kern w:val="2"/>
      <w:sz w:val="21"/>
    </w:rPr>
  </w:style>
  <w:style w:type="paragraph" w:customStyle="1" w:styleId="CharChar1CharCharCharChar">
    <w:name w:val="Char Char1 Char Char Char Char"/>
    <w:basedOn w:val="afff6"/>
    <w:qFormat/>
    <w:pPr>
      <w:adjustRightInd/>
      <w:spacing w:line="240" w:lineRule="auto"/>
      <w:ind w:leftChars="0" w:left="0"/>
      <w:jc w:val="both"/>
    </w:pPr>
    <w:rPr>
      <w:rFonts w:ascii="Tahoma" w:hAnsi="Tahoma"/>
      <w:szCs w:val="21"/>
    </w:rPr>
  </w:style>
  <w:style w:type="paragraph" w:customStyle="1" w:styleId="affffffffffffffffffffffffffffffffffffa">
    <w:name w:val="表格中对齐"/>
    <w:basedOn w:val="afff6"/>
    <w:qFormat/>
    <w:pPr>
      <w:ind w:leftChars="0" w:left="0"/>
      <w:jc w:val="center"/>
    </w:pPr>
    <w:rPr>
      <w:rFonts w:ascii="宋体"/>
      <w:kern w:val="0"/>
    </w:rPr>
  </w:style>
  <w:style w:type="paragraph" w:customStyle="1" w:styleId="CharChar1CharCharCharChar1">
    <w:name w:val="Char Char1 Char Char Char Char1"/>
    <w:basedOn w:val="afff6"/>
    <w:qFormat/>
    <w:pPr>
      <w:adjustRightInd/>
      <w:spacing w:line="240" w:lineRule="auto"/>
      <w:ind w:leftChars="0" w:left="0"/>
      <w:jc w:val="both"/>
    </w:pPr>
    <w:rPr>
      <w:rFonts w:ascii="Tahoma" w:hAnsi="Tahoma"/>
      <w:szCs w:val="21"/>
    </w:rPr>
  </w:style>
  <w:style w:type="paragraph" w:customStyle="1" w:styleId="Char1CharCharChar1">
    <w:name w:val="Char1 Char Char Char1"/>
    <w:basedOn w:val="affff6"/>
    <w:qFormat/>
    <w:pPr>
      <w:spacing w:line="436" w:lineRule="exact"/>
      <w:ind w:leftChars="0" w:left="357"/>
      <w:outlineLvl w:val="3"/>
    </w:pPr>
    <w:rPr>
      <w:rFonts w:ascii="Tahoma" w:hAnsi="Tahoma"/>
      <w:b/>
    </w:rPr>
  </w:style>
  <w:style w:type="paragraph" w:customStyle="1" w:styleId="Char1CharCharCharCharCharChar">
    <w:name w:val="Char1 Char Char Char Char Char Char"/>
    <w:basedOn w:val="affff6"/>
    <w:qFormat/>
    <w:pPr>
      <w:spacing w:line="436" w:lineRule="exact"/>
      <w:ind w:leftChars="0" w:left="357"/>
      <w:outlineLvl w:val="3"/>
    </w:pPr>
    <w:rPr>
      <w:rFonts w:ascii="Tahoma" w:hAnsi="Tahoma"/>
      <w:b/>
    </w:rPr>
  </w:style>
  <w:style w:type="paragraph" w:customStyle="1" w:styleId="Style6">
    <w:name w:val="_Style 6"/>
    <w:basedOn w:val="afff6"/>
    <w:qFormat/>
    <w:pPr>
      <w:widowControl/>
      <w:adjustRightInd/>
      <w:spacing w:after="160" w:line="240" w:lineRule="exact"/>
      <w:ind w:leftChars="0" w:left="0"/>
    </w:pPr>
    <w:rPr>
      <w:sz w:val="21"/>
      <w:szCs w:val="20"/>
    </w:rPr>
  </w:style>
  <w:style w:type="paragraph" w:customStyle="1" w:styleId="3h3H3sect12366">
    <w:name w:val="样式 标题 3h3H3sect1.2.3 + 五号 段前: 6 磅 段后: 6 磅 行距: 单倍行距"/>
    <w:basedOn w:val="30"/>
    <w:qFormat/>
    <w:pPr>
      <w:numPr>
        <w:ilvl w:val="0"/>
        <w:numId w:val="0"/>
      </w:numPr>
      <w:spacing w:line="240" w:lineRule="auto"/>
      <w:ind w:left="720" w:hanging="720"/>
      <w:textAlignment w:val="baseline"/>
    </w:pPr>
    <w:rPr>
      <w:rFonts w:ascii="Times New Roman" w:eastAsia="宋体" w:hAnsi="Times New Roman"/>
      <w:b/>
      <w:kern w:val="0"/>
      <w:sz w:val="21"/>
      <w:szCs w:val="20"/>
    </w:rPr>
  </w:style>
  <w:style w:type="paragraph" w:customStyle="1" w:styleId="Char1CharCharCharCharCharChar1">
    <w:name w:val="Char1 Char Char Char Char Char Char1"/>
    <w:basedOn w:val="affff6"/>
    <w:qFormat/>
    <w:pPr>
      <w:spacing w:line="436" w:lineRule="exact"/>
      <w:ind w:leftChars="0" w:left="357"/>
      <w:outlineLvl w:val="3"/>
    </w:pPr>
    <w:rPr>
      <w:rFonts w:ascii="Tahoma" w:hAnsi="Tahoma"/>
      <w:b/>
    </w:rPr>
  </w:style>
  <w:style w:type="paragraph" w:customStyle="1" w:styleId="CharCharCharCharCharCharCharCharCharCharCharChar1Char1">
    <w:name w:val="Char Char Char Char Char Char Char Char Char Char Char Char1 Char1"/>
    <w:basedOn w:val="afff6"/>
    <w:qFormat/>
    <w:pPr>
      <w:adjustRightInd/>
      <w:snapToGrid w:val="0"/>
      <w:spacing w:line="360" w:lineRule="auto"/>
      <w:ind w:leftChars="0" w:left="0" w:firstLineChars="200" w:firstLine="200"/>
      <w:jc w:val="both"/>
    </w:pPr>
    <w:rPr>
      <w:rFonts w:eastAsia="FangSong_GB2312"/>
    </w:rPr>
  </w:style>
  <w:style w:type="paragraph" w:customStyle="1" w:styleId="455">
    <w:name w:val="样式 标题 4 + 段前: 5 磅 段后: 5 磅 行距: 单倍行距"/>
    <w:basedOn w:val="40"/>
    <w:qFormat/>
    <w:pPr>
      <w:numPr>
        <w:ilvl w:val="0"/>
        <w:numId w:val="0"/>
      </w:numPr>
      <w:spacing w:beforeLines="0" w:afterLines="0" w:line="240" w:lineRule="auto"/>
      <w:ind w:left="864" w:hanging="864"/>
      <w:textAlignment w:val="baseline"/>
    </w:pPr>
    <w:rPr>
      <w:rFonts w:ascii="Arial" w:hAnsi="Arial"/>
      <w:b/>
      <w:kern w:val="0"/>
      <w:sz w:val="28"/>
      <w:szCs w:val="20"/>
    </w:rPr>
  </w:style>
  <w:style w:type="paragraph" w:customStyle="1" w:styleId="2fffffff1">
    <w:name w:val="样式 标题 2 + 宋体 五号 非加粗 黑色"/>
    <w:basedOn w:val="2"/>
    <w:qFormat/>
    <w:pPr>
      <w:numPr>
        <w:ilvl w:val="0"/>
        <w:numId w:val="0"/>
      </w:numPr>
      <w:snapToGrid/>
      <w:spacing w:beforeLines="0" w:afterLines="0" w:line="416" w:lineRule="atLeast"/>
      <w:ind w:left="576" w:hanging="576"/>
      <w:textAlignment w:val="baseline"/>
    </w:pPr>
    <w:rPr>
      <w:rFonts w:ascii="宋体" w:eastAsia="宋体" w:hAnsi="宋体"/>
      <w:bCs w:val="0"/>
      <w:color w:val="000000"/>
      <w:kern w:val="0"/>
      <w:sz w:val="21"/>
    </w:rPr>
  </w:style>
  <w:style w:type="paragraph" w:customStyle="1" w:styleId="M0">
    <w:name w:val="M正文0"/>
    <w:basedOn w:val="afff6"/>
    <w:qFormat/>
    <w:pPr>
      <w:spacing w:after="120" w:line="320" w:lineRule="atLeast"/>
      <w:ind w:leftChars="0" w:left="0" w:firstLine="425"/>
      <w:jc w:val="both"/>
      <w:textAlignment w:val="baseline"/>
    </w:pPr>
    <w:rPr>
      <w:kern w:val="0"/>
      <w:sz w:val="21"/>
      <w:szCs w:val="20"/>
    </w:rPr>
  </w:style>
  <w:style w:type="paragraph" w:customStyle="1" w:styleId="Bid">
    <w:name w:val="Bid_正文"/>
    <w:basedOn w:val="affff4"/>
    <w:link w:val="BidChar"/>
    <w:qFormat/>
    <w:pPr>
      <w:widowControl w:val="0"/>
      <w:autoSpaceDE w:val="0"/>
      <w:autoSpaceDN w:val="0"/>
      <w:spacing w:after="120" w:line="360" w:lineRule="auto"/>
      <w:ind w:leftChars="0" w:left="0" w:firstLineChars="200" w:firstLine="480"/>
      <w:jc w:val="both"/>
    </w:pPr>
    <w:rPr>
      <w:rFonts w:ascii="宋体" w:eastAsia="华文细黑"/>
    </w:rPr>
  </w:style>
  <w:style w:type="character" w:customStyle="1" w:styleId="2fffffff2">
    <w:name w:val="纯文本 字符2"/>
    <w:qFormat/>
    <w:rPr>
      <w:rFonts w:ascii="宋体" w:eastAsia="宋体" w:hAnsi="Courier New" w:cs="Times New Roman"/>
      <w:szCs w:val="20"/>
    </w:rPr>
  </w:style>
  <w:style w:type="paragraph" w:customStyle="1" w:styleId="xl25">
    <w:name w:val="xl25"/>
    <w:basedOn w:val="afff6"/>
    <w:qFormat/>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360" w:lineRule="auto"/>
      <w:ind w:leftChars="0" w:left="0" w:firstLineChars="200" w:firstLine="200"/>
      <w:jc w:val="center"/>
      <w:textAlignment w:val="bottom"/>
    </w:pPr>
    <w:rPr>
      <w:rFonts w:ascii="宋体" w:hAnsi="宋体" w:cs="宋体"/>
      <w:kern w:val="0"/>
      <w:sz w:val="20"/>
      <w:szCs w:val="20"/>
    </w:rPr>
  </w:style>
  <w:style w:type="paragraph" w:customStyle="1" w:styleId="xl26">
    <w:name w:val="xl26"/>
    <w:basedOn w:val="afff6"/>
    <w:qFormat/>
    <w:pPr>
      <w:widowControl/>
      <w:adjustRightInd/>
      <w:spacing w:before="100" w:beforeAutospacing="1" w:after="100" w:afterAutospacing="1" w:line="360" w:lineRule="auto"/>
      <w:ind w:leftChars="0" w:left="0" w:firstLineChars="200" w:firstLine="200"/>
      <w:textAlignment w:val="bottom"/>
    </w:pPr>
    <w:rPr>
      <w:rFonts w:ascii="宋体" w:hAnsi="宋体" w:cs="宋体"/>
      <w:kern w:val="0"/>
      <w:sz w:val="20"/>
      <w:szCs w:val="20"/>
    </w:rPr>
  </w:style>
  <w:style w:type="paragraph" w:customStyle="1" w:styleId="xl33">
    <w:name w:val="xl33"/>
    <w:basedOn w:val="afff6"/>
    <w:qFormat/>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360" w:lineRule="auto"/>
      <w:ind w:leftChars="0" w:left="0" w:firstLineChars="200" w:firstLine="200"/>
      <w:textAlignment w:val="bottom"/>
    </w:pPr>
    <w:rPr>
      <w:rFonts w:ascii="宋体" w:hAnsi="宋体" w:cs="宋体"/>
      <w:kern w:val="0"/>
      <w:sz w:val="20"/>
      <w:szCs w:val="20"/>
    </w:rPr>
  </w:style>
  <w:style w:type="paragraph" w:customStyle="1" w:styleId="xl34">
    <w:name w:val="xl34"/>
    <w:basedOn w:val="afff6"/>
    <w:qFormat/>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360" w:lineRule="auto"/>
      <w:ind w:leftChars="0" w:left="0" w:firstLineChars="200" w:firstLine="200"/>
      <w:textAlignment w:val="bottom"/>
    </w:pPr>
    <w:rPr>
      <w:rFonts w:ascii="宋体" w:hAnsi="宋体" w:cs="宋体"/>
      <w:kern w:val="0"/>
      <w:sz w:val="20"/>
      <w:szCs w:val="20"/>
    </w:rPr>
  </w:style>
  <w:style w:type="paragraph" w:customStyle="1" w:styleId="xl35">
    <w:name w:val="xl35"/>
    <w:basedOn w:val="afff6"/>
    <w:qFormat/>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360" w:lineRule="auto"/>
      <w:ind w:leftChars="0" w:left="0" w:firstLineChars="200" w:firstLine="200"/>
      <w:textAlignment w:val="bottom"/>
    </w:pPr>
    <w:rPr>
      <w:rFonts w:ascii="宋体" w:hAnsi="宋体" w:cs="宋体"/>
      <w:kern w:val="0"/>
      <w:sz w:val="20"/>
      <w:szCs w:val="20"/>
    </w:rPr>
  </w:style>
  <w:style w:type="paragraph" w:customStyle="1" w:styleId="xl36">
    <w:name w:val="xl36"/>
    <w:basedOn w:val="afff6"/>
    <w:qFormat/>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360" w:lineRule="auto"/>
      <w:ind w:leftChars="0" w:left="0" w:firstLineChars="200" w:firstLine="200"/>
      <w:jc w:val="center"/>
      <w:textAlignment w:val="bottom"/>
    </w:pPr>
    <w:rPr>
      <w:rFonts w:ascii="宋体" w:hAnsi="宋体" w:cs="宋体"/>
      <w:kern w:val="0"/>
      <w:sz w:val="20"/>
      <w:szCs w:val="20"/>
    </w:rPr>
  </w:style>
  <w:style w:type="paragraph" w:customStyle="1" w:styleId="xl37">
    <w:name w:val="xl37"/>
    <w:basedOn w:val="afff6"/>
    <w:qFormat/>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360" w:lineRule="auto"/>
      <w:ind w:leftChars="0" w:left="0" w:firstLineChars="200" w:firstLine="200"/>
      <w:textAlignment w:val="bottom"/>
    </w:pPr>
    <w:rPr>
      <w:rFonts w:ascii="宋体" w:hAnsi="宋体" w:cs="宋体"/>
      <w:kern w:val="0"/>
      <w:sz w:val="20"/>
      <w:szCs w:val="20"/>
    </w:rPr>
  </w:style>
  <w:style w:type="paragraph" w:customStyle="1" w:styleId="xl38">
    <w:name w:val="xl38"/>
    <w:basedOn w:val="afff6"/>
    <w:qFormat/>
    <w:pPr>
      <w:widowControl/>
      <w:pBdr>
        <w:top w:val="single" w:sz="4" w:space="0" w:color="auto"/>
        <w:left w:val="single" w:sz="4" w:space="0" w:color="auto"/>
        <w:bottom w:val="single" w:sz="4" w:space="0" w:color="auto"/>
        <w:right w:val="single" w:sz="4" w:space="0" w:color="auto"/>
      </w:pBdr>
      <w:shd w:val="clear" w:color="auto" w:fill="CCFFFF"/>
      <w:adjustRightInd/>
      <w:spacing w:before="100" w:beforeAutospacing="1" w:after="100" w:afterAutospacing="1" w:line="360" w:lineRule="auto"/>
      <w:ind w:leftChars="0" w:left="0" w:firstLineChars="200" w:firstLine="200"/>
      <w:jc w:val="center"/>
      <w:textAlignment w:val="bottom"/>
    </w:pPr>
    <w:rPr>
      <w:rFonts w:ascii="宋体" w:hAnsi="宋体" w:cs="宋体"/>
      <w:kern w:val="0"/>
      <w:sz w:val="20"/>
      <w:szCs w:val="20"/>
    </w:rPr>
  </w:style>
  <w:style w:type="paragraph" w:customStyle="1" w:styleId="xl39">
    <w:name w:val="xl39"/>
    <w:basedOn w:val="afff6"/>
    <w:qFormat/>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360" w:lineRule="auto"/>
      <w:ind w:leftChars="0" w:left="0" w:firstLineChars="200" w:firstLine="200"/>
      <w:textAlignment w:val="bottom"/>
    </w:pPr>
    <w:rPr>
      <w:kern w:val="0"/>
      <w:sz w:val="20"/>
      <w:szCs w:val="20"/>
    </w:rPr>
  </w:style>
  <w:style w:type="paragraph" w:customStyle="1" w:styleId="xl40">
    <w:name w:val="xl40"/>
    <w:basedOn w:val="afff6"/>
    <w:qFormat/>
    <w:pPr>
      <w:widowControl/>
      <w:adjustRightInd/>
      <w:spacing w:before="100" w:beforeAutospacing="1" w:after="100" w:afterAutospacing="1" w:line="360" w:lineRule="auto"/>
      <w:ind w:leftChars="0" w:left="0" w:firstLineChars="200" w:firstLine="200"/>
      <w:jc w:val="center"/>
      <w:textAlignment w:val="bottom"/>
    </w:pPr>
    <w:rPr>
      <w:rFonts w:ascii="宋体" w:hAnsi="宋体" w:cs="宋体"/>
      <w:kern w:val="0"/>
      <w:sz w:val="20"/>
      <w:szCs w:val="20"/>
    </w:rPr>
  </w:style>
  <w:style w:type="paragraph" w:customStyle="1" w:styleId="xl41">
    <w:name w:val="xl41"/>
    <w:basedOn w:val="afff6"/>
    <w:qFormat/>
    <w:pPr>
      <w:widowControl/>
      <w:adjustRightInd/>
      <w:spacing w:before="100" w:beforeAutospacing="1" w:after="100" w:afterAutospacing="1" w:line="360" w:lineRule="auto"/>
      <w:ind w:leftChars="0" w:left="0" w:firstLineChars="200" w:firstLine="200"/>
      <w:textAlignment w:val="bottom"/>
    </w:pPr>
    <w:rPr>
      <w:rFonts w:ascii="宋体" w:hAnsi="宋体" w:cs="宋体"/>
      <w:kern w:val="0"/>
      <w:sz w:val="20"/>
      <w:szCs w:val="20"/>
    </w:rPr>
  </w:style>
  <w:style w:type="paragraph" w:customStyle="1" w:styleId="xl42">
    <w:name w:val="xl42"/>
    <w:basedOn w:val="afff6"/>
    <w:qFormat/>
    <w:pPr>
      <w:widowControl/>
      <w:adjustRightInd/>
      <w:spacing w:before="100" w:beforeAutospacing="1" w:after="100" w:afterAutospacing="1" w:line="360" w:lineRule="auto"/>
      <w:ind w:leftChars="0" w:left="0" w:firstLineChars="200" w:firstLine="200"/>
      <w:textAlignment w:val="bottom"/>
    </w:pPr>
    <w:rPr>
      <w:rFonts w:ascii="宋体" w:hAnsi="宋体" w:cs="宋体"/>
      <w:kern w:val="0"/>
      <w:sz w:val="20"/>
      <w:szCs w:val="20"/>
    </w:rPr>
  </w:style>
  <w:style w:type="paragraph" w:customStyle="1" w:styleId="xl43">
    <w:name w:val="xl43"/>
    <w:basedOn w:val="afff6"/>
    <w:qFormat/>
    <w:pPr>
      <w:widowControl/>
      <w:adjustRightInd/>
      <w:spacing w:before="100" w:beforeAutospacing="1" w:after="100" w:afterAutospacing="1" w:line="360" w:lineRule="auto"/>
      <w:ind w:leftChars="0" w:left="0" w:firstLineChars="200" w:firstLine="200"/>
      <w:textAlignment w:val="bottom"/>
    </w:pPr>
    <w:rPr>
      <w:rFonts w:ascii="宋体" w:hAnsi="宋体" w:cs="宋体"/>
      <w:kern w:val="0"/>
      <w:sz w:val="20"/>
      <w:szCs w:val="20"/>
    </w:rPr>
  </w:style>
  <w:style w:type="paragraph" w:customStyle="1" w:styleId="xl44">
    <w:name w:val="xl44"/>
    <w:basedOn w:val="afff6"/>
    <w:qFormat/>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360" w:lineRule="auto"/>
      <w:ind w:leftChars="0" w:left="0" w:firstLineChars="200" w:firstLine="200"/>
      <w:textAlignment w:val="bottom"/>
    </w:pPr>
    <w:rPr>
      <w:kern w:val="0"/>
      <w:sz w:val="20"/>
      <w:szCs w:val="20"/>
    </w:rPr>
  </w:style>
  <w:style w:type="paragraph" w:customStyle="1" w:styleId="xl45">
    <w:name w:val="xl45"/>
    <w:basedOn w:val="afff6"/>
    <w:qFormat/>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360" w:lineRule="auto"/>
      <w:ind w:leftChars="0" w:left="0" w:firstLineChars="200" w:firstLine="200"/>
      <w:textAlignment w:val="bottom"/>
    </w:pPr>
    <w:rPr>
      <w:rFonts w:ascii="宋体" w:hAnsi="宋体" w:cs="宋体"/>
      <w:kern w:val="0"/>
      <w:sz w:val="20"/>
      <w:szCs w:val="20"/>
    </w:rPr>
  </w:style>
  <w:style w:type="paragraph" w:customStyle="1" w:styleId="xl47">
    <w:name w:val="xl47"/>
    <w:basedOn w:val="afff6"/>
    <w:qFormat/>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360" w:lineRule="auto"/>
      <w:ind w:leftChars="0" w:left="0" w:firstLineChars="200" w:firstLine="200"/>
      <w:jc w:val="center"/>
    </w:pPr>
    <w:rPr>
      <w:rFonts w:ascii="宋体" w:hAnsi="宋体" w:cs="宋体"/>
      <w:kern w:val="0"/>
      <w:sz w:val="20"/>
      <w:szCs w:val="20"/>
    </w:rPr>
  </w:style>
  <w:style w:type="paragraph" w:customStyle="1" w:styleId="xl48">
    <w:name w:val="xl48"/>
    <w:basedOn w:val="afff6"/>
    <w:qFormat/>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360" w:lineRule="auto"/>
      <w:ind w:leftChars="0" w:left="0" w:firstLineChars="200" w:firstLine="200"/>
      <w:jc w:val="center"/>
    </w:pPr>
    <w:rPr>
      <w:rFonts w:ascii="宋体" w:hAnsi="宋体" w:cs="宋体"/>
      <w:kern w:val="0"/>
      <w:sz w:val="20"/>
      <w:szCs w:val="20"/>
    </w:rPr>
  </w:style>
  <w:style w:type="paragraph" w:customStyle="1" w:styleId="xl49">
    <w:name w:val="xl49"/>
    <w:basedOn w:val="afff6"/>
    <w:qFormat/>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360" w:lineRule="auto"/>
      <w:ind w:leftChars="0" w:left="0" w:firstLineChars="200" w:firstLine="200"/>
      <w:jc w:val="center"/>
    </w:pPr>
    <w:rPr>
      <w:rFonts w:ascii="宋体" w:hAnsi="宋体" w:cs="宋体"/>
      <w:kern w:val="0"/>
    </w:rPr>
  </w:style>
  <w:style w:type="paragraph" w:customStyle="1" w:styleId="xl50">
    <w:name w:val="xl50"/>
    <w:basedOn w:val="afff6"/>
    <w:qFormat/>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360" w:lineRule="auto"/>
      <w:ind w:leftChars="0" w:left="0" w:firstLineChars="200" w:firstLine="200"/>
      <w:textAlignment w:val="bottom"/>
    </w:pPr>
    <w:rPr>
      <w:rFonts w:ascii="宋体" w:hAnsi="宋体" w:cs="宋体"/>
      <w:kern w:val="0"/>
      <w:sz w:val="20"/>
      <w:szCs w:val="20"/>
    </w:rPr>
  </w:style>
  <w:style w:type="paragraph" w:customStyle="1" w:styleId="xl51">
    <w:name w:val="xl51"/>
    <w:basedOn w:val="afff6"/>
    <w:qFormat/>
    <w:pPr>
      <w:widowControl/>
      <w:pBdr>
        <w:bottom w:val="single" w:sz="4" w:space="0" w:color="auto"/>
      </w:pBdr>
      <w:adjustRightInd/>
      <w:spacing w:before="100" w:beforeAutospacing="1" w:after="100" w:afterAutospacing="1" w:line="360" w:lineRule="auto"/>
      <w:ind w:leftChars="0" w:left="0" w:firstLineChars="200" w:firstLine="200"/>
      <w:jc w:val="center"/>
      <w:textAlignment w:val="bottom"/>
    </w:pPr>
    <w:rPr>
      <w:rFonts w:ascii="黑体" w:eastAsia="黑体" w:hAnsi="宋体" w:cs="宋体"/>
      <w:b/>
      <w:bCs/>
      <w:kern w:val="0"/>
      <w:sz w:val="32"/>
      <w:szCs w:val="32"/>
    </w:rPr>
  </w:style>
  <w:style w:type="paragraph" w:customStyle="1" w:styleId="a0">
    <w:name w:val="一"/>
    <w:basedOn w:val="23"/>
    <w:next w:val="afff6"/>
    <w:link w:val="Charffffffffa"/>
    <w:qFormat/>
    <w:pPr>
      <w:widowControl w:val="0"/>
      <w:numPr>
        <w:numId w:val="103"/>
      </w:numPr>
      <w:tabs>
        <w:tab w:val="clear" w:pos="0"/>
        <w:tab w:val="clear" w:pos="420"/>
        <w:tab w:val="clear" w:pos="900"/>
        <w:tab w:val="left" w:pos="644"/>
      </w:tabs>
      <w:spacing w:line="360" w:lineRule="auto"/>
      <w:ind w:left="0" w:firstLine="0"/>
      <w:contextualSpacing/>
    </w:pPr>
    <w:rPr>
      <w:rFonts w:ascii="Cambria" w:hAnsi="Cambria"/>
      <w:b/>
      <w:bCs/>
      <w:kern w:val="2"/>
      <w:sz w:val="32"/>
      <w:szCs w:val="32"/>
    </w:rPr>
  </w:style>
  <w:style w:type="character" w:customStyle="1" w:styleId="Charffffffffa">
    <w:name w:val="一 Char"/>
    <w:link w:val="a0"/>
    <w:qFormat/>
    <w:rPr>
      <w:rFonts w:ascii="Cambria" w:hAnsi="Cambria"/>
      <w:b/>
      <w:bCs/>
      <w:kern w:val="2"/>
      <w:sz w:val="32"/>
      <w:szCs w:val="32"/>
    </w:rPr>
  </w:style>
  <w:style w:type="paragraph" w:customStyle="1" w:styleId="1ffffffff3">
    <w:name w:val="正文标题1"/>
    <w:basedOn w:val="affffff2"/>
    <w:next w:val="affffffffff4"/>
    <w:qFormat/>
    <w:pPr>
      <w:keepNext/>
      <w:keepLines/>
      <w:widowControl/>
      <w:tabs>
        <w:tab w:val="left" w:pos="360"/>
      </w:tabs>
      <w:adjustRightInd/>
      <w:spacing w:beforeLines="100" w:after="0" w:line="360" w:lineRule="auto"/>
      <w:ind w:leftChars="0" w:left="0"/>
      <w:jc w:val="both"/>
      <w:outlineLvl w:val="1"/>
    </w:pPr>
    <w:rPr>
      <w:rFonts w:ascii="Times New Roman" w:eastAsia="宋体" w:hAnsi="Times New Roman"/>
      <w:bCs w:val="0"/>
      <w:kern w:val="28"/>
      <w:sz w:val="28"/>
      <w:szCs w:val="20"/>
      <w:lang w:val="en-US"/>
    </w:rPr>
  </w:style>
  <w:style w:type="character" w:customStyle="1" w:styleId="1ffffffff4">
    <w:name w:val="页码1"/>
    <w:qFormat/>
    <w:rPr>
      <w:rFonts w:cs="Times New Roman"/>
    </w:rPr>
  </w:style>
  <w:style w:type="paragraph" w:customStyle="1" w:styleId="Style78">
    <w:name w:val="_Style 78"/>
    <w:basedOn w:val="afff6"/>
    <w:next w:val="afff6"/>
    <w:qFormat/>
    <w:pPr>
      <w:pBdr>
        <w:bottom w:val="single" w:sz="6" w:space="1" w:color="auto"/>
      </w:pBdr>
      <w:adjustRightInd/>
      <w:spacing w:line="360" w:lineRule="auto"/>
      <w:ind w:leftChars="0" w:left="0" w:firstLineChars="200" w:firstLine="200"/>
      <w:jc w:val="center"/>
    </w:pPr>
    <w:rPr>
      <w:rFonts w:ascii="Arial"/>
      <w:vanish/>
      <w:sz w:val="16"/>
      <w:szCs w:val="20"/>
    </w:rPr>
  </w:style>
  <w:style w:type="paragraph" w:customStyle="1" w:styleId="Style79">
    <w:name w:val="_Style 79"/>
    <w:basedOn w:val="afff6"/>
    <w:next w:val="afff6"/>
    <w:qFormat/>
    <w:pPr>
      <w:pBdr>
        <w:top w:val="single" w:sz="6" w:space="1" w:color="auto"/>
      </w:pBdr>
      <w:adjustRightInd/>
      <w:spacing w:line="360" w:lineRule="auto"/>
      <w:ind w:leftChars="0" w:left="0" w:firstLineChars="200" w:firstLine="200"/>
      <w:jc w:val="center"/>
    </w:pPr>
    <w:rPr>
      <w:rFonts w:ascii="Arial"/>
      <w:vanish/>
      <w:sz w:val="16"/>
      <w:szCs w:val="20"/>
    </w:rPr>
  </w:style>
  <w:style w:type="character" w:customStyle="1" w:styleId="3fffd">
    <w:name w:val="页脚 字符3"/>
    <w:qFormat/>
    <w:rPr>
      <w:rFonts w:ascii="Times New Roman" w:eastAsia="宋体" w:hAnsi="Times New Roman" w:cs="Times New Roman"/>
      <w:sz w:val="18"/>
      <w:szCs w:val="20"/>
    </w:rPr>
  </w:style>
  <w:style w:type="character" w:customStyle="1" w:styleId="BidChar">
    <w:name w:val="Bid_正文 Char"/>
    <w:link w:val="Bid"/>
    <w:qFormat/>
    <w:rPr>
      <w:rFonts w:ascii="宋体" w:eastAsia="华文细黑"/>
      <w:sz w:val="24"/>
    </w:rPr>
  </w:style>
  <w:style w:type="paragraph" w:customStyle="1" w:styleId="7f3">
    <w:name w:val="修订7"/>
    <w:hidden/>
    <w:uiPriority w:val="99"/>
    <w:semiHidden/>
    <w:qFormat/>
    <w:rPr>
      <w:kern w:val="2"/>
      <w:sz w:val="21"/>
    </w:rPr>
  </w:style>
  <w:style w:type="paragraph" w:customStyle="1" w:styleId="8e">
    <w:name w:val="修订8"/>
    <w:hidden/>
    <w:uiPriority w:val="99"/>
    <w:semiHidden/>
    <w:qFormat/>
    <w:rPr>
      <w:kern w:val="2"/>
      <w:sz w:val="21"/>
    </w:rPr>
  </w:style>
  <w:style w:type="paragraph" w:customStyle="1" w:styleId="9b">
    <w:name w:val="修订9"/>
    <w:hidden/>
    <w:uiPriority w:val="99"/>
    <w:semiHidden/>
    <w:qFormat/>
    <w:rPr>
      <w:kern w:val="2"/>
      <w:sz w:val="21"/>
    </w:rPr>
  </w:style>
  <w:style w:type="paragraph" w:customStyle="1" w:styleId="106">
    <w:name w:val="修订10"/>
    <w:hidden/>
    <w:uiPriority w:val="99"/>
    <w:semiHidden/>
    <w:qFormat/>
    <w:rPr>
      <w:kern w:val="2"/>
      <w:sz w:val="21"/>
    </w:rPr>
  </w:style>
  <w:style w:type="character" w:customStyle="1" w:styleId="2fffffff3">
    <w:name w:val="正文缩进 字符2"/>
    <w:qFormat/>
    <w:rPr>
      <w:rFonts w:ascii="Calibri" w:eastAsia="宋体" w:hAnsi="Calibri" w:cs="Calibri" w:hint="default"/>
      <w:sz w:val="24"/>
      <w:szCs w:val="22"/>
      <w:lang w:eastAsia="en-US"/>
    </w:rPr>
  </w:style>
  <w:style w:type="character" w:customStyle="1" w:styleId="2fffffff4">
    <w:name w:val="题注 字符2"/>
    <w:qFormat/>
    <w:rPr>
      <w:rFonts w:ascii="Cambria" w:eastAsia="黑体" w:hAnsi="Cambria" w:cs="Times New Roman"/>
      <w:kern w:val="2"/>
      <w:sz w:val="20"/>
      <w:szCs w:val="20"/>
    </w:rPr>
  </w:style>
  <w:style w:type="character" w:customStyle="1" w:styleId="2Char4">
    <w:name w:val="2级标题 Char"/>
    <w:link w:val="2ff7"/>
    <w:qFormat/>
    <w:locked/>
    <w:rPr>
      <w:rFonts w:eastAsia="黑体"/>
      <w:b/>
      <w:kern w:val="2"/>
      <w:sz w:val="28"/>
      <w:szCs w:val="28"/>
    </w:rPr>
  </w:style>
  <w:style w:type="character" w:customStyle="1" w:styleId="12f2">
    <w:name w:val="标题 1 字符2"/>
    <w:basedOn w:val="afff7"/>
    <w:qFormat/>
    <w:locked/>
    <w:rPr>
      <w:rFonts w:ascii="Microsoft JhengHei" w:eastAsia="Microsoft JhengHei" w:hAnsi="Microsoft JhengHei" w:cs="Times New Roman"/>
      <w:sz w:val="44"/>
      <w:szCs w:val="44"/>
      <w:lang w:eastAsia="en-US"/>
    </w:rPr>
  </w:style>
  <w:style w:type="character" w:customStyle="1" w:styleId="2Chare">
    <w:name w:val="目录 2 Char"/>
    <w:qFormat/>
    <w:locked/>
    <w:rPr>
      <w:rFonts w:ascii="Calibri" w:eastAsia="宋体" w:hAnsi="Calibri" w:cs="Times New Roman"/>
      <w:kern w:val="2"/>
      <w:sz w:val="21"/>
      <w:szCs w:val="22"/>
    </w:rPr>
  </w:style>
  <w:style w:type="character" w:customStyle="1" w:styleId="1ffffffff5">
    <w:name w:val="宏文本 字符1"/>
    <w:basedOn w:val="afff7"/>
    <w:qFormat/>
    <w:locked/>
    <w:rPr>
      <w:rFonts w:ascii="Courier New" w:eastAsia="宋体" w:hAnsi="Courier New" w:cs="Times New Roman"/>
      <w:sz w:val="24"/>
    </w:rPr>
  </w:style>
  <w:style w:type="character" w:customStyle="1" w:styleId="1ffffffff6">
    <w:name w:val="注释标题 字符1"/>
    <w:basedOn w:val="afff7"/>
    <w:qFormat/>
    <w:locked/>
    <w:rPr>
      <w:rFonts w:ascii="宋体" w:eastAsia="宋体" w:hAnsi="宋体" w:cs="Times New Roman"/>
      <w:kern w:val="2"/>
      <w:sz w:val="24"/>
      <w:szCs w:val="22"/>
    </w:rPr>
  </w:style>
  <w:style w:type="character" w:customStyle="1" w:styleId="2fffffff5">
    <w:name w:val="文档结构图 字符2"/>
    <w:basedOn w:val="afff7"/>
    <w:qFormat/>
    <w:locked/>
    <w:rPr>
      <w:rFonts w:ascii="宋体" w:eastAsia="宋体" w:hAnsi="Times New Roman" w:cs="Times New Roman"/>
      <w:kern w:val="2"/>
      <w:sz w:val="18"/>
      <w:szCs w:val="18"/>
    </w:rPr>
  </w:style>
  <w:style w:type="character" w:customStyle="1" w:styleId="1ffffffff7">
    <w:name w:val="称呼 字符1"/>
    <w:basedOn w:val="afff7"/>
    <w:qFormat/>
    <w:locked/>
    <w:rPr>
      <w:rFonts w:ascii="宋体" w:eastAsia="宋体" w:hAnsi="宋体" w:cs="Times New Roman"/>
      <w:kern w:val="2"/>
      <w:sz w:val="24"/>
      <w:szCs w:val="22"/>
    </w:rPr>
  </w:style>
  <w:style w:type="character" w:customStyle="1" w:styleId="319">
    <w:name w:val="正文文本 3 字符1"/>
    <w:basedOn w:val="afff7"/>
    <w:qFormat/>
    <w:locked/>
    <w:rPr>
      <w:rFonts w:ascii="Calibri" w:eastAsia="宋体" w:hAnsi="Calibri" w:cs="Times New Roman"/>
      <w:sz w:val="16"/>
      <w:szCs w:val="16"/>
      <w:lang w:eastAsia="en-US"/>
    </w:rPr>
  </w:style>
  <w:style w:type="character" w:customStyle="1" w:styleId="1ffffffff8">
    <w:name w:val="日期 字符1"/>
    <w:basedOn w:val="afff7"/>
    <w:qFormat/>
    <w:locked/>
    <w:rPr>
      <w:rFonts w:ascii="Calibri" w:eastAsia="宋体" w:hAnsi="Calibri" w:cs="Times New Roman"/>
      <w:sz w:val="22"/>
      <w:szCs w:val="22"/>
      <w:lang w:eastAsia="en-US"/>
    </w:rPr>
  </w:style>
  <w:style w:type="character" w:customStyle="1" w:styleId="21f3">
    <w:name w:val="正文文本缩进 2 字符1"/>
    <w:basedOn w:val="afff7"/>
    <w:locked/>
    <w:rPr>
      <w:rFonts w:ascii="宋体" w:eastAsia="宋体" w:hAnsi="宋体" w:cs="Times New Roman"/>
      <w:kern w:val="2"/>
      <w:sz w:val="28"/>
      <w:szCs w:val="24"/>
      <w:lang w:val="zh-CN"/>
    </w:rPr>
  </w:style>
  <w:style w:type="character" w:customStyle="1" w:styleId="1ffffffff9">
    <w:name w:val="批注框文本 字符1"/>
    <w:basedOn w:val="afff7"/>
    <w:qFormat/>
    <w:locked/>
    <w:rPr>
      <w:rFonts w:ascii="Times New Roman" w:eastAsia="宋体" w:hAnsi="Times New Roman" w:cs="Times New Roman"/>
      <w:sz w:val="18"/>
      <w:szCs w:val="18"/>
      <w:lang w:eastAsia="en-US"/>
    </w:rPr>
  </w:style>
  <w:style w:type="character" w:customStyle="1" w:styleId="1ffffffffa">
    <w:name w:val="副标题 字符1"/>
    <w:basedOn w:val="afff7"/>
    <w:qFormat/>
    <w:locked/>
    <w:rPr>
      <w:rFonts w:ascii="Cambria" w:eastAsia="宋体" w:hAnsi="Cambria" w:cs="Times New Roman"/>
      <w:b/>
      <w:bCs/>
      <w:kern w:val="28"/>
      <w:sz w:val="32"/>
      <w:szCs w:val="32"/>
    </w:rPr>
  </w:style>
  <w:style w:type="character" w:customStyle="1" w:styleId="1ffffffffb">
    <w:name w:val="脚注文本 字符1"/>
    <w:basedOn w:val="afff7"/>
    <w:qFormat/>
    <w:locked/>
    <w:rPr>
      <w:rFonts w:ascii="宋体" w:eastAsia="宋体" w:hAnsi="Times New Roman" w:cs="Times New Roman"/>
      <w:sz w:val="18"/>
      <w:lang w:val="zh-CN"/>
    </w:rPr>
  </w:style>
  <w:style w:type="character" w:customStyle="1" w:styleId="31a">
    <w:name w:val="正文文本缩进 3 字符1"/>
    <w:basedOn w:val="afff7"/>
    <w:qFormat/>
    <w:locked/>
    <w:rPr>
      <w:rFonts w:ascii="宋体" w:eastAsia="宋体" w:hAnsi="宋体" w:cs="Times New Roman"/>
      <w:kern w:val="2"/>
      <w:sz w:val="28"/>
      <w:szCs w:val="22"/>
    </w:rPr>
  </w:style>
  <w:style w:type="character" w:customStyle="1" w:styleId="21f4">
    <w:name w:val="正文文本 2 字符1"/>
    <w:basedOn w:val="afff7"/>
    <w:qFormat/>
    <w:locked/>
    <w:rPr>
      <w:rFonts w:ascii="Times New Roman" w:eastAsia="宋体" w:hAnsi="Times New Roman" w:cs="Times New Roman"/>
      <w:sz w:val="22"/>
      <w:szCs w:val="22"/>
      <w:lang w:eastAsia="en-US"/>
    </w:rPr>
  </w:style>
  <w:style w:type="character" w:customStyle="1" w:styleId="Char3a">
    <w:name w:val="引用 Char3"/>
    <w:basedOn w:val="afff7"/>
    <w:link w:val="2ffffff"/>
    <w:qFormat/>
    <w:locked/>
    <w:rPr>
      <w:rFonts w:asciiTheme="minorEastAsia" w:eastAsiaTheme="minorEastAsia" w:hAnsiTheme="minorHAnsi" w:cstheme="minorBidi"/>
      <w:i/>
      <w:iCs/>
      <w:color w:val="000000" w:themeColor="text1"/>
      <w:kern w:val="2"/>
      <w:sz w:val="21"/>
      <w:szCs w:val="22"/>
    </w:rPr>
  </w:style>
  <w:style w:type="character" w:customStyle="1" w:styleId="Char3b">
    <w:name w:val="明显引用 Char3"/>
    <w:basedOn w:val="afff7"/>
    <w:link w:val="2ffffff2"/>
    <w:locked/>
    <w:rPr>
      <w:rFonts w:ascii="Cambria" w:eastAsiaTheme="minorEastAsia" w:hAnsi="Cambria" w:cstheme="minorBidi"/>
      <w:i/>
      <w:iCs/>
      <w:color w:val="FFFFFF"/>
      <w:kern w:val="2"/>
      <w:sz w:val="24"/>
      <w:szCs w:val="24"/>
      <w:shd w:val="clear" w:color="auto" w:fill="4F81BD"/>
      <w:lang w:eastAsia="en-US" w:bidi="en-US"/>
    </w:rPr>
  </w:style>
  <w:style w:type="table" w:customStyle="1" w:styleId="11f9">
    <w:name w:val="古典型 11"/>
    <w:basedOn w:val="afff8"/>
    <w:unhideWhenUsed/>
    <w:pPr>
      <w:widowControl w:val="0"/>
      <w:jc w:val="both"/>
    </w:pPr>
    <w:tblPr>
      <w:tblBorders>
        <w:top w:val="single" w:sz="12" w:space="0" w:color="000000"/>
        <w:bottom w:val="single" w:sz="12" w:space="0" w:color="000000"/>
      </w:tblBorders>
    </w:tbl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52">
    <w:name w:val="浅色底纹 - 强调文字颜色 52"/>
    <w:basedOn w:val="afff8"/>
    <w:qFormat/>
    <w:rPr>
      <w:rFonts w:ascii="Calibri" w:eastAsia="Times New Roman" w:hAnsi="Calibri"/>
      <w:color w:val="31849B"/>
    </w:rPr>
    <w:tblPr>
      <w:tblBorders>
        <w:top w:val="single" w:sz="8" w:space="0" w:color="4BACC6"/>
        <w:bottom w:val="single" w:sz="8" w:space="0" w:color="4BACC6"/>
      </w:tblBorders>
    </w:tblPr>
    <w:tblStylePr w:type="firstRow">
      <w:pPr>
        <w:spacing w:beforeLines="0" w:beforeAutospacing="0" w:afterLines="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12">
    <w:name w:val="54所表格样式12"/>
    <w:basedOn w:val="afff8"/>
    <w:qFormat/>
    <w:pPr>
      <w:adjustRightInd w:val="0"/>
      <w:snapToGrid w:val="0"/>
      <w:spacing w:line="360" w:lineRule="auto"/>
      <w:jc w:val="center"/>
    </w:p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wordWrap/>
        <w:spacing w:line="300" w:lineRule="auto"/>
      </w:pPr>
      <w:rPr>
        <w:rFonts w:ascii="Times New Roman" w:eastAsia="Tms Rmn" w:hAnsi="Times New Roman" w:cs="Times New Roman" w:hint="default"/>
        <w:b/>
        <w:i w:val="0"/>
        <w:sz w:val="21"/>
        <w:szCs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5422">
    <w:name w:val="54所表格样式22"/>
    <w:basedOn w:val="afff8"/>
    <w:qFormat/>
    <w:pPr>
      <w:adjustRightInd w:val="0"/>
      <w:snapToGrid w:val="0"/>
      <w:spacing w:line="360" w:lineRule="auto"/>
      <w:jc w:val="center"/>
    </w:p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wordWrap/>
        <w:spacing w:line="300" w:lineRule="auto"/>
      </w:pPr>
      <w:rPr>
        <w:rFonts w:ascii="Times New Roman" w:eastAsia="Tms Rmn" w:hAnsi="Times New Roman" w:cs="Times New Roman" w:hint="default"/>
        <w:b/>
        <w:i w:val="0"/>
        <w:sz w:val="21"/>
        <w:szCs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54111">
    <w:name w:val="54所表格样式111"/>
    <w:basedOn w:val="afff8"/>
    <w:qFormat/>
    <w:pPr>
      <w:adjustRightInd w:val="0"/>
      <w:snapToGrid w:val="0"/>
      <w:spacing w:line="360" w:lineRule="auto"/>
      <w:jc w:val="center"/>
    </w:p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wordWrap/>
        <w:spacing w:line="300" w:lineRule="auto"/>
      </w:pPr>
      <w:rPr>
        <w:rFonts w:ascii="Times New Roman" w:eastAsia="Tms Rmn" w:hAnsi="Times New Roman" w:cs="Times New Roman" w:hint="default"/>
        <w:b/>
        <w:i w:val="0"/>
        <w:sz w:val="21"/>
        <w:szCs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54211">
    <w:name w:val="54所表格样式211"/>
    <w:basedOn w:val="afff8"/>
    <w:qFormat/>
    <w:pPr>
      <w:adjustRightInd w:val="0"/>
      <w:snapToGrid w:val="0"/>
      <w:spacing w:line="360" w:lineRule="auto"/>
      <w:jc w:val="center"/>
    </w:p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wordWrap/>
        <w:spacing w:line="300" w:lineRule="auto"/>
      </w:pPr>
      <w:rPr>
        <w:rFonts w:ascii="Times New Roman" w:eastAsia="Tms Rmn" w:hAnsi="Times New Roman" w:cs="Times New Roman" w:hint="default"/>
        <w:b/>
        <w:i w:val="0"/>
        <w:sz w:val="21"/>
        <w:szCs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511">
    <w:name w:val="浅色底纹 - 强调文字颜色 511"/>
    <w:basedOn w:val="afff8"/>
    <w:qFormat/>
    <w:rPr>
      <w:rFonts w:ascii="Calibri" w:eastAsia="Times New Roman" w:hAnsi="Calibri"/>
      <w:color w:val="31849B"/>
    </w:rPr>
    <w:tblPr>
      <w:tblBorders>
        <w:top w:val="single" w:sz="8" w:space="0" w:color="4BACC6"/>
        <w:bottom w:val="single" w:sz="8" w:space="0" w:color="4BACC6"/>
      </w:tblBorders>
    </w:tblPr>
    <w:tblStylePr w:type="firstRow">
      <w:pPr>
        <w:spacing w:beforeLines="0" w:beforeAutospacing="0" w:afterLines="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1ffffffffc">
    <w:name w:val="通用1"/>
    <w:basedOn w:val="afff8"/>
    <w:qFormat/>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pPr>
        <w:jc w:val="center"/>
      </w:pPr>
      <w:rPr>
        <w:rFonts w:ascii="Times New Roman" w:eastAsia="黑体" w:hAnsi="Times New Roman" w:cs="Times New Roman" w:hint="default"/>
        <w:sz w:val="21"/>
        <w:szCs w:val="21"/>
      </w:rPr>
      <w:tblPr/>
      <w:tcPr>
        <w:tcBorders>
          <w:top w:val="single" w:sz="12" w:space="0" w:color="auto"/>
          <w:left w:val="single" w:sz="12" w:space="0" w:color="auto"/>
          <w:bottom w:val="single" w:sz="4" w:space="0" w:color="auto"/>
          <w:right w:val="single" w:sz="12" w:space="0" w:color="auto"/>
          <w:insideH w:val="single" w:sz="4" w:space="0" w:color="auto"/>
          <w:insideV w:val="single" w:sz="4" w:space="0" w:color="auto"/>
        </w:tcBorders>
      </w:tcPr>
    </w:tblStylePr>
  </w:style>
  <w:style w:type="character" w:customStyle="1" w:styleId="2fffffff6">
    <w:name w:val="引用 字符2"/>
    <w:basedOn w:val="afff7"/>
    <w:qFormat/>
    <w:rPr>
      <w:rFonts w:ascii="Times New Roman" w:eastAsia="宋体" w:hAnsi="Times New Roman" w:cs="Times New Roman"/>
      <w:i/>
      <w:iCs/>
      <w:color w:val="404040"/>
      <w:kern w:val="2"/>
      <w:sz w:val="21"/>
    </w:rPr>
  </w:style>
  <w:style w:type="table" w:customStyle="1" w:styleId="12f3">
    <w:name w:val="古典型 12"/>
    <w:basedOn w:val="afff8"/>
    <w:unhideWhenUsed/>
    <w:qFormat/>
    <w:pPr>
      <w:widowControl w:val="0"/>
      <w:jc w:val="both"/>
    </w:pPr>
    <w:tblPr>
      <w:tblBorders>
        <w:top w:val="single" w:sz="12" w:space="0" w:color="000000"/>
        <w:bottom w:val="single" w:sz="12" w:space="0" w:color="000000"/>
      </w:tblBorders>
    </w:tbl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5413">
    <w:name w:val="54所表格样式13"/>
    <w:basedOn w:val="afff8"/>
    <w:qFormat/>
    <w:pPr>
      <w:adjustRightInd w:val="0"/>
      <w:snapToGrid w:val="0"/>
      <w:spacing w:line="360" w:lineRule="auto"/>
      <w:jc w:val="center"/>
    </w:p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wordWrap/>
        <w:spacing w:line="300" w:lineRule="auto"/>
      </w:pPr>
      <w:rPr>
        <w:rFonts w:ascii="Times New Roman" w:eastAsia="Tms Rmn" w:hAnsi="Times New Roman" w:cs="Times New Roman" w:hint="default"/>
        <w:b/>
        <w:i w:val="0"/>
        <w:sz w:val="21"/>
        <w:szCs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5423">
    <w:name w:val="54所表格样式23"/>
    <w:basedOn w:val="afff8"/>
    <w:qFormat/>
    <w:pPr>
      <w:adjustRightInd w:val="0"/>
      <w:snapToGrid w:val="0"/>
      <w:spacing w:line="360" w:lineRule="auto"/>
      <w:jc w:val="center"/>
    </w:p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wordWrap/>
        <w:spacing w:line="300" w:lineRule="auto"/>
      </w:pPr>
      <w:rPr>
        <w:rFonts w:ascii="Times New Roman" w:eastAsia="Tms Rmn" w:hAnsi="Times New Roman" w:cs="Times New Roman" w:hint="default"/>
        <w:b/>
        <w:i w:val="0"/>
        <w:sz w:val="21"/>
        <w:szCs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54112">
    <w:name w:val="54所表格样式112"/>
    <w:basedOn w:val="afff8"/>
    <w:qFormat/>
    <w:pPr>
      <w:adjustRightInd w:val="0"/>
      <w:snapToGrid w:val="0"/>
      <w:spacing w:line="360" w:lineRule="auto"/>
      <w:jc w:val="center"/>
    </w:p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wordWrap/>
        <w:spacing w:line="300" w:lineRule="auto"/>
      </w:pPr>
      <w:rPr>
        <w:rFonts w:ascii="Times New Roman" w:eastAsia="Tms Rmn" w:hAnsi="Times New Roman" w:cs="Times New Roman" w:hint="default"/>
        <w:b/>
        <w:i w:val="0"/>
        <w:sz w:val="21"/>
        <w:szCs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54212">
    <w:name w:val="54所表格样式212"/>
    <w:basedOn w:val="afff8"/>
    <w:qFormat/>
    <w:pPr>
      <w:adjustRightInd w:val="0"/>
      <w:snapToGrid w:val="0"/>
      <w:spacing w:line="360" w:lineRule="auto"/>
      <w:jc w:val="center"/>
    </w:p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wordWrap/>
        <w:spacing w:line="300" w:lineRule="auto"/>
      </w:pPr>
      <w:rPr>
        <w:rFonts w:ascii="Times New Roman" w:eastAsia="Tms Rmn" w:hAnsi="Times New Roman" w:cs="Times New Roman" w:hint="default"/>
        <w:b/>
        <w:i w:val="0"/>
        <w:sz w:val="21"/>
        <w:szCs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512">
    <w:name w:val="浅色底纹 - 强调文字颜色 512"/>
    <w:basedOn w:val="afff8"/>
    <w:qFormat/>
    <w:rPr>
      <w:rFonts w:ascii="Calibri" w:eastAsia="Times New Roman" w:hAnsi="Calibri"/>
      <w:color w:val="31849B"/>
    </w:rPr>
    <w:tblPr>
      <w:tblBorders>
        <w:top w:val="single" w:sz="8" w:space="0" w:color="4BACC6"/>
        <w:bottom w:val="single" w:sz="8" w:space="0" w:color="4BACC6"/>
      </w:tblBorders>
    </w:tblPr>
    <w:tblStylePr w:type="firstRow">
      <w:pPr>
        <w:spacing w:beforeLines="0" w:beforeAutospacing="0" w:afterLines="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2fffffff7">
    <w:name w:val="通用2"/>
    <w:basedOn w:val="afff8"/>
    <w:qFormat/>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pPr>
        <w:jc w:val="center"/>
      </w:pPr>
      <w:rPr>
        <w:rFonts w:ascii="Times New Roman" w:eastAsia="黑体" w:hAnsi="Times New Roman" w:cs="Times New Roman" w:hint="default"/>
        <w:sz w:val="21"/>
        <w:szCs w:val="21"/>
      </w:rPr>
      <w:tblPr/>
      <w:tcPr>
        <w:tcBorders>
          <w:top w:val="single" w:sz="12" w:space="0" w:color="auto"/>
          <w:left w:val="single" w:sz="12" w:space="0" w:color="auto"/>
          <w:bottom w:val="single" w:sz="4" w:space="0" w:color="auto"/>
          <w:right w:val="single" w:sz="12" w:space="0" w:color="auto"/>
          <w:insideH w:val="single" w:sz="4" w:space="0" w:color="auto"/>
          <w:insideV w:val="single" w:sz="4" w:space="0" w:color="auto"/>
        </w:tcBorders>
      </w:tcPr>
    </w:tblStylePr>
  </w:style>
  <w:style w:type="character" w:customStyle="1" w:styleId="7f4">
    <w:name w:val="未处理的提及7"/>
    <w:basedOn w:val="afff7"/>
    <w:unhideWhenUsed/>
    <w:qFormat/>
    <w:rPr>
      <w:color w:val="605E5C"/>
      <w:shd w:val="clear" w:color="auto" w:fill="E1DFDD"/>
    </w:rPr>
  </w:style>
  <w:style w:type="paragraph" w:customStyle="1" w:styleId="EQ">
    <w:name w:val="EQ"/>
    <w:basedOn w:val="afff6"/>
    <w:next w:val="afff6"/>
    <w:uiPriority w:val="99"/>
    <w:qFormat/>
    <w:pPr>
      <w:keepLines/>
      <w:tabs>
        <w:tab w:val="center" w:pos="4536"/>
        <w:tab w:val="right" w:pos="9072"/>
      </w:tabs>
      <w:adjustRightInd/>
      <w:spacing w:after="180" w:line="240" w:lineRule="auto"/>
      <w:ind w:leftChars="0" w:left="0"/>
      <w:jc w:val="both"/>
    </w:pPr>
    <w:rPr>
      <w:sz w:val="20"/>
      <w:szCs w:val="20"/>
      <w:lang w:val="en-GB" w:eastAsia="en-US"/>
    </w:rPr>
  </w:style>
  <w:style w:type="paragraph" w:customStyle="1" w:styleId="NO">
    <w:name w:val="NO"/>
    <w:basedOn w:val="afff6"/>
    <w:link w:val="NOChar"/>
    <w:qFormat/>
    <w:pPr>
      <w:keepLines/>
      <w:adjustRightInd/>
      <w:spacing w:after="180" w:line="240" w:lineRule="auto"/>
      <w:ind w:leftChars="0" w:left="1135" w:hanging="851"/>
      <w:jc w:val="both"/>
    </w:pPr>
    <w:rPr>
      <w:sz w:val="20"/>
      <w:szCs w:val="20"/>
      <w:lang w:val="en-GB" w:eastAsia="en-US"/>
    </w:rPr>
  </w:style>
  <w:style w:type="character" w:customStyle="1" w:styleId="NOChar">
    <w:name w:val="NO Char"/>
    <w:link w:val="NO"/>
    <w:rPr>
      <w:kern w:val="2"/>
      <w:lang w:val="en-GB" w:eastAsia="en-US"/>
    </w:rPr>
  </w:style>
  <w:style w:type="paragraph" w:customStyle="1" w:styleId="PL">
    <w:name w:val="PL"/>
    <w:link w:val="PLChar"/>
    <w:qFormat/>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 w:val="left" w:pos="9582"/>
        <w:tab w:val="left" w:pos="9968"/>
        <w:tab w:val="left" w:pos="10348"/>
        <w:tab w:val="left" w:pos="10733"/>
        <w:tab w:val="left" w:pos="11113"/>
        <w:tab w:val="left" w:pos="11499"/>
        <w:tab w:val="left" w:pos="11884"/>
        <w:tab w:val="left" w:pos="12264"/>
        <w:tab w:val="left" w:pos="12650"/>
        <w:tab w:val="left" w:pos="13030"/>
        <w:tab w:val="left" w:pos="13415"/>
        <w:tab w:val="left" w:pos="13801"/>
        <w:tab w:val="left" w:pos="14181"/>
      </w:tabs>
    </w:pPr>
    <w:rPr>
      <w:rFonts w:ascii="Courier New" w:eastAsia="Batang" w:hAnsi="Courier New"/>
      <w:sz w:val="16"/>
      <w:lang w:val="en-GB" w:eastAsia="sv-SE"/>
    </w:rPr>
  </w:style>
  <w:style w:type="character" w:customStyle="1" w:styleId="PLChar">
    <w:name w:val="PL Char"/>
    <w:link w:val="PL"/>
    <w:qFormat/>
    <w:rPr>
      <w:rFonts w:ascii="Courier New" w:eastAsia="Batang" w:hAnsi="Courier New"/>
      <w:sz w:val="16"/>
      <w:shd w:val="clear" w:color="auto" w:fill="E6E6E6"/>
      <w:lang w:val="en-GB" w:eastAsia="sv-SE"/>
    </w:rPr>
  </w:style>
  <w:style w:type="character" w:customStyle="1" w:styleId="B10">
    <w:name w:val="B1 (文字)"/>
    <w:qFormat/>
    <w:locked/>
    <w:rPr>
      <w:lang w:val="en-GB" w:eastAsia="en-US"/>
    </w:rPr>
  </w:style>
  <w:style w:type="character" w:customStyle="1" w:styleId="B2Char">
    <w:name w:val="B2 Char"/>
    <w:link w:val="B2"/>
    <w:qFormat/>
    <w:rPr>
      <w:rFonts w:eastAsia="Times New Roman"/>
      <w:sz w:val="22"/>
      <w:szCs w:val="24"/>
      <w:lang w:eastAsia="en-US"/>
    </w:rPr>
  </w:style>
  <w:style w:type="paragraph" w:customStyle="1" w:styleId="B3">
    <w:name w:val="B3"/>
    <w:basedOn w:val="afff6"/>
    <w:link w:val="B3Char"/>
    <w:qFormat/>
    <w:pPr>
      <w:adjustRightInd/>
      <w:spacing w:after="180" w:line="240" w:lineRule="auto"/>
      <w:ind w:leftChars="0" w:left="1135" w:hanging="284"/>
      <w:jc w:val="both"/>
    </w:pPr>
    <w:rPr>
      <w:sz w:val="20"/>
      <w:szCs w:val="20"/>
      <w:lang w:val="en-GB" w:eastAsia="en-US"/>
    </w:rPr>
  </w:style>
  <w:style w:type="character" w:customStyle="1" w:styleId="B3Char">
    <w:name w:val="B3 Char"/>
    <w:link w:val="B3"/>
    <w:rPr>
      <w:kern w:val="2"/>
      <w:lang w:val="en-GB" w:eastAsia="en-US"/>
    </w:rPr>
  </w:style>
  <w:style w:type="character" w:customStyle="1" w:styleId="TALCar">
    <w:name w:val="TAL Car"/>
    <w:qFormat/>
    <w:rPr>
      <w:rFonts w:ascii="Arial" w:hAnsi="Arial"/>
      <w:sz w:val="18"/>
      <w:lang w:eastAsia="en-US"/>
    </w:rPr>
  </w:style>
  <w:style w:type="paragraph" w:customStyle="1" w:styleId="RAN1bullet2">
    <w:name w:val="RAN1 bullet2"/>
    <w:basedOn w:val="afff6"/>
    <w:link w:val="RAN1bullet2Char"/>
    <w:qFormat/>
    <w:pPr>
      <w:tabs>
        <w:tab w:val="left" w:pos="1440"/>
      </w:tabs>
      <w:adjustRightInd/>
      <w:spacing w:line="240" w:lineRule="auto"/>
      <w:ind w:leftChars="0" w:left="1440" w:hanging="360"/>
      <w:jc w:val="both"/>
    </w:pPr>
    <w:rPr>
      <w:rFonts w:ascii="Times" w:eastAsia="Batang" w:hAnsi="Times"/>
      <w:sz w:val="20"/>
      <w:szCs w:val="20"/>
      <w:lang w:eastAsia="en-US"/>
    </w:rPr>
  </w:style>
  <w:style w:type="character" w:customStyle="1" w:styleId="RAN1bullet2Char">
    <w:name w:val="RAN1 bullet2 Char"/>
    <w:link w:val="RAN1bullet2"/>
    <w:qFormat/>
    <w:rPr>
      <w:rFonts w:ascii="Times" w:eastAsia="Batang" w:hAnsi="Times"/>
      <w:kern w:val="2"/>
      <w:lang w:eastAsia="en-US"/>
    </w:rPr>
  </w:style>
  <w:style w:type="paragraph" w:customStyle="1" w:styleId="RAN1bullet1">
    <w:name w:val="RAN1 bullet1"/>
    <w:basedOn w:val="afff6"/>
    <w:link w:val="RAN1bullet1Char"/>
    <w:qFormat/>
    <w:pPr>
      <w:adjustRightInd/>
      <w:spacing w:line="240" w:lineRule="auto"/>
      <w:ind w:leftChars="0" w:left="720" w:hanging="360"/>
      <w:jc w:val="both"/>
    </w:pPr>
    <w:rPr>
      <w:rFonts w:ascii="Times" w:eastAsia="Batang" w:hAnsi="Times"/>
      <w:sz w:val="20"/>
      <w:lang w:val="en-GB"/>
    </w:rPr>
  </w:style>
  <w:style w:type="character" w:customStyle="1" w:styleId="RAN1bullet1Char">
    <w:name w:val="RAN1 bullet1 Char"/>
    <w:link w:val="RAN1bullet1"/>
    <w:qFormat/>
    <w:rPr>
      <w:rFonts w:ascii="Times" w:eastAsia="Batang" w:hAnsi="Times"/>
      <w:kern w:val="2"/>
      <w:szCs w:val="24"/>
      <w:lang w:val="en-GB"/>
    </w:rPr>
  </w:style>
  <w:style w:type="paragraph" w:customStyle="1" w:styleId="RAN1tdoc">
    <w:name w:val="RAN1 tdoc"/>
    <w:basedOn w:val="afff6"/>
    <w:link w:val="RAN1tdocChar"/>
    <w:qFormat/>
    <w:pPr>
      <w:adjustRightInd/>
      <w:spacing w:line="240" w:lineRule="auto"/>
      <w:ind w:leftChars="0" w:left="720" w:hanging="720"/>
      <w:jc w:val="both"/>
    </w:pPr>
    <w:rPr>
      <w:rFonts w:ascii="Times" w:eastAsia="Batang" w:hAnsi="Times"/>
      <w:b/>
      <w:color w:val="0000FF"/>
      <w:sz w:val="20"/>
      <w:u w:val="single" w:color="0000FF"/>
      <w:lang w:val="en-GB"/>
    </w:rPr>
  </w:style>
  <w:style w:type="character" w:customStyle="1" w:styleId="RAN1tdocChar">
    <w:name w:val="RAN1 tdoc Char"/>
    <w:link w:val="RAN1tdoc"/>
    <w:rPr>
      <w:rFonts w:ascii="Times" w:eastAsia="Batang" w:hAnsi="Times"/>
      <w:b/>
      <w:color w:val="0000FF"/>
      <w:kern w:val="2"/>
      <w:szCs w:val="24"/>
      <w:u w:val="single" w:color="0000FF"/>
      <w:lang w:val="en-GB"/>
    </w:rPr>
  </w:style>
  <w:style w:type="paragraph" w:customStyle="1" w:styleId="RAN1bullet3">
    <w:name w:val="RAN1 bullet3"/>
    <w:basedOn w:val="RAN1bullet2"/>
    <w:link w:val="RAN1bullet3Char"/>
    <w:qFormat/>
    <w:pPr>
      <w:ind w:left="2160"/>
    </w:pPr>
  </w:style>
  <w:style w:type="character" w:customStyle="1" w:styleId="RAN1bullet3Char">
    <w:name w:val="RAN1 bullet3 Char"/>
    <w:link w:val="RAN1bullet3"/>
    <w:qFormat/>
    <w:rPr>
      <w:rFonts w:ascii="Times" w:eastAsia="Batang" w:hAnsi="Times"/>
      <w:kern w:val="2"/>
      <w:lang w:eastAsia="en-US"/>
    </w:rPr>
  </w:style>
  <w:style w:type="paragraph" w:customStyle="1" w:styleId="Proposal">
    <w:name w:val="Proposal"/>
    <w:basedOn w:val="afff6"/>
    <w:link w:val="ProposalChar"/>
    <w:qFormat/>
    <w:pPr>
      <w:tabs>
        <w:tab w:val="left" w:pos="1701"/>
      </w:tabs>
      <w:overflowPunct w:val="0"/>
      <w:autoSpaceDE w:val="0"/>
      <w:autoSpaceDN w:val="0"/>
      <w:spacing w:after="120" w:line="240" w:lineRule="auto"/>
      <w:ind w:leftChars="0" w:left="1701" w:hanging="1701"/>
      <w:jc w:val="both"/>
      <w:textAlignment w:val="baseline"/>
    </w:pPr>
    <w:rPr>
      <w:b/>
      <w:bCs/>
      <w:sz w:val="20"/>
      <w:szCs w:val="20"/>
      <w:lang w:val="en-GB"/>
    </w:rPr>
  </w:style>
  <w:style w:type="character" w:customStyle="1" w:styleId="ProposalChar">
    <w:name w:val="Proposal Char"/>
    <w:link w:val="Proposal"/>
    <w:qFormat/>
    <w:rPr>
      <w:b/>
      <w:bCs/>
      <w:kern w:val="2"/>
      <w:lang w:val="en-GB"/>
    </w:rPr>
  </w:style>
  <w:style w:type="character" w:customStyle="1" w:styleId="bulletChar">
    <w:name w:val="bullet Char"/>
    <w:qFormat/>
    <w:rPr>
      <w:rFonts w:ascii="Times New Roman" w:eastAsia="宋体" w:hAnsi="Times New Roman" w:cs="Times New Roman"/>
      <w:kern w:val="0"/>
      <w:sz w:val="20"/>
      <w:szCs w:val="24"/>
      <w:lang w:eastAsia="en-US"/>
    </w:rPr>
  </w:style>
  <w:style w:type="paragraph" w:customStyle="1" w:styleId="Comments">
    <w:name w:val="Comments"/>
    <w:basedOn w:val="afff6"/>
    <w:link w:val="CommentsChar"/>
    <w:qFormat/>
    <w:pPr>
      <w:adjustRightInd/>
      <w:spacing w:before="40" w:line="240" w:lineRule="auto"/>
      <w:ind w:leftChars="0" w:left="0"/>
      <w:jc w:val="both"/>
    </w:pPr>
    <w:rPr>
      <w:rFonts w:ascii="Arial" w:eastAsia="MS Mincho" w:hAnsi="Arial"/>
      <w:i/>
      <w:sz w:val="18"/>
      <w:lang w:val="en-GB" w:eastAsia="en-GB"/>
    </w:rPr>
  </w:style>
  <w:style w:type="character" w:customStyle="1" w:styleId="CommentsChar">
    <w:name w:val="Comments Char"/>
    <w:link w:val="Comments"/>
    <w:qFormat/>
    <w:rPr>
      <w:rFonts w:ascii="Arial" w:eastAsia="MS Mincho" w:hAnsi="Arial"/>
      <w:i/>
      <w:kern w:val="2"/>
      <w:sz w:val="18"/>
      <w:szCs w:val="24"/>
      <w:lang w:val="en-GB" w:eastAsia="en-GB"/>
    </w:rPr>
  </w:style>
  <w:style w:type="paragraph" w:customStyle="1" w:styleId="bullet1">
    <w:name w:val="bullet1"/>
    <w:basedOn w:val="afffffff4"/>
    <w:link w:val="bullet1Char0"/>
    <w:uiPriority w:val="99"/>
    <w:qFormat/>
    <w:pPr>
      <w:numPr>
        <w:ilvl w:val="2"/>
        <w:numId w:val="104"/>
      </w:numPr>
      <w:adjustRightInd/>
      <w:spacing w:line="240" w:lineRule="auto"/>
      <w:ind w:leftChars="0" w:left="0" w:firstLineChars="0" w:firstLine="0"/>
      <w:jc w:val="both"/>
    </w:pPr>
    <w:rPr>
      <w:kern w:val="0"/>
      <w:lang w:val="en-GB"/>
    </w:rPr>
  </w:style>
  <w:style w:type="character" w:customStyle="1" w:styleId="bullet1Char0">
    <w:name w:val="bullet1 Char"/>
    <w:link w:val="bullet1"/>
    <w:uiPriority w:val="99"/>
    <w:qFormat/>
    <w:rPr>
      <w:sz w:val="24"/>
      <w:szCs w:val="24"/>
      <w:lang w:val="en-GB"/>
    </w:rPr>
  </w:style>
  <w:style w:type="paragraph" w:customStyle="1" w:styleId="bullet20">
    <w:name w:val="bullet2"/>
    <w:basedOn w:val="afffffff4"/>
    <w:link w:val="bullet2Char"/>
    <w:qFormat/>
    <w:pPr>
      <w:adjustRightInd/>
      <w:spacing w:line="240" w:lineRule="auto"/>
      <w:ind w:leftChars="0" w:left="1440" w:firstLineChars="0" w:hanging="360"/>
      <w:jc w:val="both"/>
    </w:pPr>
    <w:rPr>
      <w:rFonts w:ascii="Times" w:hAnsi="Times"/>
      <w:kern w:val="0"/>
      <w:lang w:val="en-GB"/>
    </w:rPr>
  </w:style>
  <w:style w:type="character" w:customStyle="1" w:styleId="bullet2Char">
    <w:name w:val="bullet2 Char"/>
    <w:link w:val="bullet20"/>
    <w:qFormat/>
    <w:rPr>
      <w:rFonts w:ascii="Times" w:hAnsi="Times"/>
      <w:sz w:val="24"/>
      <w:szCs w:val="24"/>
      <w:lang w:val="en-GB"/>
    </w:rPr>
  </w:style>
  <w:style w:type="paragraph" w:customStyle="1" w:styleId="bullet30">
    <w:name w:val="bullet3"/>
    <w:basedOn w:val="afffffff4"/>
    <w:link w:val="bullet3Char"/>
    <w:qFormat/>
    <w:pPr>
      <w:tabs>
        <w:tab w:val="left" w:pos="360"/>
      </w:tabs>
      <w:adjustRightInd/>
      <w:spacing w:line="240" w:lineRule="auto"/>
      <w:ind w:leftChars="0" w:left="0" w:firstLineChars="0" w:firstLine="0"/>
      <w:jc w:val="both"/>
    </w:pPr>
    <w:rPr>
      <w:rFonts w:ascii="Times" w:eastAsia="Batang" w:hAnsi="Times"/>
      <w:kern w:val="0"/>
      <w:sz w:val="20"/>
      <w:lang w:val="en-GB" w:eastAsia="en-US"/>
    </w:rPr>
  </w:style>
  <w:style w:type="character" w:customStyle="1" w:styleId="bullet3Char">
    <w:name w:val="bullet3 Char"/>
    <w:link w:val="bullet30"/>
    <w:qFormat/>
    <w:rPr>
      <w:rFonts w:ascii="Times" w:eastAsia="Batang" w:hAnsi="Times"/>
      <w:szCs w:val="24"/>
      <w:lang w:val="en-GB" w:eastAsia="en-US"/>
    </w:rPr>
  </w:style>
  <w:style w:type="paragraph" w:customStyle="1" w:styleId="bullet4">
    <w:name w:val="bullet4"/>
    <w:basedOn w:val="afffffff4"/>
    <w:uiPriority w:val="99"/>
    <w:qFormat/>
    <w:pPr>
      <w:tabs>
        <w:tab w:val="left" w:pos="360"/>
      </w:tabs>
      <w:adjustRightInd/>
      <w:spacing w:line="240" w:lineRule="auto"/>
      <w:ind w:leftChars="0" w:left="0" w:firstLineChars="0" w:firstLine="0"/>
      <w:jc w:val="both"/>
    </w:pPr>
    <w:rPr>
      <w:rFonts w:ascii="Times" w:eastAsia="Batang" w:hAnsi="Times"/>
      <w:kern w:val="0"/>
      <w:sz w:val="20"/>
      <w:lang w:val="en-GB" w:eastAsia="en-US"/>
    </w:rPr>
  </w:style>
  <w:style w:type="paragraph" w:customStyle="1" w:styleId="tdoc">
    <w:name w:val="tdoc"/>
    <w:basedOn w:val="afff6"/>
    <w:link w:val="tdocChar"/>
    <w:qFormat/>
    <w:pPr>
      <w:adjustRightInd/>
      <w:spacing w:line="240" w:lineRule="auto"/>
      <w:ind w:leftChars="0" w:left="1440" w:hanging="1440"/>
      <w:jc w:val="both"/>
    </w:pPr>
    <w:rPr>
      <w:rFonts w:ascii="Times" w:eastAsia="Batang" w:hAnsi="Times"/>
      <w:sz w:val="20"/>
      <w:lang w:val="en-GB" w:eastAsia="en-US"/>
    </w:rPr>
  </w:style>
  <w:style w:type="character" w:customStyle="1" w:styleId="tdocChar">
    <w:name w:val="tdoc Char"/>
    <w:link w:val="tdoc"/>
    <w:qFormat/>
    <w:rPr>
      <w:rFonts w:ascii="Times" w:eastAsia="Batang" w:hAnsi="Times"/>
      <w:kern w:val="2"/>
      <w:szCs w:val="24"/>
      <w:lang w:val="en-GB" w:eastAsia="en-US"/>
    </w:rPr>
  </w:style>
  <w:style w:type="paragraph" w:customStyle="1" w:styleId="maintext">
    <w:name w:val="main text"/>
    <w:basedOn w:val="afff6"/>
    <w:link w:val="maintextChar"/>
    <w:qFormat/>
    <w:pPr>
      <w:adjustRightInd/>
      <w:spacing w:before="60" w:after="60" w:line="288" w:lineRule="auto"/>
      <w:ind w:leftChars="0" w:left="0" w:firstLineChars="200" w:firstLine="200"/>
      <w:jc w:val="both"/>
    </w:pPr>
    <w:rPr>
      <w:rFonts w:eastAsia="Malgun Gothic"/>
      <w:sz w:val="20"/>
      <w:szCs w:val="20"/>
      <w:lang w:val="en-GB" w:eastAsia="ko-KR"/>
    </w:rPr>
  </w:style>
  <w:style w:type="character" w:customStyle="1" w:styleId="maintextChar">
    <w:name w:val="main text Char"/>
    <w:link w:val="maintext"/>
    <w:qFormat/>
    <w:rPr>
      <w:rFonts w:eastAsia="Malgun Gothic"/>
      <w:kern w:val="2"/>
      <w:lang w:val="en-GB" w:eastAsia="ko-KR"/>
    </w:rPr>
  </w:style>
  <w:style w:type="character" w:customStyle="1" w:styleId="B1Zchn">
    <w:name w:val="B1 Zchn"/>
    <w:qFormat/>
    <w:rPr>
      <w:lang w:eastAsia="en-US"/>
    </w:rPr>
  </w:style>
  <w:style w:type="paragraph" w:customStyle="1" w:styleId="CRCoverPage">
    <w:name w:val="CR Cover Page"/>
    <w:link w:val="CRCoverPageZchn"/>
    <w:qFormat/>
    <w:pPr>
      <w:spacing w:after="120"/>
    </w:pPr>
    <w:rPr>
      <w:rFonts w:ascii="Arial" w:eastAsia="等线" w:hAnsi="Arial"/>
      <w:lang w:val="en-GB" w:eastAsia="en-US"/>
    </w:rPr>
  </w:style>
  <w:style w:type="character" w:customStyle="1" w:styleId="CRCoverPageZchn">
    <w:name w:val="CR Cover Page Zchn"/>
    <w:link w:val="CRCoverPage"/>
    <w:rPr>
      <w:rFonts w:ascii="Arial" w:eastAsia="等线" w:hAnsi="Arial"/>
      <w:lang w:val="en-GB" w:eastAsia="en-US"/>
    </w:rPr>
  </w:style>
  <w:style w:type="paragraph" w:customStyle="1" w:styleId="1ffffffffd">
    <w:name w:val="목록 단락1"/>
    <w:basedOn w:val="afff6"/>
    <w:uiPriority w:val="34"/>
    <w:qFormat/>
    <w:pPr>
      <w:adjustRightInd/>
      <w:snapToGrid w:val="0"/>
      <w:spacing w:beforeLines="50" w:after="100" w:afterAutospacing="1" w:line="256" w:lineRule="auto"/>
      <w:ind w:leftChars="400" w:left="840"/>
      <w:jc w:val="both"/>
    </w:pPr>
    <w:rPr>
      <w:rFonts w:eastAsia="等线"/>
      <w:szCs w:val="20"/>
      <w:lang w:val="en-GB" w:eastAsia="ja-JP"/>
    </w:rPr>
  </w:style>
  <w:style w:type="paragraph" w:customStyle="1" w:styleId="3GPPNormalText">
    <w:name w:val="3GPP Normal Text"/>
    <w:basedOn w:val="afffd"/>
    <w:link w:val="3GPPNormalTextChar"/>
    <w:qFormat/>
    <w:pPr>
      <w:adjustRightInd/>
      <w:spacing w:line="240" w:lineRule="auto"/>
      <w:ind w:leftChars="0" w:left="0"/>
      <w:jc w:val="both"/>
    </w:pPr>
    <w:rPr>
      <w:rFonts w:eastAsia="MS Mincho"/>
      <w:sz w:val="21"/>
      <w:lang w:val="zh-CN"/>
    </w:rPr>
  </w:style>
  <w:style w:type="character" w:customStyle="1" w:styleId="3GPPNormalTextChar">
    <w:name w:val="3GPP Normal Text Char"/>
    <w:link w:val="3GPPNormalText"/>
    <w:qFormat/>
    <w:rPr>
      <w:rFonts w:eastAsia="MS Mincho"/>
      <w:kern w:val="2"/>
      <w:sz w:val="21"/>
      <w:szCs w:val="24"/>
      <w:lang w:val="zh-CN"/>
    </w:rPr>
  </w:style>
  <w:style w:type="paragraph" w:customStyle="1" w:styleId="References">
    <w:name w:val="References"/>
    <w:basedOn w:val="afff6"/>
    <w:uiPriority w:val="99"/>
    <w:qFormat/>
    <w:pPr>
      <w:numPr>
        <w:ilvl w:val="2"/>
        <w:numId w:val="105"/>
      </w:numPr>
      <w:tabs>
        <w:tab w:val="clear" w:pos="2481"/>
        <w:tab w:val="left" w:pos="0"/>
        <w:tab w:val="left" w:pos="420"/>
      </w:tabs>
      <w:adjustRightInd/>
      <w:spacing w:line="240" w:lineRule="auto"/>
      <w:ind w:leftChars="0" w:left="0" w:firstLine="0"/>
      <w:jc w:val="both"/>
    </w:pPr>
    <w:rPr>
      <w:rFonts w:eastAsia="Times New Roman"/>
      <w:sz w:val="20"/>
      <w:lang w:eastAsia="en-US"/>
    </w:rPr>
  </w:style>
  <w:style w:type="paragraph" w:customStyle="1" w:styleId="TableCell">
    <w:name w:val="TableCell"/>
    <w:basedOn w:val="afff6"/>
    <w:uiPriority w:val="99"/>
    <w:qFormat/>
    <w:pPr>
      <w:autoSpaceDE w:val="0"/>
      <w:autoSpaceDN w:val="0"/>
      <w:snapToGrid w:val="0"/>
      <w:spacing w:before="20" w:after="20" w:line="240" w:lineRule="auto"/>
      <w:ind w:leftChars="0" w:left="0"/>
      <w:jc w:val="both"/>
    </w:pPr>
    <w:rPr>
      <w:rFonts w:eastAsia="Times New Roman"/>
      <w:sz w:val="20"/>
      <w:szCs w:val="21"/>
    </w:rPr>
  </w:style>
  <w:style w:type="paragraph" w:customStyle="1" w:styleId="Doc-text2">
    <w:name w:val="Doc-text2"/>
    <w:basedOn w:val="afff6"/>
    <w:link w:val="Doc-text2Char"/>
    <w:qFormat/>
    <w:pPr>
      <w:tabs>
        <w:tab w:val="left" w:pos="1622"/>
      </w:tabs>
      <w:adjustRightInd/>
      <w:spacing w:line="240" w:lineRule="auto"/>
      <w:ind w:leftChars="0" w:left="1622" w:hanging="363"/>
      <w:jc w:val="both"/>
    </w:pPr>
    <w:rPr>
      <w:rFonts w:ascii="Arial" w:eastAsia="MS Mincho" w:hAnsi="Arial"/>
      <w:sz w:val="20"/>
      <w:lang w:val="en-GB" w:eastAsia="en-GB"/>
    </w:rPr>
  </w:style>
  <w:style w:type="character" w:customStyle="1" w:styleId="Doc-text2Char">
    <w:name w:val="Doc-text2 Char"/>
    <w:link w:val="Doc-text2"/>
    <w:qFormat/>
    <w:rPr>
      <w:rFonts w:ascii="Arial" w:eastAsia="MS Mincho" w:hAnsi="Arial"/>
      <w:kern w:val="2"/>
      <w:szCs w:val="24"/>
      <w:lang w:val="en-GB" w:eastAsia="en-GB"/>
    </w:rPr>
  </w:style>
  <w:style w:type="paragraph" w:customStyle="1" w:styleId="ListParagraph3">
    <w:name w:val="List Paragraph3"/>
    <w:basedOn w:val="afff6"/>
    <w:uiPriority w:val="99"/>
    <w:qFormat/>
    <w:pPr>
      <w:adjustRightInd/>
      <w:spacing w:line="240" w:lineRule="auto"/>
      <w:ind w:leftChars="0" w:left="720"/>
      <w:contextualSpacing/>
      <w:jc w:val="both"/>
    </w:pPr>
    <w:rPr>
      <w:rFonts w:eastAsia="Times New Roman"/>
    </w:rPr>
  </w:style>
  <w:style w:type="paragraph" w:customStyle="1" w:styleId="ListParagraph5">
    <w:name w:val="List Paragraph5"/>
    <w:basedOn w:val="afff6"/>
    <w:uiPriority w:val="99"/>
    <w:qFormat/>
    <w:pPr>
      <w:adjustRightInd/>
      <w:spacing w:line="240" w:lineRule="auto"/>
      <w:ind w:leftChars="0" w:left="720"/>
      <w:contextualSpacing/>
      <w:jc w:val="both"/>
    </w:pPr>
    <w:rPr>
      <w:rFonts w:eastAsia="Times New Roman"/>
    </w:rPr>
  </w:style>
  <w:style w:type="paragraph" w:customStyle="1" w:styleId="ListParagraph4">
    <w:name w:val="List Paragraph4"/>
    <w:basedOn w:val="afff6"/>
    <w:uiPriority w:val="99"/>
    <w:qFormat/>
    <w:pPr>
      <w:adjustRightInd/>
      <w:spacing w:line="240" w:lineRule="auto"/>
      <w:ind w:leftChars="0" w:left="720"/>
      <w:contextualSpacing/>
      <w:jc w:val="both"/>
    </w:pPr>
    <w:rPr>
      <w:rFonts w:eastAsia="Times New Roman"/>
    </w:rPr>
  </w:style>
  <w:style w:type="character" w:customStyle="1" w:styleId="Style1Char">
    <w:name w:val="Style1 Char"/>
    <w:link w:val="Style1"/>
    <w:qFormat/>
    <w:rPr>
      <w:rFonts w:ascii="宋体" w:hAnsi="宋体"/>
      <w:kern w:val="2"/>
      <w:sz w:val="24"/>
    </w:rPr>
  </w:style>
  <w:style w:type="paragraph" w:customStyle="1" w:styleId="ListParagraph7">
    <w:name w:val="List Paragraph7"/>
    <w:basedOn w:val="afff6"/>
    <w:uiPriority w:val="99"/>
    <w:qFormat/>
    <w:pPr>
      <w:adjustRightInd/>
      <w:spacing w:line="240" w:lineRule="auto"/>
      <w:ind w:leftChars="0" w:left="720"/>
      <w:contextualSpacing/>
      <w:jc w:val="both"/>
    </w:pPr>
    <w:rPr>
      <w:rFonts w:eastAsia="Times New Roman"/>
    </w:rPr>
  </w:style>
  <w:style w:type="paragraph" w:customStyle="1" w:styleId="ListParagraph6">
    <w:name w:val="List Paragraph6"/>
    <w:basedOn w:val="afff6"/>
    <w:uiPriority w:val="99"/>
    <w:qFormat/>
    <w:pPr>
      <w:adjustRightInd/>
      <w:spacing w:line="240" w:lineRule="auto"/>
      <w:ind w:leftChars="0" w:left="720"/>
      <w:contextualSpacing/>
      <w:jc w:val="both"/>
    </w:pPr>
    <w:rPr>
      <w:rFonts w:eastAsia="Times New Roman"/>
    </w:rPr>
  </w:style>
  <w:style w:type="paragraph" w:customStyle="1" w:styleId="ListParagraph8">
    <w:name w:val="List Paragraph8"/>
    <w:basedOn w:val="afff6"/>
    <w:uiPriority w:val="99"/>
    <w:qFormat/>
    <w:pPr>
      <w:adjustRightInd/>
      <w:spacing w:line="240" w:lineRule="auto"/>
      <w:ind w:leftChars="0" w:left="720"/>
      <w:contextualSpacing/>
      <w:jc w:val="both"/>
    </w:pPr>
    <w:rPr>
      <w:rFonts w:eastAsia="Times New Roman"/>
    </w:rPr>
  </w:style>
  <w:style w:type="paragraph" w:customStyle="1" w:styleId="IvDbodytext">
    <w:name w:val="IvD bodytext"/>
    <w:basedOn w:val="afffd"/>
    <w:link w:val="IvDbodytextChar"/>
    <w:qFormat/>
    <w:pPr>
      <w:keepLines/>
      <w:tabs>
        <w:tab w:val="left" w:pos="2552"/>
        <w:tab w:val="left" w:pos="3856"/>
        <w:tab w:val="left" w:pos="5216"/>
        <w:tab w:val="left" w:pos="6464"/>
        <w:tab w:val="left" w:pos="7768"/>
        <w:tab w:val="left" w:pos="9072"/>
        <w:tab w:val="left" w:pos="9639"/>
      </w:tabs>
      <w:adjustRightInd/>
      <w:spacing w:before="240" w:after="0" w:line="240" w:lineRule="auto"/>
      <w:ind w:leftChars="0" w:left="0"/>
      <w:jc w:val="both"/>
    </w:pPr>
    <w:rPr>
      <w:rFonts w:ascii="Arial" w:eastAsia="Times New Roman" w:hAnsi="Arial"/>
      <w:spacing w:val="2"/>
      <w:sz w:val="20"/>
      <w:szCs w:val="20"/>
      <w:lang w:eastAsia="en-US"/>
    </w:rPr>
  </w:style>
  <w:style w:type="character" w:customStyle="1" w:styleId="IvDbodytextChar">
    <w:name w:val="IvD bodytext Char"/>
    <w:link w:val="IvDbodytext"/>
    <w:rPr>
      <w:rFonts w:ascii="Arial" w:eastAsia="Times New Roman" w:hAnsi="Arial"/>
      <w:spacing w:val="2"/>
      <w:kern w:val="2"/>
      <w:lang w:eastAsia="en-US"/>
    </w:rPr>
  </w:style>
  <w:style w:type="paragraph" w:customStyle="1" w:styleId="LGTdoc">
    <w:name w:val="LGTdoc_본문"/>
    <w:basedOn w:val="afff6"/>
    <w:link w:val="LGTdocChar"/>
    <w:qFormat/>
    <w:pPr>
      <w:autoSpaceDE w:val="0"/>
      <w:autoSpaceDN w:val="0"/>
      <w:snapToGrid w:val="0"/>
      <w:spacing w:afterLines="50" w:line="264" w:lineRule="auto"/>
      <w:ind w:leftChars="0" w:left="0"/>
      <w:jc w:val="both"/>
    </w:pPr>
    <w:rPr>
      <w:rFonts w:eastAsia="Batang"/>
      <w:sz w:val="21"/>
      <w:lang w:val="en-GB" w:eastAsia="ko-KR"/>
    </w:rPr>
  </w:style>
  <w:style w:type="character" w:customStyle="1" w:styleId="LGTdocChar">
    <w:name w:val="LGTdoc_본문 Char"/>
    <w:link w:val="LGTdoc"/>
    <w:qFormat/>
    <w:rPr>
      <w:rFonts w:eastAsia="Batang"/>
      <w:kern w:val="2"/>
      <w:sz w:val="21"/>
      <w:szCs w:val="24"/>
      <w:lang w:val="en-GB" w:eastAsia="ko-KR"/>
    </w:rPr>
  </w:style>
  <w:style w:type="paragraph" w:customStyle="1" w:styleId="3GPPAgreements">
    <w:name w:val="3GPP Agreements"/>
    <w:basedOn w:val="afff6"/>
    <w:link w:val="3GPPAgreementsChar"/>
    <w:uiPriority w:val="99"/>
    <w:qFormat/>
    <w:pPr>
      <w:numPr>
        <w:numId w:val="105"/>
      </w:numPr>
      <w:tabs>
        <w:tab w:val="clear" w:pos="720"/>
        <w:tab w:val="left" w:pos="0"/>
        <w:tab w:val="left" w:pos="420"/>
      </w:tabs>
      <w:overflowPunct w:val="0"/>
      <w:autoSpaceDE w:val="0"/>
      <w:autoSpaceDN w:val="0"/>
      <w:spacing w:before="60" w:after="60" w:line="240" w:lineRule="auto"/>
      <w:ind w:leftChars="0" w:left="0" w:firstLine="0"/>
      <w:jc w:val="both"/>
      <w:textAlignment w:val="baseline"/>
    </w:pPr>
    <w:rPr>
      <w:sz w:val="21"/>
      <w:szCs w:val="20"/>
    </w:rPr>
  </w:style>
  <w:style w:type="character" w:customStyle="1" w:styleId="3GPPAgreementsChar">
    <w:name w:val="3GPP Agreements Char"/>
    <w:link w:val="3GPPAgreements"/>
    <w:uiPriority w:val="99"/>
    <w:qFormat/>
    <w:rPr>
      <w:kern w:val="2"/>
      <w:sz w:val="21"/>
    </w:rPr>
  </w:style>
  <w:style w:type="paragraph" w:customStyle="1" w:styleId="Paragraph0">
    <w:name w:val="Paragraph"/>
    <w:basedOn w:val="afff6"/>
    <w:link w:val="ParagraphChar"/>
    <w:qFormat/>
    <w:pPr>
      <w:adjustRightInd/>
      <w:spacing w:before="220" w:line="240" w:lineRule="auto"/>
      <w:ind w:leftChars="0" w:left="0"/>
      <w:jc w:val="both"/>
    </w:pPr>
    <w:rPr>
      <w:sz w:val="21"/>
      <w:szCs w:val="20"/>
      <w:lang w:val="en-GB" w:eastAsia="en-US"/>
    </w:rPr>
  </w:style>
  <w:style w:type="character" w:customStyle="1" w:styleId="ParagraphChar">
    <w:name w:val="Paragraph Char"/>
    <w:link w:val="Paragraph0"/>
    <w:locked/>
    <w:rPr>
      <w:kern w:val="2"/>
      <w:sz w:val="21"/>
      <w:lang w:val="en-GB" w:eastAsia="en-US"/>
    </w:rPr>
  </w:style>
  <w:style w:type="paragraph" w:customStyle="1" w:styleId="PropObs">
    <w:name w:val="PropObs"/>
    <w:basedOn w:val="afff6"/>
    <w:link w:val="PropObsChar"/>
    <w:uiPriority w:val="99"/>
    <w:qFormat/>
    <w:pPr>
      <w:numPr>
        <w:numId w:val="106"/>
      </w:numPr>
      <w:adjustRightInd/>
      <w:spacing w:line="240" w:lineRule="auto"/>
      <w:ind w:leftChars="0" w:left="0" w:firstLine="0"/>
      <w:jc w:val="both"/>
    </w:pPr>
    <w:rPr>
      <w:rFonts w:eastAsia="MS Mincho" w:cs="Calibri"/>
      <w:b/>
      <w:sz w:val="20"/>
      <w:szCs w:val="20"/>
      <w:lang w:val="en-GB" w:eastAsia="sv-SE"/>
    </w:rPr>
  </w:style>
  <w:style w:type="character" w:customStyle="1" w:styleId="PropObsChar">
    <w:name w:val="PropObs Char"/>
    <w:link w:val="PropObs"/>
    <w:uiPriority w:val="99"/>
    <w:qFormat/>
    <w:rPr>
      <w:rFonts w:eastAsia="MS Mincho" w:cs="Calibri"/>
      <w:b/>
      <w:kern w:val="2"/>
      <w:lang w:val="en-GB" w:eastAsia="sv-SE"/>
    </w:rPr>
  </w:style>
  <w:style w:type="paragraph" w:customStyle="1" w:styleId="rProposal">
    <w:name w:val="rProposal"/>
    <w:basedOn w:val="afff6"/>
    <w:next w:val="afff6"/>
    <w:link w:val="rProposalChar"/>
    <w:qFormat/>
    <w:pPr>
      <w:adjustRightInd/>
      <w:spacing w:before="120" w:after="120" w:line="240" w:lineRule="auto"/>
      <w:ind w:leftChars="213" w:left="1275" w:hanging="849"/>
      <w:jc w:val="both"/>
    </w:pPr>
    <w:rPr>
      <w:rFonts w:eastAsia="Malgun Gothic"/>
      <w:i/>
      <w:sz w:val="21"/>
      <w:szCs w:val="20"/>
      <w:lang w:eastAsia="ko-KR"/>
    </w:rPr>
  </w:style>
  <w:style w:type="character" w:customStyle="1" w:styleId="rProposalChar">
    <w:name w:val="rProposal Char"/>
    <w:link w:val="rProposal"/>
    <w:qFormat/>
    <w:rPr>
      <w:rFonts w:eastAsia="Malgun Gothic"/>
      <w:i/>
      <w:kern w:val="2"/>
      <w:sz w:val="21"/>
      <w:lang w:eastAsia="ko-KR"/>
    </w:rPr>
  </w:style>
  <w:style w:type="paragraph" w:customStyle="1" w:styleId="afa">
    <w:name w:val="들여쓰기"/>
    <w:basedOn w:val="afff6"/>
    <w:uiPriority w:val="99"/>
    <w:qFormat/>
    <w:pPr>
      <w:numPr>
        <w:numId w:val="107"/>
      </w:numPr>
      <w:autoSpaceDE w:val="0"/>
      <w:autoSpaceDN w:val="0"/>
      <w:adjustRightInd/>
      <w:spacing w:afterLines="50" w:line="240" w:lineRule="auto"/>
      <w:ind w:leftChars="0" w:left="0" w:firstLine="0"/>
      <w:jc w:val="both"/>
    </w:pPr>
    <w:rPr>
      <w:rFonts w:ascii="LG Smart_H Light" w:eastAsia="LG Smart_H Light" w:hAnsi="LG Smart_H Light"/>
      <w:sz w:val="20"/>
      <w:szCs w:val="20"/>
      <w:lang w:val="en-GB" w:eastAsia="ko-KR"/>
    </w:rPr>
  </w:style>
  <w:style w:type="paragraph" w:customStyle="1" w:styleId="summary">
    <w:name w:val="summary"/>
    <w:basedOn w:val="afa"/>
    <w:link w:val="summaryChar"/>
    <w:uiPriority w:val="99"/>
    <w:qFormat/>
    <w:pPr>
      <w:numPr>
        <w:ilvl w:val="1"/>
        <w:numId w:val="108"/>
      </w:numPr>
      <w:spacing w:after="180"/>
      <w:ind w:left="0" w:firstLine="0"/>
    </w:pPr>
  </w:style>
  <w:style w:type="character" w:customStyle="1" w:styleId="summaryChar">
    <w:name w:val="summary Char"/>
    <w:link w:val="summary"/>
    <w:uiPriority w:val="99"/>
    <w:qFormat/>
    <w:rPr>
      <w:rFonts w:ascii="LG Smart_H Light" w:eastAsia="LG Smart_H Light" w:hAnsi="LG Smart_H Light"/>
      <w:kern w:val="2"/>
      <w:lang w:val="en-GB" w:eastAsia="ko-KR"/>
    </w:rPr>
  </w:style>
  <w:style w:type="paragraph" w:customStyle="1" w:styleId="3GPPHeader">
    <w:name w:val="3GPP_Header"/>
    <w:basedOn w:val="afffd"/>
    <w:uiPriority w:val="99"/>
    <w:qFormat/>
    <w:pPr>
      <w:tabs>
        <w:tab w:val="left" w:pos="1701"/>
        <w:tab w:val="right" w:pos="9639"/>
      </w:tabs>
      <w:adjustRightInd/>
      <w:spacing w:after="240" w:line="240" w:lineRule="auto"/>
      <w:ind w:leftChars="0" w:left="720" w:hanging="720"/>
      <w:jc w:val="both"/>
    </w:pPr>
    <w:rPr>
      <w:rFonts w:ascii="Arial" w:eastAsia="等线" w:hAnsi="Arial"/>
      <w:b/>
      <w:szCs w:val="20"/>
    </w:rPr>
  </w:style>
  <w:style w:type="paragraph" w:customStyle="1" w:styleId="3GPPText">
    <w:name w:val="3GPP Text"/>
    <w:basedOn w:val="afff6"/>
    <w:link w:val="3GPPTextChar"/>
    <w:qFormat/>
    <w:pPr>
      <w:overflowPunct w:val="0"/>
      <w:autoSpaceDE w:val="0"/>
      <w:autoSpaceDN w:val="0"/>
      <w:spacing w:before="120" w:after="120" w:line="240" w:lineRule="auto"/>
      <w:ind w:leftChars="0" w:left="0"/>
      <w:jc w:val="both"/>
      <w:textAlignment w:val="baseline"/>
    </w:pPr>
    <w:rPr>
      <w:sz w:val="21"/>
      <w:szCs w:val="20"/>
      <w:lang w:eastAsia="en-US"/>
    </w:rPr>
  </w:style>
  <w:style w:type="character" w:customStyle="1" w:styleId="3GPPTextChar">
    <w:name w:val="3GPP Text Char"/>
    <w:link w:val="3GPPText"/>
    <w:qFormat/>
    <w:rPr>
      <w:kern w:val="2"/>
      <w:sz w:val="21"/>
      <w:lang w:eastAsia="en-US"/>
    </w:rPr>
  </w:style>
  <w:style w:type="paragraph" w:customStyle="1" w:styleId="rProposalsub">
    <w:name w:val="rProposal_sub"/>
    <w:basedOn w:val="afff6"/>
    <w:next w:val="afff6"/>
    <w:link w:val="rProposalsubChar"/>
    <w:qFormat/>
    <w:pPr>
      <w:adjustRightInd/>
      <w:spacing w:before="120" w:after="120" w:line="240" w:lineRule="auto"/>
      <w:ind w:leftChars="0" w:left="1244" w:hanging="360"/>
      <w:jc w:val="both"/>
    </w:pPr>
    <w:rPr>
      <w:rFonts w:eastAsia="Malgun Gothic"/>
      <w:i/>
      <w:sz w:val="21"/>
      <w:szCs w:val="20"/>
      <w:lang w:eastAsia="ko-KR"/>
    </w:rPr>
  </w:style>
  <w:style w:type="character" w:customStyle="1" w:styleId="rProposalsubChar">
    <w:name w:val="rProposal_sub Char"/>
    <w:link w:val="rProposalsub"/>
    <w:qFormat/>
    <w:rPr>
      <w:rFonts w:eastAsia="Malgun Gothic"/>
      <w:i/>
      <w:kern w:val="2"/>
      <w:sz w:val="21"/>
      <w:lang w:eastAsia="ko-KR"/>
    </w:rPr>
  </w:style>
  <w:style w:type="paragraph" w:customStyle="1" w:styleId="0Maintext">
    <w:name w:val="0 Main text"/>
    <w:basedOn w:val="afff6"/>
    <w:link w:val="0MaintextChar"/>
    <w:qFormat/>
    <w:pPr>
      <w:adjustRightInd/>
      <w:spacing w:after="100" w:afterAutospacing="1" w:line="288" w:lineRule="auto"/>
      <w:ind w:leftChars="0" w:left="0" w:firstLine="360"/>
      <w:jc w:val="both"/>
    </w:pPr>
    <w:rPr>
      <w:rFonts w:eastAsia="Malgun Gothic" w:cs="Batang"/>
      <w:sz w:val="20"/>
      <w:szCs w:val="20"/>
      <w:lang w:val="en-GB" w:eastAsia="en-US"/>
    </w:rPr>
  </w:style>
  <w:style w:type="character" w:customStyle="1" w:styleId="0MaintextChar">
    <w:name w:val="0 Main text Char"/>
    <w:link w:val="0Maintext"/>
    <w:qFormat/>
    <w:rPr>
      <w:rFonts w:eastAsia="Malgun Gothic" w:cs="Batang"/>
      <w:kern w:val="2"/>
      <w:lang w:val="en-GB" w:eastAsia="en-US"/>
    </w:rPr>
  </w:style>
  <w:style w:type="paragraph" w:customStyle="1" w:styleId="tablecell0">
    <w:name w:val="tablecell"/>
    <w:basedOn w:val="afff6"/>
    <w:uiPriority w:val="99"/>
    <w:qFormat/>
    <w:pPr>
      <w:autoSpaceDE w:val="0"/>
      <w:autoSpaceDN w:val="0"/>
      <w:snapToGrid w:val="0"/>
      <w:spacing w:before="40" w:after="40" w:line="240" w:lineRule="auto"/>
      <w:ind w:leftChars="0" w:left="0"/>
      <w:jc w:val="both"/>
    </w:pPr>
    <w:rPr>
      <w:rFonts w:hAnsi="Arial" w:cs="Arial"/>
      <w:sz w:val="20"/>
      <w:szCs w:val="20"/>
      <w:lang w:eastAsia="ja-JP"/>
    </w:rPr>
  </w:style>
  <w:style w:type="paragraph" w:customStyle="1" w:styleId="Observation">
    <w:name w:val="Observation"/>
    <w:basedOn w:val="Proposal"/>
    <w:uiPriority w:val="99"/>
    <w:qFormat/>
    <w:pPr>
      <w:tabs>
        <w:tab w:val="left" w:pos="857"/>
      </w:tabs>
      <w:overflowPunct/>
      <w:autoSpaceDE/>
      <w:autoSpaceDN/>
      <w:adjustRightInd/>
      <w:ind w:left="857" w:hanging="375"/>
      <w:textAlignment w:val="auto"/>
    </w:pPr>
    <w:rPr>
      <w:rFonts w:ascii="Calibri" w:eastAsia="Calibri" w:hAnsi="Calibri" w:cs="Arial"/>
      <w:sz w:val="24"/>
      <w:szCs w:val="24"/>
      <w:lang w:val="en-US" w:eastAsia="ja-JP"/>
    </w:rPr>
  </w:style>
  <w:style w:type="paragraph" w:customStyle="1" w:styleId="Proposalsub">
    <w:name w:val="Proposal_sub"/>
    <w:basedOn w:val="afff6"/>
    <w:link w:val="ProposalsubChar"/>
    <w:uiPriority w:val="99"/>
    <w:qFormat/>
    <w:pPr>
      <w:numPr>
        <w:numId w:val="109"/>
      </w:numPr>
      <w:adjustRightInd/>
      <w:spacing w:before="120" w:after="120" w:line="240" w:lineRule="auto"/>
      <w:ind w:leftChars="0" w:left="0" w:firstLine="0"/>
      <w:jc w:val="both"/>
    </w:pPr>
    <w:rPr>
      <w:rFonts w:eastAsia="Malgun Gothic"/>
      <w:sz w:val="20"/>
      <w:szCs w:val="20"/>
      <w:lang w:eastAsia="ko-KR"/>
    </w:rPr>
  </w:style>
  <w:style w:type="character" w:customStyle="1" w:styleId="ProposalsubChar">
    <w:name w:val="Proposal_sub Char"/>
    <w:link w:val="Proposalsub"/>
    <w:uiPriority w:val="99"/>
    <w:qFormat/>
    <w:rPr>
      <w:rFonts w:eastAsia="Malgun Gothic"/>
      <w:kern w:val="2"/>
      <w:lang w:eastAsia="ko-KR"/>
    </w:rPr>
  </w:style>
  <w:style w:type="paragraph" w:customStyle="1" w:styleId="Proposalsubsub">
    <w:name w:val="Proposal_sub_sub"/>
    <w:basedOn w:val="afff6"/>
    <w:uiPriority w:val="99"/>
    <w:qFormat/>
    <w:pPr>
      <w:numPr>
        <w:ilvl w:val="1"/>
        <w:numId w:val="109"/>
      </w:numPr>
      <w:adjustRightInd/>
      <w:spacing w:before="120" w:after="120" w:line="240" w:lineRule="auto"/>
      <w:ind w:leftChars="0" w:left="0" w:firstLine="0"/>
      <w:jc w:val="both"/>
    </w:pPr>
    <w:rPr>
      <w:rFonts w:eastAsia="Malgun Gothic"/>
      <w:sz w:val="20"/>
      <w:szCs w:val="20"/>
      <w:lang w:eastAsia="ko-KR"/>
    </w:rPr>
  </w:style>
  <w:style w:type="paragraph" w:customStyle="1" w:styleId="Tabletext0">
    <w:name w:val="Table_text"/>
    <w:basedOn w:val="afff6"/>
    <w:link w:val="TabletextChar0"/>
    <w:qFormat/>
    <w:pPr>
      <w:tabs>
        <w:tab w:val="left" w:pos="284"/>
        <w:tab w:val="left" w:pos="567"/>
        <w:tab w:val="left" w:pos="851"/>
        <w:tab w:val="left" w:pos="1134"/>
        <w:tab w:val="left" w:pos="1418"/>
        <w:tab w:val="left" w:pos="1701"/>
        <w:tab w:val="left" w:pos="1871"/>
        <w:tab w:val="left" w:pos="1985"/>
        <w:tab w:val="left" w:pos="2268"/>
        <w:tab w:val="left" w:pos="2552"/>
        <w:tab w:val="left" w:pos="2835"/>
        <w:tab w:val="left" w:pos="3119"/>
        <w:tab w:val="left" w:pos="3402"/>
        <w:tab w:val="left" w:pos="3686"/>
        <w:tab w:val="left" w:pos="3969"/>
      </w:tabs>
      <w:overflowPunct w:val="0"/>
      <w:autoSpaceDE w:val="0"/>
      <w:autoSpaceDN w:val="0"/>
      <w:spacing w:before="40" w:after="40" w:line="240" w:lineRule="auto"/>
      <w:ind w:leftChars="0" w:left="0"/>
      <w:jc w:val="both"/>
      <w:textAlignment w:val="baseline"/>
    </w:pPr>
    <w:rPr>
      <w:sz w:val="20"/>
      <w:szCs w:val="20"/>
      <w:lang w:val="en-GB" w:eastAsia="en-US"/>
    </w:rPr>
  </w:style>
  <w:style w:type="character" w:customStyle="1" w:styleId="TabletextChar0">
    <w:name w:val="Table_text Char"/>
    <w:link w:val="Tabletext0"/>
    <w:qFormat/>
    <w:rPr>
      <w:kern w:val="2"/>
      <w:lang w:val="en-GB" w:eastAsia="en-US"/>
    </w:rPr>
  </w:style>
  <w:style w:type="character" w:customStyle="1" w:styleId="8f">
    <w:name w:val="未处理的提及8"/>
    <w:basedOn w:val="afff7"/>
    <w:unhideWhenUsed/>
    <w:qFormat/>
    <w:rPr>
      <w:color w:val="605E5C"/>
      <w:shd w:val="clear" w:color="auto" w:fill="E1DFDD"/>
    </w:rPr>
  </w:style>
  <w:style w:type="character" w:customStyle="1" w:styleId="9c">
    <w:name w:val="未处理的提及9"/>
    <w:basedOn w:val="afff7"/>
    <w:unhideWhenUsed/>
    <w:rPr>
      <w:color w:val="605E5C"/>
      <w:shd w:val="clear" w:color="auto" w:fill="E1DFDD"/>
    </w:rPr>
  </w:style>
  <w:style w:type="table" w:customStyle="1" w:styleId="2fffffff8">
    <w:name w:val="网2"/>
    <w:basedOn w:val="afff8"/>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50">
    <w:name w:val="TOC 标题5"/>
    <w:basedOn w:val="10"/>
    <w:next w:val="afff6"/>
    <w:uiPriority w:val="39"/>
    <w:unhideWhenUsed/>
    <w:qFormat/>
    <w:pPr>
      <w:keepLines/>
      <w:widowControl/>
      <w:numPr>
        <w:numId w:val="0"/>
      </w:numPr>
      <w:adjustRightInd/>
      <w:snapToGrid/>
      <w:spacing w:beforeLines="0" w:afterLines="0" w:line="259" w:lineRule="auto"/>
      <w:outlineLvl w:val="9"/>
    </w:pPr>
    <w:rPr>
      <w:rFonts w:asciiTheme="majorHAnsi" w:eastAsiaTheme="majorEastAsia" w:hAnsiTheme="majorHAnsi" w:cstheme="majorBidi"/>
      <w:color w:val="365F91" w:themeColor="accent1" w:themeShade="BF"/>
      <w:kern w:val="0"/>
      <w:sz w:val="32"/>
      <w:szCs w:val="32"/>
    </w:rPr>
  </w:style>
  <w:style w:type="character" w:customStyle="1" w:styleId="1ffffffffe">
    <w:name w:val="引用 字符1"/>
    <w:basedOn w:val="afff7"/>
    <w:qFormat/>
    <w:rPr>
      <w:rFonts w:asciiTheme="minorEastAsia"/>
      <w:i/>
      <w:iCs/>
      <w:color w:val="000000" w:themeColor="text1"/>
    </w:rPr>
  </w:style>
  <w:style w:type="character" w:customStyle="1" w:styleId="3fffe">
    <w:name w:val="明显参考3"/>
    <w:basedOn w:val="afff7"/>
    <w:qFormat/>
    <w:rPr>
      <w:rFonts w:eastAsiaTheme="minorEastAsia"/>
      <w:b/>
      <w:bCs/>
      <w:smallCaps/>
      <w:color w:val="C0504D" w:themeColor="accent2"/>
      <w:spacing w:val="5"/>
      <w:sz w:val="28"/>
      <w:u w:val="single"/>
    </w:rPr>
  </w:style>
  <w:style w:type="character" w:customStyle="1" w:styleId="1fffffffff">
    <w:name w:val="明显引用 字符1"/>
    <w:basedOn w:val="afff7"/>
    <w:qFormat/>
    <w:rPr>
      <w:rFonts w:ascii="Cambria" w:hAnsi="Cambria"/>
      <w:i/>
      <w:iCs/>
      <w:color w:val="FFFFFF"/>
      <w:sz w:val="24"/>
      <w:szCs w:val="24"/>
      <w:shd w:val="clear" w:color="auto" w:fill="4F81BD"/>
      <w:lang w:eastAsia="en-US" w:bidi="en-US"/>
    </w:rPr>
  </w:style>
  <w:style w:type="character" w:customStyle="1" w:styleId="3ffff">
    <w:name w:val="不明显参考3"/>
    <w:qFormat/>
    <w:rPr>
      <w:smallCaps/>
      <w:color w:val="C0504D"/>
      <w:u w:val="single"/>
    </w:rPr>
  </w:style>
  <w:style w:type="character" w:customStyle="1" w:styleId="3ffff0">
    <w:name w:val="不明显强调3"/>
    <w:qFormat/>
    <w:rPr>
      <w:i/>
      <w:iCs/>
      <w:color w:val="808080"/>
    </w:rPr>
  </w:style>
  <w:style w:type="character" w:customStyle="1" w:styleId="3ffff1">
    <w:name w:val="明显强调3"/>
    <w:qFormat/>
    <w:rPr>
      <w:b/>
      <w:bCs/>
      <w:i/>
      <w:iCs/>
      <w:color w:val="4F81BD"/>
      <w:sz w:val="22"/>
      <w:szCs w:val="22"/>
    </w:rPr>
  </w:style>
  <w:style w:type="character" w:customStyle="1" w:styleId="3ffff2">
    <w:name w:val="书籍标题3"/>
    <w:qFormat/>
    <w:rPr>
      <w:rFonts w:ascii="Cambria" w:eastAsia="宋体" w:hAnsi="Cambria" w:cs="Times New Roman" w:hint="default"/>
      <w:b/>
      <w:bCs/>
      <w:i/>
      <w:iCs/>
      <w:color w:val="auto"/>
    </w:rPr>
  </w:style>
  <w:style w:type="paragraph" w:customStyle="1" w:styleId="paragraph2">
    <w:name w:val="paragraph"/>
    <w:basedOn w:val="afff6"/>
    <w:pPr>
      <w:widowControl/>
      <w:adjustRightInd/>
      <w:spacing w:before="100" w:beforeAutospacing="1" w:after="100" w:afterAutospacing="1" w:line="240" w:lineRule="auto"/>
      <w:ind w:leftChars="0" w:left="0"/>
    </w:pPr>
    <w:rPr>
      <w:rFonts w:ascii="等线" w:eastAsia="等线" w:hAnsi="等线"/>
      <w:kern w:val="0"/>
    </w:rPr>
  </w:style>
  <w:style w:type="table" w:customStyle="1" w:styleId="21f5">
    <w:name w:val="网21"/>
    <w:basedOn w:val="afff8"/>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12">
    <w:name w:val="font12"/>
    <w:basedOn w:val="afff6"/>
    <w:pPr>
      <w:widowControl/>
      <w:adjustRightInd/>
      <w:spacing w:before="100" w:beforeAutospacing="1" w:after="100" w:afterAutospacing="1" w:line="240" w:lineRule="auto"/>
      <w:ind w:leftChars="0" w:left="0"/>
    </w:pPr>
    <w:rPr>
      <w:rFonts w:ascii="宋体" w:hAnsi="宋体" w:cs="宋体"/>
      <w:color w:val="FF0000"/>
      <w:kern w:val="0"/>
      <w:sz w:val="18"/>
      <w:szCs w:val="18"/>
    </w:rPr>
  </w:style>
  <w:style w:type="character" w:customStyle="1" w:styleId="affff3">
    <w:name w:val="列表编号 字符"/>
    <w:link w:val="a"/>
    <w:locked/>
    <w:rPr>
      <w:rFonts w:ascii="Calibri" w:hAnsi="Calibri"/>
      <w:kern w:val="2"/>
      <w:sz w:val="21"/>
      <w:szCs w:val="22"/>
    </w:rPr>
  </w:style>
  <w:style w:type="paragraph" w:customStyle="1" w:styleId="CRfront">
    <w:name w:val="CR_front"/>
    <w:next w:val="afff6"/>
    <w:uiPriority w:val="99"/>
    <w:qFormat/>
    <w:rPr>
      <w:rFonts w:ascii="Arial" w:eastAsia="MS Mincho" w:hAnsi="Arial"/>
      <w:lang w:val="en-GB" w:eastAsia="en-US"/>
    </w:rPr>
  </w:style>
  <w:style w:type="paragraph" w:customStyle="1" w:styleId="CharCharCharCharCharCharCharCharCharCharCharCharChar2CharCharCharChar">
    <w:name w:val="Char Char Char Char Char Char Char Char Char Char Char Char Char2 Char Char Char Char"/>
    <w:basedOn w:val="affff6"/>
    <w:uiPriority w:val="99"/>
    <w:qFormat/>
    <w:pPr>
      <w:spacing w:line="436" w:lineRule="exact"/>
      <w:ind w:leftChars="0" w:left="357"/>
      <w:outlineLvl w:val="3"/>
    </w:pPr>
    <w:rPr>
      <w:rFonts w:ascii="Tahoma" w:hAnsi="Tahoma"/>
      <w:b/>
    </w:rPr>
  </w:style>
  <w:style w:type="paragraph" w:customStyle="1" w:styleId="RecCCITT">
    <w:name w:val="Rec_CCITT_#"/>
    <w:basedOn w:val="afff6"/>
    <w:uiPriority w:val="99"/>
    <w:qFormat/>
    <w:pPr>
      <w:keepNext/>
      <w:keepLines/>
      <w:widowControl/>
      <w:overflowPunct w:val="0"/>
      <w:autoSpaceDE w:val="0"/>
      <w:autoSpaceDN w:val="0"/>
      <w:spacing w:after="180" w:line="240" w:lineRule="auto"/>
      <w:ind w:leftChars="0" w:left="0"/>
    </w:pPr>
    <w:rPr>
      <w:rFonts w:eastAsia="Times New Roman"/>
      <w:b/>
      <w:kern w:val="0"/>
      <w:sz w:val="20"/>
      <w:szCs w:val="20"/>
      <w:lang w:val="en-GB" w:eastAsia="ja-JP"/>
    </w:rPr>
  </w:style>
  <w:style w:type="paragraph" w:customStyle="1" w:styleId="tabletext1">
    <w:name w:val="table text"/>
    <w:basedOn w:val="afff6"/>
    <w:next w:val="9"/>
    <w:uiPriority w:val="99"/>
    <w:qFormat/>
    <w:pPr>
      <w:widowControl/>
      <w:overflowPunct w:val="0"/>
      <w:autoSpaceDE w:val="0"/>
      <w:autoSpaceDN w:val="0"/>
      <w:spacing w:line="240" w:lineRule="auto"/>
      <w:ind w:leftChars="0" w:left="0"/>
    </w:pPr>
    <w:rPr>
      <w:rFonts w:eastAsia="MS Mincho"/>
      <w:i/>
      <w:kern w:val="0"/>
      <w:sz w:val="20"/>
      <w:szCs w:val="20"/>
      <w:lang w:val="en-GB" w:eastAsia="ja-JP"/>
    </w:rPr>
  </w:style>
  <w:style w:type="paragraph" w:customStyle="1" w:styleId="CharChar2CharCharCharCharCharCharCharChar">
    <w:name w:val="Char Char2 Char Char Char Char Char Char Char Char"/>
    <w:uiPriority w:val="99"/>
    <w:semiHidden/>
    <w:qFormat/>
    <w:pPr>
      <w:keepNext/>
      <w:tabs>
        <w:tab w:val="left" w:pos="851"/>
      </w:tabs>
      <w:autoSpaceDE w:val="0"/>
      <w:autoSpaceDN w:val="0"/>
      <w:adjustRightInd w:val="0"/>
      <w:spacing w:before="60" w:after="60"/>
      <w:ind w:left="851" w:hanging="851"/>
      <w:jc w:val="both"/>
    </w:pPr>
    <w:rPr>
      <w:rFonts w:cs="Arial"/>
      <w:color w:val="0000FF"/>
      <w:kern w:val="2"/>
      <w:sz w:val="22"/>
    </w:rPr>
  </w:style>
  <w:style w:type="paragraph" w:customStyle="1" w:styleId="CharCharCharCharCharCharChar0">
    <w:name w:val="Char Char Char Char (文字) (文字) Char Char Char"/>
    <w:uiPriority w:val="99"/>
    <w:semiHidden/>
    <w:qFormat/>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paragraph" w:customStyle="1" w:styleId="1Alt1">
    <w:name w:val="_自定义标题1_Alt+1"/>
    <w:basedOn w:val="afff6"/>
    <w:next w:val="afff6"/>
    <w:uiPriority w:val="99"/>
    <w:qFormat/>
    <w:pPr>
      <w:keepNext/>
      <w:keepLines/>
      <w:tabs>
        <w:tab w:val="left" w:pos="425"/>
      </w:tabs>
      <w:autoSpaceDE w:val="0"/>
      <w:autoSpaceDN w:val="0"/>
      <w:spacing w:before="340" w:after="330" w:line="576" w:lineRule="auto"/>
      <w:ind w:leftChars="0" w:left="425" w:hanging="425"/>
      <w:jc w:val="both"/>
      <w:outlineLvl w:val="0"/>
    </w:pPr>
    <w:rPr>
      <w:rFonts w:ascii="黑体" w:eastAsia="黑体"/>
      <w:bCs/>
      <w:kern w:val="44"/>
      <w:szCs w:val="21"/>
    </w:rPr>
  </w:style>
  <w:style w:type="paragraph" w:customStyle="1" w:styleId="HE">
    <w:name w:val="HE"/>
    <w:basedOn w:val="afff6"/>
    <w:uiPriority w:val="99"/>
    <w:qFormat/>
    <w:pPr>
      <w:widowControl/>
      <w:overflowPunct w:val="0"/>
      <w:autoSpaceDE w:val="0"/>
      <w:autoSpaceDN w:val="0"/>
      <w:spacing w:line="240" w:lineRule="auto"/>
      <w:ind w:leftChars="0" w:left="0"/>
    </w:pPr>
    <w:rPr>
      <w:rFonts w:eastAsia="MS Mincho"/>
      <w:b/>
      <w:kern w:val="0"/>
      <w:sz w:val="20"/>
      <w:szCs w:val="20"/>
      <w:lang w:val="en-GB" w:eastAsia="ja-JP"/>
    </w:rPr>
  </w:style>
  <w:style w:type="paragraph" w:customStyle="1" w:styleId="Indent2">
    <w:name w:val="Indent2"/>
    <w:basedOn w:val="afffff7"/>
    <w:uiPriority w:val="99"/>
    <w:qFormat/>
    <w:pPr>
      <w:widowControl/>
      <w:numPr>
        <w:ilvl w:val="1"/>
        <w:numId w:val="110"/>
      </w:numPr>
      <w:pBdr>
        <w:bottom w:val="none" w:sz="0" w:space="0" w:color="auto"/>
      </w:pBdr>
      <w:tabs>
        <w:tab w:val="clear" w:pos="1647"/>
        <w:tab w:val="clear" w:pos="4153"/>
        <w:tab w:val="clear" w:pos="8306"/>
        <w:tab w:val="left" w:pos="-2835"/>
        <w:tab w:val="left" w:pos="-1560"/>
        <w:tab w:val="left" w:pos="1134"/>
        <w:tab w:val="left" w:pos="2835"/>
        <w:tab w:val="center" w:pos="4536"/>
      </w:tabs>
      <w:adjustRightInd/>
      <w:snapToGrid/>
      <w:spacing w:line="240" w:lineRule="auto"/>
      <w:ind w:leftChars="0" w:left="0" w:firstLine="0"/>
      <w:jc w:val="left"/>
    </w:pPr>
    <w:rPr>
      <w:rFonts w:ascii="Arial" w:eastAsiaTheme="minorEastAsia" w:hAnsi="Arial" w:cstheme="minorBidi"/>
      <w:kern w:val="0"/>
      <w:sz w:val="20"/>
      <w:szCs w:val="24"/>
    </w:rPr>
  </w:style>
  <w:style w:type="paragraph" w:customStyle="1" w:styleId="CharCharCharCharCharCharCharCharCharCharCharChar">
    <w:name w:val="Char Char Char Char Char Char Char Char Char Char Char Char"/>
    <w:basedOn w:val="afff6"/>
    <w:uiPriority w:val="99"/>
    <w:qFormat/>
    <w:pPr>
      <w:widowControl/>
      <w:adjustRightInd/>
      <w:spacing w:after="160" w:line="240" w:lineRule="exact"/>
      <w:ind w:leftChars="0" w:left="0"/>
    </w:pPr>
    <w:rPr>
      <w:rFonts w:ascii="Verdana" w:hAnsi="Verdana"/>
      <w:kern w:val="0"/>
      <w:sz w:val="20"/>
      <w:lang w:eastAsia="en-US"/>
    </w:rPr>
  </w:style>
  <w:style w:type="paragraph" w:customStyle="1" w:styleId="CharCharCharCharCharCharCharCharCharCharCharCharCharCharCharCharCharCharChar0">
    <w:name w:val="Char Char Char Char (文字) (文字) Char Char Char Char Char Char Char Char Char Char Char Char Char Char Char"/>
    <w:uiPriority w:val="99"/>
    <w:semiHidden/>
    <w:qFormat/>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paragraph" w:customStyle="1" w:styleId="1CharCharCharCharCharCharChar">
    <w:name w:val="1 Char Char Char Char Char Char Char"/>
    <w:uiPriority w:val="99"/>
    <w:semiHidden/>
    <w:qFormat/>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paragraph" w:customStyle="1" w:styleId="tah0">
    <w:name w:val="tah"/>
    <w:basedOn w:val="afff6"/>
    <w:uiPriority w:val="99"/>
    <w:qFormat/>
    <w:pPr>
      <w:keepNext/>
      <w:widowControl/>
      <w:overflowPunct w:val="0"/>
      <w:autoSpaceDE w:val="0"/>
      <w:autoSpaceDN w:val="0"/>
      <w:adjustRightInd/>
      <w:spacing w:line="240" w:lineRule="auto"/>
      <w:ind w:leftChars="0" w:left="0"/>
      <w:jc w:val="center"/>
    </w:pPr>
    <w:rPr>
      <w:rFonts w:ascii="Arial" w:eastAsia="Batang" w:hAnsi="Arial" w:cs="Arial"/>
      <w:b/>
      <w:bCs/>
      <w:kern w:val="0"/>
      <w:sz w:val="18"/>
      <w:szCs w:val="18"/>
      <w:lang w:eastAsia="ja-JP"/>
    </w:rPr>
  </w:style>
  <w:style w:type="paragraph" w:customStyle="1" w:styleId="th0">
    <w:name w:val="th"/>
    <w:basedOn w:val="afff6"/>
    <w:uiPriority w:val="99"/>
    <w:qFormat/>
    <w:pPr>
      <w:widowControl/>
      <w:adjustRightInd/>
      <w:spacing w:before="100" w:beforeAutospacing="1" w:after="100" w:afterAutospacing="1" w:line="240" w:lineRule="auto"/>
      <w:ind w:leftChars="0" w:left="0"/>
    </w:pPr>
    <w:rPr>
      <w:rFonts w:ascii="宋体" w:hAnsi="宋体" w:cs="宋体"/>
      <w:kern w:val="0"/>
    </w:rPr>
  </w:style>
  <w:style w:type="paragraph" w:customStyle="1" w:styleId="affffffffffffffffffffffffffffffffffffb">
    <w:name w:val="图片说明"/>
    <w:basedOn w:val="afff6"/>
    <w:next w:val="afff6"/>
    <w:uiPriority w:val="99"/>
    <w:qFormat/>
    <w:pPr>
      <w:keepLines/>
      <w:widowControl/>
      <w:tabs>
        <w:tab w:val="left" w:pos="1575"/>
      </w:tabs>
      <w:adjustRightInd/>
      <w:spacing w:after="240" w:line="240" w:lineRule="auto"/>
      <w:ind w:leftChars="0" w:left="0"/>
      <w:jc w:val="center"/>
      <w:outlineLvl w:val="0"/>
    </w:pPr>
    <w:rPr>
      <w:sz w:val="21"/>
    </w:rPr>
  </w:style>
  <w:style w:type="paragraph" w:customStyle="1" w:styleId="b11">
    <w:name w:val="b1"/>
    <w:basedOn w:val="afff6"/>
    <w:uiPriority w:val="99"/>
    <w:qFormat/>
    <w:pPr>
      <w:widowControl/>
      <w:overflowPunct w:val="0"/>
      <w:autoSpaceDE w:val="0"/>
      <w:autoSpaceDN w:val="0"/>
      <w:spacing w:before="100" w:beforeAutospacing="1" w:after="100" w:afterAutospacing="1" w:line="240" w:lineRule="auto"/>
      <w:ind w:leftChars="0" w:left="0"/>
    </w:pPr>
    <w:rPr>
      <w:rFonts w:eastAsia="Times New Roman"/>
      <w:kern w:val="0"/>
      <w:lang w:eastAsia="ja-JP"/>
    </w:rPr>
  </w:style>
  <w:style w:type="paragraph" w:customStyle="1" w:styleId="tac0">
    <w:name w:val="tac"/>
    <w:basedOn w:val="afff6"/>
    <w:uiPriority w:val="99"/>
    <w:qFormat/>
    <w:pPr>
      <w:widowControl/>
      <w:adjustRightInd/>
      <w:spacing w:before="100" w:beforeAutospacing="1" w:after="100" w:afterAutospacing="1" w:line="240" w:lineRule="auto"/>
      <w:ind w:leftChars="0" w:left="0"/>
    </w:pPr>
    <w:rPr>
      <w:rFonts w:ascii="宋体" w:hAnsi="宋体" w:cs="宋体"/>
      <w:kern w:val="0"/>
    </w:rPr>
  </w:style>
  <w:style w:type="paragraph" w:customStyle="1" w:styleId="LD">
    <w:name w:val="LD"/>
    <w:uiPriority w:val="99"/>
    <w:qFormat/>
    <w:pPr>
      <w:keepNext/>
      <w:keepLines/>
      <w:overflowPunct w:val="0"/>
      <w:autoSpaceDE w:val="0"/>
      <w:autoSpaceDN w:val="0"/>
      <w:adjustRightInd w:val="0"/>
      <w:spacing w:line="180" w:lineRule="exact"/>
    </w:pPr>
    <w:rPr>
      <w:rFonts w:ascii="Courier New" w:eastAsia="Times New Roman" w:hAnsi="Courier New"/>
      <w:lang w:val="en-GB" w:eastAsia="ja-JP"/>
    </w:rPr>
  </w:style>
  <w:style w:type="paragraph" w:customStyle="1" w:styleId="affffffffffffffffffffffffffffffffffffc">
    <w:name w:val="项目编号"/>
    <w:basedOn w:val="afff6"/>
    <w:uiPriority w:val="99"/>
    <w:qFormat/>
    <w:pPr>
      <w:tabs>
        <w:tab w:val="left" w:pos="840"/>
      </w:tabs>
      <w:adjustRightInd/>
      <w:spacing w:line="240" w:lineRule="auto"/>
      <w:ind w:leftChars="0" w:left="840" w:hanging="420"/>
      <w:jc w:val="both"/>
    </w:pPr>
    <w:rPr>
      <w:sz w:val="21"/>
    </w:rPr>
  </w:style>
  <w:style w:type="paragraph" w:customStyle="1" w:styleId="CharCharCharCharCharCharCharCharChar">
    <w:name w:val="Char Char Char Char Char Char Char Char Char"/>
    <w:basedOn w:val="afff6"/>
    <w:uiPriority w:val="99"/>
    <w:qFormat/>
    <w:pPr>
      <w:widowControl/>
      <w:adjustRightInd/>
      <w:spacing w:after="160" w:line="240" w:lineRule="exact"/>
      <w:ind w:leftChars="0" w:left="0"/>
    </w:pPr>
    <w:rPr>
      <w:rFonts w:ascii="Verdana" w:hAnsi="Verdana"/>
      <w:kern w:val="0"/>
      <w:sz w:val="20"/>
      <w:szCs w:val="20"/>
      <w:lang w:eastAsia="en-US"/>
    </w:rPr>
  </w:style>
  <w:style w:type="paragraph" w:customStyle="1" w:styleId="TT">
    <w:name w:val="TT"/>
    <w:basedOn w:val="10"/>
    <w:next w:val="afff6"/>
    <w:uiPriority w:val="99"/>
    <w:qFormat/>
    <w:pPr>
      <w:keepLines/>
      <w:widowControl/>
      <w:numPr>
        <w:numId w:val="0"/>
      </w:numPr>
      <w:pBdr>
        <w:top w:val="single" w:sz="12" w:space="3" w:color="auto"/>
      </w:pBdr>
      <w:overflowPunct w:val="0"/>
      <w:autoSpaceDE w:val="0"/>
      <w:autoSpaceDN w:val="0"/>
      <w:snapToGrid/>
      <w:spacing w:beforeLines="0" w:afterLines="0" w:line="240" w:lineRule="auto"/>
      <w:ind w:left="1134" w:hanging="1134"/>
      <w:outlineLvl w:val="9"/>
    </w:pPr>
    <w:rPr>
      <w:rFonts w:ascii="Arial" w:eastAsia="Times New Roman" w:hAnsi="Arial"/>
      <w:kern w:val="0"/>
      <w:sz w:val="36"/>
      <w:szCs w:val="20"/>
      <w:lang w:val="en-GB" w:eastAsia="ja-JP"/>
    </w:rPr>
  </w:style>
  <w:style w:type="paragraph" w:customStyle="1" w:styleId="para">
    <w:name w:val="para"/>
    <w:basedOn w:val="afff6"/>
    <w:uiPriority w:val="99"/>
    <w:qFormat/>
    <w:pPr>
      <w:widowControl/>
      <w:overflowPunct w:val="0"/>
      <w:autoSpaceDE w:val="0"/>
      <w:autoSpaceDN w:val="0"/>
      <w:spacing w:after="240" w:line="240" w:lineRule="auto"/>
      <w:ind w:leftChars="0" w:left="0"/>
      <w:jc w:val="both"/>
    </w:pPr>
    <w:rPr>
      <w:rFonts w:ascii="Helvetica" w:eastAsia="Times New Roman" w:hAnsi="Helvetica"/>
      <w:kern w:val="0"/>
      <w:sz w:val="20"/>
      <w:szCs w:val="20"/>
      <w:lang w:val="en-GB" w:eastAsia="ja-JP"/>
    </w:rPr>
  </w:style>
  <w:style w:type="paragraph" w:customStyle="1" w:styleId="Absatz1">
    <w:name w:val="Absatz1"/>
    <w:basedOn w:val="afff6"/>
    <w:uiPriority w:val="99"/>
    <w:qFormat/>
    <w:pPr>
      <w:keepLines/>
      <w:widowControl/>
      <w:numPr>
        <w:numId w:val="111"/>
      </w:numPr>
      <w:adjustRightInd/>
      <w:spacing w:line="240" w:lineRule="auto"/>
      <w:ind w:leftChars="0" w:left="0" w:firstLine="0"/>
      <w:jc w:val="both"/>
    </w:pPr>
    <w:rPr>
      <w:rFonts w:ascii="Arial" w:hAnsi="Arial"/>
      <w:kern w:val="0"/>
      <w:sz w:val="20"/>
      <w:lang w:val="en-GB"/>
    </w:rPr>
  </w:style>
  <w:style w:type="paragraph" w:customStyle="1" w:styleId="1043266">
    <w:name w:val="样式 标题 1 + 五号 左 左侧:  0 厘米 悬挂缩进: 4.32 字符 段前: 6 磅 段后: 6 磅 行距:..."/>
    <w:basedOn w:val="10"/>
    <w:uiPriority w:val="99"/>
    <w:qFormat/>
    <w:pPr>
      <w:keepLines/>
      <w:numPr>
        <w:numId w:val="112"/>
      </w:numPr>
      <w:adjustRightInd/>
      <w:snapToGrid/>
      <w:spacing w:beforeLines="0" w:afterLines="0" w:afterAutospacing="1" w:line="240" w:lineRule="auto"/>
      <w:ind w:leftChars="0" w:left="0" w:firstLineChars="0" w:firstLine="0"/>
    </w:pPr>
    <w:rPr>
      <w:rFonts w:eastAsia="宋体" w:cs="宋体"/>
      <w:b/>
      <w:bCs/>
      <w:kern w:val="44"/>
      <w:sz w:val="21"/>
      <w:szCs w:val="20"/>
    </w:rPr>
  </w:style>
  <w:style w:type="paragraph" w:customStyle="1" w:styleId="00BodyText">
    <w:name w:val="00 BodyText"/>
    <w:basedOn w:val="afff6"/>
    <w:uiPriority w:val="99"/>
    <w:qFormat/>
    <w:pPr>
      <w:widowControl/>
      <w:adjustRightInd/>
      <w:spacing w:after="220" w:line="240" w:lineRule="auto"/>
      <w:ind w:leftChars="0" w:left="0"/>
    </w:pPr>
    <w:rPr>
      <w:rFonts w:ascii="Arial" w:hAnsi="Arial"/>
      <w:kern w:val="0"/>
      <w:sz w:val="22"/>
      <w:lang w:eastAsia="en-US"/>
    </w:rPr>
  </w:style>
  <w:style w:type="paragraph" w:customStyle="1" w:styleId="normalpuce">
    <w:name w:val="normal puce"/>
    <w:basedOn w:val="afff6"/>
    <w:uiPriority w:val="99"/>
    <w:qFormat/>
    <w:pPr>
      <w:numPr>
        <w:numId w:val="113"/>
      </w:numPr>
      <w:overflowPunct w:val="0"/>
      <w:autoSpaceDE w:val="0"/>
      <w:autoSpaceDN w:val="0"/>
      <w:spacing w:before="60" w:after="60" w:line="240" w:lineRule="auto"/>
      <w:ind w:leftChars="0" w:left="0" w:firstLine="0"/>
      <w:jc w:val="both"/>
    </w:pPr>
    <w:rPr>
      <w:rFonts w:eastAsia="MS Mincho"/>
      <w:kern w:val="0"/>
      <w:sz w:val="20"/>
      <w:szCs w:val="20"/>
      <w:lang w:val="en-GB" w:eastAsia="ja-JP"/>
    </w:rPr>
  </w:style>
  <w:style w:type="paragraph" w:customStyle="1" w:styleId="ParaCharCharCharCharCharCharCharCharCharChar">
    <w:name w:val="默认段落字体 Para Char Char Char Char Char Char Char Char Char Char"/>
    <w:basedOn w:val="affff6"/>
    <w:uiPriority w:val="99"/>
    <w:qFormat/>
    <w:pPr>
      <w:spacing w:line="436" w:lineRule="exact"/>
      <w:ind w:leftChars="0" w:left="357"/>
      <w:outlineLvl w:val="3"/>
    </w:pPr>
    <w:rPr>
      <w:rFonts w:ascii="Tahoma" w:hAnsi="Tahoma"/>
      <w:b/>
    </w:rPr>
  </w:style>
  <w:style w:type="paragraph" w:customStyle="1" w:styleId="ZB">
    <w:name w:val="ZB"/>
    <w:uiPriority w:val="99"/>
    <w:qFormat/>
    <w:pPr>
      <w:framePr w:w="10206" w:h="284" w:wrap="notBeside" w:vAnchor="page" w:hAnchor="margin" w:y="1986"/>
      <w:widowControl w:val="0"/>
      <w:overflowPunct w:val="0"/>
      <w:autoSpaceDE w:val="0"/>
      <w:autoSpaceDN w:val="0"/>
      <w:adjustRightInd w:val="0"/>
      <w:ind w:right="28"/>
      <w:jc w:val="right"/>
    </w:pPr>
    <w:rPr>
      <w:rFonts w:ascii="Arial" w:eastAsia="Times New Roman" w:hAnsi="Arial"/>
      <w:i/>
      <w:lang w:val="en-GB" w:eastAsia="ja-JP"/>
    </w:rPr>
  </w:style>
  <w:style w:type="paragraph" w:customStyle="1" w:styleId="EW">
    <w:name w:val="EW"/>
    <w:basedOn w:val="afff6"/>
    <w:uiPriority w:val="99"/>
    <w:qFormat/>
    <w:pPr>
      <w:keepLines/>
      <w:widowControl/>
      <w:adjustRightInd/>
      <w:spacing w:line="240" w:lineRule="auto"/>
      <w:ind w:leftChars="0" w:left="1702" w:hanging="1418"/>
    </w:pPr>
    <w:rPr>
      <w:kern w:val="0"/>
      <w:sz w:val="20"/>
      <w:szCs w:val="20"/>
      <w:lang w:val="en-GB" w:eastAsia="en-US"/>
    </w:rPr>
  </w:style>
  <w:style w:type="paragraph" w:customStyle="1" w:styleId="ZD">
    <w:name w:val="ZD"/>
    <w:uiPriority w:val="99"/>
    <w:qFormat/>
    <w:pPr>
      <w:framePr w:wrap="notBeside" w:vAnchor="page" w:hAnchor="margin" w:y="15764"/>
      <w:widowControl w:val="0"/>
      <w:overflowPunct w:val="0"/>
      <w:autoSpaceDE w:val="0"/>
      <w:autoSpaceDN w:val="0"/>
      <w:adjustRightInd w:val="0"/>
    </w:pPr>
    <w:rPr>
      <w:rFonts w:ascii="Arial" w:eastAsia="Times New Roman" w:hAnsi="Arial"/>
      <w:sz w:val="32"/>
      <w:lang w:val="en-GB" w:eastAsia="ja-JP"/>
    </w:rPr>
  </w:style>
  <w:style w:type="paragraph" w:customStyle="1" w:styleId="ZTD">
    <w:name w:val="ZTD"/>
    <w:basedOn w:val="ZB"/>
    <w:uiPriority w:val="99"/>
    <w:qFormat/>
    <w:pPr>
      <w:framePr w:hRule="auto" w:wrap="notBeside" w:y="852"/>
    </w:pPr>
    <w:rPr>
      <w:i w:val="0"/>
      <w:sz w:val="40"/>
    </w:rPr>
  </w:style>
  <w:style w:type="paragraph" w:customStyle="1" w:styleId="CharCharCharChar1CharCharChar">
    <w:name w:val="Char Char Char Char1 Char Char Char"/>
    <w:uiPriority w:val="99"/>
    <w:semiHidden/>
    <w:qFormat/>
    <w:pPr>
      <w:keepNext/>
      <w:widowControl w:val="0"/>
      <w:tabs>
        <w:tab w:val="left" w:pos="851"/>
      </w:tabs>
      <w:autoSpaceDE w:val="0"/>
      <w:autoSpaceDN w:val="0"/>
      <w:adjustRightInd w:val="0"/>
      <w:spacing w:before="60" w:after="60" w:line="360" w:lineRule="atLeast"/>
      <w:ind w:left="851" w:hanging="851"/>
      <w:jc w:val="both"/>
    </w:pPr>
    <w:rPr>
      <w:rFonts w:ascii="Arial" w:hAnsi="Arial" w:cs="Arial"/>
      <w:color w:val="0000FF"/>
      <w:kern w:val="2"/>
      <w:sz w:val="21"/>
    </w:rPr>
  </w:style>
  <w:style w:type="paragraph" w:customStyle="1" w:styleId="INDENT20">
    <w:name w:val="INDENT2"/>
    <w:basedOn w:val="afff6"/>
    <w:uiPriority w:val="99"/>
    <w:qFormat/>
    <w:pPr>
      <w:widowControl/>
      <w:overflowPunct w:val="0"/>
      <w:autoSpaceDE w:val="0"/>
      <w:autoSpaceDN w:val="0"/>
      <w:spacing w:after="180" w:line="240" w:lineRule="auto"/>
      <w:ind w:leftChars="0" w:left="1135" w:hanging="284"/>
    </w:pPr>
    <w:rPr>
      <w:rFonts w:eastAsia="Times New Roman"/>
      <w:kern w:val="0"/>
      <w:sz w:val="20"/>
      <w:szCs w:val="20"/>
      <w:lang w:val="en-GB" w:eastAsia="ja-JP"/>
    </w:rPr>
  </w:style>
  <w:style w:type="character" w:customStyle="1" w:styleId="15Char0">
    <w:name w:val="论文正文段落1.5 Char"/>
    <w:link w:val="15f2"/>
    <w:qFormat/>
    <w:locked/>
    <w:rPr>
      <w:rFonts w:ascii="宋体" w:hAnsi="宋体" w:cs="宋体"/>
      <w:sz w:val="24"/>
    </w:rPr>
  </w:style>
  <w:style w:type="paragraph" w:customStyle="1" w:styleId="15f2">
    <w:name w:val="论文正文段落1.5"/>
    <w:basedOn w:val="afff6"/>
    <w:link w:val="15Char0"/>
    <w:qFormat/>
    <w:pPr>
      <w:adjustRightInd/>
      <w:spacing w:line="360" w:lineRule="auto"/>
      <w:ind w:leftChars="0" w:left="0" w:firstLine="437"/>
      <w:jc w:val="both"/>
    </w:pPr>
    <w:rPr>
      <w:rFonts w:ascii="宋体" w:hAnsi="宋体" w:cs="宋体"/>
      <w:kern w:val="0"/>
      <w:szCs w:val="20"/>
    </w:rPr>
  </w:style>
  <w:style w:type="paragraph" w:customStyle="1" w:styleId="TAN">
    <w:name w:val="TAN"/>
    <w:basedOn w:val="TAL"/>
    <w:uiPriority w:val="99"/>
    <w:qFormat/>
    <w:pPr>
      <w:tabs>
        <w:tab w:val="left" w:pos="420"/>
      </w:tabs>
      <w:ind w:left="851" w:hanging="851"/>
      <w:textAlignment w:val="auto"/>
    </w:pPr>
    <w:rPr>
      <w:rFonts w:eastAsia="Times New Roman" w:cs="Arial"/>
      <w:kern w:val="2"/>
      <w:lang w:eastAsia="ja-JP"/>
    </w:rPr>
  </w:style>
  <w:style w:type="paragraph" w:customStyle="1" w:styleId="CharChar1Char">
    <w:name w:val="Char Char1 Char"/>
    <w:basedOn w:val="40"/>
    <w:next w:val="afff6"/>
    <w:uiPriority w:val="99"/>
    <w:qFormat/>
    <w:pPr>
      <w:numPr>
        <w:ilvl w:val="0"/>
        <w:numId w:val="0"/>
      </w:numPr>
      <w:tabs>
        <w:tab w:val="left" w:pos="864"/>
      </w:tabs>
      <w:spacing w:beforeLines="0" w:afterLines="0" w:line="436" w:lineRule="exact"/>
      <w:ind w:left="429" w:hanging="429"/>
    </w:pPr>
    <w:rPr>
      <w:rFonts w:ascii="Tahoma" w:eastAsia="宋体" w:hAnsi="Tahoma" w:cs="Times New Roman"/>
      <w:b/>
      <w:bCs w:val="0"/>
    </w:rPr>
  </w:style>
  <w:style w:type="paragraph" w:customStyle="1" w:styleId="Indent1">
    <w:name w:val="Indent1"/>
    <w:basedOn w:val="afffff7"/>
    <w:uiPriority w:val="99"/>
    <w:qFormat/>
    <w:pPr>
      <w:widowControl/>
      <w:numPr>
        <w:numId w:val="110"/>
      </w:numPr>
      <w:pBdr>
        <w:bottom w:val="none" w:sz="0" w:space="0" w:color="auto"/>
      </w:pBdr>
      <w:tabs>
        <w:tab w:val="clear" w:pos="987"/>
        <w:tab w:val="clear" w:pos="4153"/>
        <w:tab w:val="clear" w:pos="8306"/>
        <w:tab w:val="left" w:pos="-2694"/>
        <w:tab w:val="left" w:pos="-1560"/>
        <w:tab w:val="left" w:pos="709"/>
        <w:tab w:val="left" w:pos="2835"/>
        <w:tab w:val="center" w:pos="4536"/>
      </w:tabs>
      <w:adjustRightInd/>
      <w:snapToGrid/>
      <w:spacing w:line="240" w:lineRule="auto"/>
      <w:ind w:leftChars="0" w:left="0" w:firstLine="0"/>
      <w:jc w:val="left"/>
    </w:pPr>
    <w:rPr>
      <w:rFonts w:ascii="Arial" w:eastAsiaTheme="minorEastAsia" w:hAnsi="Arial" w:cstheme="minorBidi"/>
      <w:kern w:val="0"/>
      <w:sz w:val="20"/>
      <w:szCs w:val="24"/>
    </w:rPr>
  </w:style>
  <w:style w:type="paragraph" w:customStyle="1" w:styleId="TableText2">
    <w:name w:val="Table_Text"/>
    <w:basedOn w:val="afff6"/>
    <w:uiPriority w:val="99"/>
    <w:qFormat/>
    <w:pPr>
      <w:keepNext/>
      <w:widowControl/>
      <w:tabs>
        <w:tab w:val="left" w:pos="794"/>
        <w:tab w:val="left" w:pos="1191"/>
        <w:tab w:val="left" w:pos="1588"/>
        <w:tab w:val="left" w:pos="1985"/>
      </w:tabs>
      <w:adjustRightInd/>
      <w:spacing w:before="100" w:after="100" w:line="190" w:lineRule="exact"/>
      <w:ind w:leftChars="0" w:left="0"/>
      <w:jc w:val="both"/>
    </w:pPr>
    <w:rPr>
      <w:kern w:val="0"/>
      <w:sz w:val="18"/>
      <w:szCs w:val="20"/>
      <w:lang w:val="en-GB" w:eastAsia="en-US"/>
    </w:rPr>
  </w:style>
  <w:style w:type="paragraph" w:customStyle="1" w:styleId="Cell">
    <w:name w:val="Cell"/>
    <w:basedOn w:val="afff6"/>
    <w:uiPriority w:val="99"/>
    <w:qFormat/>
    <w:pPr>
      <w:widowControl/>
      <w:overflowPunct w:val="0"/>
      <w:autoSpaceDE w:val="0"/>
      <w:autoSpaceDN w:val="0"/>
      <w:spacing w:line="240" w:lineRule="exact"/>
      <w:ind w:leftChars="0" w:left="0"/>
      <w:jc w:val="center"/>
    </w:pPr>
    <w:rPr>
      <w:rFonts w:eastAsia="Times New Roman"/>
      <w:kern w:val="0"/>
      <w:sz w:val="16"/>
      <w:szCs w:val="20"/>
      <w:lang w:eastAsia="ja-JP"/>
    </w:rPr>
  </w:style>
  <w:style w:type="paragraph" w:customStyle="1" w:styleId="FP">
    <w:name w:val="FP"/>
    <w:basedOn w:val="afff6"/>
    <w:uiPriority w:val="99"/>
    <w:qFormat/>
    <w:pPr>
      <w:widowControl/>
      <w:overflowPunct w:val="0"/>
      <w:autoSpaceDE w:val="0"/>
      <w:autoSpaceDN w:val="0"/>
      <w:spacing w:line="240" w:lineRule="auto"/>
      <w:ind w:leftChars="0" w:left="0"/>
    </w:pPr>
    <w:rPr>
      <w:rFonts w:eastAsia="Times New Roman"/>
      <w:kern w:val="0"/>
      <w:sz w:val="20"/>
      <w:szCs w:val="20"/>
      <w:lang w:val="en-GB" w:eastAsia="ja-JP"/>
    </w:rPr>
  </w:style>
  <w:style w:type="paragraph" w:customStyle="1" w:styleId="Meetingcaption">
    <w:name w:val="Meeting caption"/>
    <w:basedOn w:val="afff6"/>
    <w:uiPriority w:val="99"/>
    <w:qFormat/>
    <w:pPr>
      <w:framePr w:w="4120" w:hSpace="141" w:wrap="around" w:vAnchor="text" w:hAnchor="text" w:y="3"/>
      <w:widowControl/>
      <w:pBdr>
        <w:top w:val="single" w:sz="6" w:space="1" w:color="auto"/>
        <w:left w:val="single" w:sz="6" w:space="1" w:color="auto"/>
        <w:bottom w:val="single" w:sz="6" w:space="1" w:color="auto"/>
        <w:right w:val="single" w:sz="6" w:space="1" w:color="auto"/>
      </w:pBdr>
      <w:overflowPunct w:val="0"/>
      <w:autoSpaceDE w:val="0"/>
      <w:autoSpaceDN w:val="0"/>
      <w:snapToGrid w:val="0"/>
      <w:spacing w:after="120" w:line="240" w:lineRule="auto"/>
      <w:ind w:leftChars="0" w:left="0"/>
    </w:pPr>
    <w:rPr>
      <w:rFonts w:eastAsia="Times New Roman"/>
      <w:kern w:val="0"/>
      <w:sz w:val="22"/>
      <w:szCs w:val="20"/>
      <w:lang w:val="fr-FR" w:eastAsia="ja-JP"/>
    </w:rPr>
  </w:style>
  <w:style w:type="paragraph" w:customStyle="1" w:styleId="TdocHeading1">
    <w:name w:val="Tdoc_Heading_1"/>
    <w:basedOn w:val="10"/>
    <w:next w:val="afff6"/>
    <w:uiPriority w:val="99"/>
    <w:qFormat/>
    <w:pPr>
      <w:widowControl/>
      <w:numPr>
        <w:numId w:val="114"/>
      </w:numPr>
      <w:overflowPunct w:val="0"/>
      <w:autoSpaceDE w:val="0"/>
      <w:autoSpaceDN w:val="0"/>
      <w:snapToGrid/>
      <w:spacing w:beforeLines="0" w:afterLines="0" w:line="240" w:lineRule="auto"/>
      <w:ind w:leftChars="0" w:firstLineChars="0"/>
    </w:pPr>
    <w:rPr>
      <w:rFonts w:ascii="Arial" w:eastAsia="Times New Roman" w:hAnsi="Arial"/>
      <w:b/>
      <w:kern w:val="28"/>
      <w:szCs w:val="20"/>
      <w:lang w:eastAsia="ja-JP"/>
    </w:rPr>
  </w:style>
  <w:style w:type="character" w:customStyle="1" w:styleId="GuidanceChar">
    <w:name w:val="Guidance Char"/>
    <w:link w:val="Guidance"/>
    <w:qFormat/>
    <w:locked/>
    <w:rPr>
      <w:i/>
      <w:color w:val="0000FF"/>
      <w:lang w:val="en-GB" w:eastAsia="ja-JP"/>
    </w:rPr>
  </w:style>
  <w:style w:type="paragraph" w:customStyle="1" w:styleId="Guidance">
    <w:name w:val="Guidance"/>
    <w:basedOn w:val="afff6"/>
    <w:link w:val="GuidanceChar"/>
    <w:qFormat/>
    <w:pPr>
      <w:widowControl/>
      <w:overflowPunct w:val="0"/>
      <w:autoSpaceDE w:val="0"/>
      <w:autoSpaceDN w:val="0"/>
      <w:spacing w:after="180" w:line="240" w:lineRule="auto"/>
      <w:ind w:leftChars="0" w:left="0"/>
    </w:pPr>
    <w:rPr>
      <w:i/>
      <w:color w:val="0000FF"/>
      <w:kern w:val="0"/>
      <w:sz w:val="20"/>
      <w:szCs w:val="20"/>
      <w:lang w:val="en-GB" w:eastAsia="ja-JP"/>
    </w:rPr>
  </w:style>
  <w:style w:type="paragraph" w:customStyle="1" w:styleId="4ffc">
    <w:name w:val="样式 标题 4 + 加粗"/>
    <w:basedOn w:val="40"/>
    <w:uiPriority w:val="99"/>
    <w:qFormat/>
    <w:pPr>
      <w:keepNext w:val="0"/>
      <w:numPr>
        <w:ilvl w:val="0"/>
        <w:numId w:val="0"/>
      </w:numPr>
      <w:tabs>
        <w:tab w:val="left" w:pos="864"/>
      </w:tabs>
      <w:adjustRightInd/>
      <w:spacing w:beforeLines="0" w:afterLines="0" w:line="240" w:lineRule="auto"/>
    </w:pPr>
    <w:rPr>
      <w:rFonts w:eastAsia="宋体" w:hAnsi="Arial" w:cs="Times New Roman"/>
      <w:kern w:val="0"/>
    </w:rPr>
  </w:style>
  <w:style w:type="paragraph" w:customStyle="1" w:styleId="InfoBlue">
    <w:name w:val="InfoBlue"/>
    <w:basedOn w:val="afff6"/>
    <w:next w:val="afffd"/>
    <w:uiPriority w:val="99"/>
    <w:qFormat/>
    <w:pPr>
      <w:adjustRightInd/>
      <w:snapToGrid w:val="0"/>
      <w:spacing w:after="120" w:line="240" w:lineRule="atLeast"/>
      <w:ind w:leftChars="0" w:left="720"/>
    </w:pPr>
    <w:rPr>
      <w:rFonts w:ascii="宋体"/>
      <w:i/>
      <w:color w:val="0000FF"/>
      <w:kern w:val="0"/>
      <w:sz w:val="20"/>
    </w:rPr>
  </w:style>
  <w:style w:type="paragraph" w:customStyle="1" w:styleId="ZA">
    <w:name w:val="ZA"/>
    <w:uiPriority w:val="99"/>
    <w:qFormat/>
    <w:pPr>
      <w:framePr w:w="10206" w:h="794" w:wrap="notBeside" w:vAnchor="page" w:hAnchor="margin" w:y="1135"/>
      <w:widowControl w:val="0"/>
      <w:pBdr>
        <w:bottom w:val="single" w:sz="12" w:space="1" w:color="auto"/>
      </w:pBdr>
      <w:jc w:val="right"/>
    </w:pPr>
    <w:rPr>
      <w:rFonts w:ascii="Arial" w:hAnsi="Arial"/>
      <w:sz w:val="40"/>
      <w:lang w:val="en-GB" w:eastAsia="en-US"/>
    </w:rPr>
  </w:style>
  <w:style w:type="paragraph" w:customStyle="1" w:styleId="affffffffffffffffffffffffffffffffffffd">
    <w:name w:val="a"/>
    <w:basedOn w:val="afff6"/>
    <w:uiPriority w:val="99"/>
    <w:qFormat/>
    <w:pPr>
      <w:widowControl/>
      <w:adjustRightInd/>
      <w:spacing w:line="240" w:lineRule="auto"/>
      <w:ind w:leftChars="0" w:left="0"/>
      <w:jc w:val="both"/>
    </w:pPr>
    <w:rPr>
      <w:kern w:val="0"/>
      <w:sz w:val="22"/>
      <w:szCs w:val="22"/>
    </w:rPr>
  </w:style>
  <w:style w:type="character" w:customStyle="1" w:styleId="Charffffffffb">
    <w:name w:val="表 Char"/>
    <w:locked/>
    <w:rPr>
      <w:rFonts w:ascii="Calibri" w:hAnsi="Calibri"/>
    </w:rPr>
  </w:style>
  <w:style w:type="paragraph" w:customStyle="1" w:styleId="B4">
    <w:name w:val="B4"/>
    <w:basedOn w:val="47"/>
    <w:uiPriority w:val="99"/>
    <w:qFormat/>
    <w:pPr>
      <w:widowControl/>
      <w:overflowPunct w:val="0"/>
      <w:autoSpaceDE w:val="0"/>
      <w:autoSpaceDN w:val="0"/>
      <w:spacing w:after="180" w:line="240" w:lineRule="auto"/>
      <w:ind w:leftChars="0" w:left="1418" w:firstLineChars="0" w:hanging="284"/>
      <w:textAlignment w:val="auto"/>
    </w:pPr>
    <w:rPr>
      <w:rFonts w:eastAsia="Times New Roman"/>
      <w:sz w:val="20"/>
      <w:lang w:val="en-GB" w:eastAsia="ja-JP"/>
    </w:rPr>
  </w:style>
  <w:style w:type="paragraph" w:customStyle="1" w:styleId="TableEntry">
    <w:name w:val="Table Entry"/>
    <w:basedOn w:val="afff6"/>
    <w:uiPriority w:val="99"/>
    <w:qFormat/>
    <w:pPr>
      <w:widowControl/>
      <w:adjustRightInd/>
      <w:snapToGrid w:val="0"/>
      <w:spacing w:line="240" w:lineRule="auto"/>
      <w:ind w:leftChars="0" w:left="0"/>
      <w:jc w:val="both"/>
    </w:pPr>
    <w:rPr>
      <w:rFonts w:ascii="Arial" w:eastAsia="MS Mincho" w:hAnsi="Arial"/>
      <w:kern w:val="0"/>
      <w:sz w:val="20"/>
      <w:lang w:val="en-AU" w:eastAsia="ko-KR"/>
    </w:rPr>
  </w:style>
  <w:style w:type="paragraph" w:customStyle="1" w:styleId="tah00">
    <w:name w:val="tah0"/>
    <w:basedOn w:val="afff6"/>
    <w:uiPriority w:val="99"/>
    <w:qFormat/>
    <w:pPr>
      <w:widowControl/>
      <w:adjustRightInd/>
      <w:spacing w:before="100" w:beforeAutospacing="1" w:after="100" w:afterAutospacing="1" w:line="240" w:lineRule="auto"/>
      <w:ind w:leftChars="0" w:left="0"/>
    </w:pPr>
    <w:rPr>
      <w:rFonts w:ascii="宋体" w:hAnsi="宋体" w:cs="宋体"/>
      <w:kern w:val="0"/>
    </w:rPr>
  </w:style>
  <w:style w:type="paragraph" w:customStyle="1" w:styleId="INDENT10">
    <w:name w:val="INDENT1"/>
    <w:basedOn w:val="afff6"/>
    <w:uiPriority w:val="99"/>
    <w:qFormat/>
    <w:pPr>
      <w:widowControl/>
      <w:overflowPunct w:val="0"/>
      <w:autoSpaceDE w:val="0"/>
      <w:autoSpaceDN w:val="0"/>
      <w:spacing w:after="180" w:line="240" w:lineRule="auto"/>
      <w:ind w:leftChars="0" w:left="851"/>
    </w:pPr>
    <w:rPr>
      <w:rFonts w:eastAsia="Times New Roman"/>
      <w:kern w:val="0"/>
      <w:sz w:val="20"/>
      <w:szCs w:val="20"/>
      <w:lang w:val="en-GB" w:eastAsia="ja-JP"/>
    </w:rPr>
  </w:style>
  <w:style w:type="paragraph" w:customStyle="1" w:styleId="ZG">
    <w:name w:val="ZG"/>
    <w:uiPriority w:val="99"/>
    <w:qFormat/>
    <w:pPr>
      <w:framePr w:wrap="notBeside" w:vAnchor="page" w:hAnchor="margin" w:xAlign="right" w:y="6805"/>
      <w:widowControl w:val="0"/>
      <w:overflowPunct w:val="0"/>
      <w:autoSpaceDE w:val="0"/>
      <w:autoSpaceDN w:val="0"/>
      <w:adjustRightInd w:val="0"/>
      <w:jc w:val="right"/>
    </w:pPr>
    <w:rPr>
      <w:rFonts w:ascii="Arial" w:eastAsia="Times New Roman" w:hAnsi="Arial"/>
      <w:lang w:val="en-GB" w:eastAsia="ja-JP"/>
    </w:rPr>
  </w:style>
  <w:style w:type="paragraph" w:customStyle="1" w:styleId="EditorsNote">
    <w:name w:val="Editor's Note"/>
    <w:basedOn w:val="NO"/>
    <w:uiPriority w:val="99"/>
    <w:qFormat/>
    <w:pPr>
      <w:widowControl/>
      <w:overflowPunct w:val="0"/>
      <w:autoSpaceDE w:val="0"/>
      <w:autoSpaceDN w:val="0"/>
      <w:adjustRightInd w:val="0"/>
      <w:jc w:val="left"/>
    </w:pPr>
    <w:rPr>
      <w:rFonts w:eastAsia="Times New Roman"/>
      <w:color w:val="FF0000"/>
      <w:sz w:val="21"/>
      <w:szCs w:val="22"/>
      <w:lang w:eastAsia="ja-JP"/>
    </w:rPr>
  </w:style>
  <w:style w:type="paragraph" w:customStyle="1" w:styleId="107">
    <w:name w:val="列出段落10"/>
    <w:basedOn w:val="afff6"/>
    <w:uiPriority w:val="99"/>
    <w:qFormat/>
    <w:pPr>
      <w:adjustRightInd/>
      <w:spacing w:line="240" w:lineRule="auto"/>
      <w:ind w:leftChars="0" w:left="0" w:firstLineChars="200" w:firstLine="420"/>
      <w:jc w:val="both"/>
    </w:pPr>
    <w:rPr>
      <w:rFonts w:ascii="Calibri" w:hAnsi="Calibri"/>
      <w:sz w:val="21"/>
      <w:szCs w:val="22"/>
    </w:rPr>
  </w:style>
  <w:style w:type="paragraph" w:customStyle="1" w:styleId="CharCharCharCharCharCharCharCharCharCharChar">
    <w:name w:val="Char Char Char Char Char Char Char Char Char Char Char"/>
    <w:basedOn w:val="afff6"/>
    <w:uiPriority w:val="99"/>
    <w:qFormat/>
    <w:pPr>
      <w:widowControl/>
      <w:adjustRightInd/>
      <w:spacing w:after="160" w:line="240" w:lineRule="exact"/>
      <w:ind w:leftChars="0" w:left="0"/>
    </w:pPr>
    <w:rPr>
      <w:rFonts w:ascii="Verdana" w:hAnsi="Verdana"/>
      <w:kern w:val="0"/>
      <w:sz w:val="20"/>
      <w:lang w:eastAsia="en-US"/>
    </w:rPr>
  </w:style>
  <w:style w:type="paragraph" w:customStyle="1" w:styleId="CharCharChar1Char1CharCharCharCharCharChar">
    <w:name w:val="Char Char Char1 Char1 Char Char Char Char Char Char"/>
    <w:basedOn w:val="afff6"/>
    <w:uiPriority w:val="99"/>
    <w:qFormat/>
    <w:pPr>
      <w:widowControl/>
      <w:adjustRightInd/>
      <w:spacing w:after="160" w:line="240" w:lineRule="exact"/>
      <w:ind w:leftChars="0" w:left="0"/>
    </w:pPr>
    <w:rPr>
      <w:rFonts w:ascii="Verdana" w:hAnsi="Verdana"/>
      <w:kern w:val="0"/>
      <w:sz w:val="20"/>
      <w:lang w:eastAsia="en-US"/>
    </w:rPr>
  </w:style>
  <w:style w:type="paragraph" w:customStyle="1" w:styleId="CharCharCharCharChar1Char">
    <w:name w:val="Char Char Char Char Char1 Char"/>
    <w:uiPriority w:val="99"/>
    <w:semiHidden/>
    <w:qFormat/>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paragraph" w:customStyle="1" w:styleId="5CharCharCharChar">
    <w:name w:val="5 Char Char Char Char"/>
    <w:basedOn w:val="affff6"/>
    <w:uiPriority w:val="99"/>
    <w:qFormat/>
    <w:pPr>
      <w:spacing w:line="436" w:lineRule="exact"/>
      <w:ind w:leftChars="0" w:left="357"/>
      <w:outlineLvl w:val="3"/>
    </w:pPr>
    <w:rPr>
      <w:rFonts w:ascii="Tahoma" w:hAnsi="Tahoma"/>
      <w:b/>
      <w:lang w:bidi="hi-IN"/>
    </w:rPr>
  </w:style>
  <w:style w:type="paragraph" w:customStyle="1" w:styleId="INDENT3">
    <w:name w:val="INDENT3"/>
    <w:basedOn w:val="afff6"/>
    <w:uiPriority w:val="99"/>
    <w:qFormat/>
    <w:pPr>
      <w:widowControl/>
      <w:overflowPunct w:val="0"/>
      <w:autoSpaceDE w:val="0"/>
      <w:autoSpaceDN w:val="0"/>
      <w:spacing w:after="180" w:line="240" w:lineRule="auto"/>
      <w:ind w:leftChars="0" w:left="1701" w:hanging="567"/>
    </w:pPr>
    <w:rPr>
      <w:rFonts w:eastAsia="Times New Roman"/>
      <w:kern w:val="0"/>
      <w:sz w:val="20"/>
      <w:szCs w:val="20"/>
      <w:lang w:val="en-GB" w:eastAsia="ja-JP"/>
    </w:rPr>
  </w:style>
  <w:style w:type="paragraph" w:customStyle="1" w:styleId="CouvRecTitle">
    <w:name w:val="Couv Rec Title"/>
    <w:basedOn w:val="afff6"/>
    <w:uiPriority w:val="99"/>
    <w:qFormat/>
    <w:pPr>
      <w:keepNext/>
      <w:keepLines/>
      <w:widowControl/>
      <w:overflowPunct w:val="0"/>
      <w:autoSpaceDE w:val="0"/>
      <w:autoSpaceDN w:val="0"/>
      <w:spacing w:before="240" w:after="180" w:line="240" w:lineRule="auto"/>
      <w:ind w:leftChars="0" w:left="1418"/>
    </w:pPr>
    <w:rPr>
      <w:rFonts w:ascii="Arial" w:eastAsia="Times New Roman" w:hAnsi="Arial"/>
      <w:b/>
      <w:kern w:val="0"/>
      <w:sz w:val="36"/>
      <w:szCs w:val="20"/>
      <w:lang w:eastAsia="ja-JP"/>
    </w:rPr>
  </w:style>
  <w:style w:type="paragraph" w:customStyle="1" w:styleId="ZU">
    <w:name w:val="ZU"/>
    <w:uiPriority w:val="99"/>
    <w:qFormat/>
    <w:pPr>
      <w:framePr w:w="10206" w:wrap="notBeside" w:vAnchor="page" w:hAnchor="margin" w:y="6238"/>
      <w:widowControl w:val="0"/>
      <w:pBdr>
        <w:top w:val="single" w:sz="12" w:space="1" w:color="auto"/>
      </w:pBdr>
      <w:overflowPunct w:val="0"/>
      <w:autoSpaceDE w:val="0"/>
      <w:autoSpaceDN w:val="0"/>
      <w:adjustRightInd w:val="0"/>
      <w:jc w:val="right"/>
    </w:pPr>
    <w:rPr>
      <w:rFonts w:ascii="Arial" w:eastAsia="Times New Roman" w:hAnsi="Arial"/>
      <w:lang w:val="en-GB" w:eastAsia="ja-JP"/>
    </w:rPr>
  </w:style>
  <w:style w:type="paragraph" w:customStyle="1" w:styleId="MotorolaResponse1CharCharCharCharCharChar">
    <w:name w:val="Motorola Response1 Char Char Char Char Char Char"/>
    <w:next w:val="afff6"/>
    <w:uiPriority w:val="99"/>
    <w:semiHidden/>
    <w:qFormat/>
    <w:pPr>
      <w:keepNext/>
      <w:tabs>
        <w:tab w:val="left" w:pos="780"/>
      </w:tabs>
      <w:autoSpaceDE w:val="0"/>
      <w:autoSpaceDN w:val="0"/>
      <w:adjustRightInd w:val="0"/>
      <w:ind w:left="780" w:hanging="360"/>
      <w:jc w:val="both"/>
    </w:pPr>
    <w:rPr>
      <w:rFonts w:eastAsia="Times New Roman"/>
      <w:kern w:val="2"/>
      <w:lang w:val="en-GB"/>
    </w:rPr>
  </w:style>
  <w:style w:type="paragraph" w:customStyle="1" w:styleId="ZH">
    <w:name w:val="ZH"/>
    <w:uiPriority w:val="99"/>
    <w:qFormat/>
    <w:pPr>
      <w:framePr w:wrap="notBeside" w:vAnchor="page" w:hAnchor="margin" w:xAlign="center" w:y="6805"/>
      <w:widowControl w:val="0"/>
      <w:overflowPunct w:val="0"/>
      <w:autoSpaceDE w:val="0"/>
      <w:autoSpaceDN w:val="0"/>
      <w:adjustRightInd w:val="0"/>
    </w:pPr>
    <w:rPr>
      <w:rFonts w:ascii="Arial" w:eastAsia="Times New Roman" w:hAnsi="Arial"/>
      <w:lang w:val="en-GB" w:eastAsia="ja-JP"/>
    </w:rPr>
  </w:style>
  <w:style w:type="paragraph" w:customStyle="1" w:styleId="CharCharCharCharChar0">
    <w:name w:val="Char Char Char Char Char"/>
    <w:uiPriority w:val="99"/>
    <w:semiHidden/>
    <w:qFormat/>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paragraph" w:customStyle="1" w:styleId="1fffffffff0">
    <w:name w:val="系标标题1"/>
    <w:basedOn w:val="10"/>
    <w:next w:val="2ffc"/>
    <w:uiPriority w:val="99"/>
    <w:qFormat/>
    <w:pPr>
      <w:keepLines/>
      <w:numPr>
        <w:numId w:val="0"/>
      </w:numPr>
      <w:adjustRightInd/>
      <w:snapToGrid/>
      <w:spacing w:beforeLines="0" w:afterLines="0" w:line="576" w:lineRule="auto"/>
      <w:ind w:left="360" w:hanging="360"/>
      <w:jc w:val="both"/>
    </w:pPr>
    <w:rPr>
      <w:rFonts w:eastAsia="宋体"/>
      <w:b/>
      <w:bCs/>
      <w:kern w:val="44"/>
      <w:sz w:val="44"/>
      <w:szCs w:val="44"/>
    </w:rPr>
  </w:style>
  <w:style w:type="paragraph" w:customStyle="1" w:styleId="5CharCharCharCharCharCharChar">
    <w:name w:val="5 Char Char Char Char Char Char Char"/>
    <w:basedOn w:val="affff6"/>
    <w:uiPriority w:val="99"/>
    <w:qFormat/>
    <w:pPr>
      <w:spacing w:line="436" w:lineRule="exact"/>
      <w:ind w:leftChars="0" w:left="357"/>
      <w:outlineLvl w:val="3"/>
    </w:pPr>
    <w:rPr>
      <w:rFonts w:ascii="Tahoma" w:hAnsi="Tahoma"/>
      <w:b/>
      <w:lang w:bidi="hi-IN"/>
    </w:rPr>
  </w:style>
  <w:style w:type="paragraph" w:customStyle="1" w:styleId="TAJ">
    <w:name w:val="TAJ"/>
    <w:basedOn w:val="TH"/>
    <w:uiPriority w:val="99"/>
    <w:qFormat/>
    <w:pPr>
      <w:overflowPunct w:val="0"/>
      <w:autoSpaceDE w:val="0"/>
      <w:autoSpaceDN w:val="0"/>
      <w:spacing w:line="240" w:lineRule="auto"/>
      <w:ind w:leftChars="0" w:left="0"/>
    </w:pPr>
    <w:rPr>
      <w:rFonts w:eastAsia="Times New Roman" w:cs="Arial"/>
      <w:kern w:val="2"/>
      <w:sz w:val="21"/>
      <w:szCs w:val="22"/>
      <w:lang w:val="en-GB" w:eastAsia="ja-JP"/>
    </w:rPr>
  </w:style>
  <w:style w:type="paragraph" w:customStyle="1" w:styleId="CharCharCharCharCharChar1Char">
    <w:name w:val="Char Char Char Char Char Char1 Char"/>
    <w:basedOn w:val="affff6"/>
    <w:uiPriority w:val="99"/>
    <w:qFormat/>
    <w:pPr>
      <w:spacing w:line="436" w:lineRule="exact"/>
      <w:ind w:leftChars="0" w:left="357"/>
      <w:outlineLvl w:val="3"/>
    </w:pPr>
    <w:rPr>
      <w:rFonts w:ascii="Tahoma" w:hAnsi="Tahoma"/>
      <w:b/>
    </w:rPr>
  </w:style>
  <w:style w:type="paragraph" w:customStyle="1" w:styleId="NW">
    <w:name w:val="NW"/>
    <w:basedOn w:val="NO"/>
    <w:uiPriority w:val="99"/>
    <w:qFormat/>
    <w:pPr>
      <w:widowControl/>
      <w:overflowPunct w:val="0"/>
      <w:autoSpaceDE w:val="0"/>
      <w:autoSpaceDN w:val="0"/>
      <w:adjustRightInd w:val="0"/>
      <w:spacing w:after="0"/>
      <w:jc w:val="left"/>
    </w:pPr>
    <w:rPr>
      <w:rFonts w:eastAsia="Times New Roman"/>
      <w:sz w:val="21"/>
      <w:szCs w:val="22"/>
      <w:lang w:eastAsia="ja-JP"/>
    </w:rPr>
  </w:style>
  <w:style w:type="paragraph" w:customStyle="1" w:styleId="TabList">
    <w:name w:val="TabList"/>
    <w:basedOn w:val="afff6"/>
    <w:uiPriority w:val="99"/>
    <w:qFormat/>
    <w:pPr>
      <w:widowControl/>
      <w:tabs>
        <w:tab w:val="left" w:pos="1134"/>
      </w:tabs>
      <w:overflowPunct w:val="0"/>
      <w:autoSpaceDE w:val="0"/>
      <w:autoSpaceDN w:val="0"/>
      <w:spacing w:line="240" w:lineRule="auto"/>
      <w:ind w:leftChars="0" w:left="0"/>
    </w:pPr>
    <w:rPr>
      <w:rFonts w:eastAsia="MS Mincho"/>
      <w:kern w:val="0"/>
      <w:sz w:val="20"/>
      <w:szCs w:val="20"/>
      <w:lang w:val="en-GB" w:eastAsia="ja-JP"/>
    </w:rPr>
  </w:style>
  <w:style w:type="paragraph" w:customStyle="1" w:styleId="FigureTitle">
    <w:name w:val="Figure_Title"/>
    <w:basedOn w:val="afff6"/>
    <w:next w:val="afff6"/>
    <w:uiPriority w:val="99"/>
    <w:qFormat/>
    <w:pPr>
      <w:keepLines/>
      <w:widowControl/>
      <w:tabs>
        <w:tab w:val="left" w:pos="794"/>
        <w:tab w:val="left" w:pos="1191"/>
        <w:tab w:val="left" w:pos="1588"/>
        <w:tab w:val="left" w:pos="1985"/>
      </w:tabs>
      <w:overflowPunct w:val="0"/>
      <w:autoSpaceDE w:val="0"/>
      <w:autoSpaceDN w:val="0"/>
      <w:spacing w:before="120" w:after="480" w:line="240" w:lineRule="auto"/>
      <w:ind w:leftChars="0" w:left="0"/>
      <w:jc w:val="center"/>
    </w:pPr>
    <w:rPr>
      <w:rFonts w:eastAsia="Times New Roman"/>
      <w:b/>
      <w:kern w:val="0"/>
      <w:szCs w:val="20"/>
      <w:lang w:val="en-GB" w:eastAsia="ja-JP"/>
    </w:rPr>
  </w:style>
  <w:style w:type="paragraph" w:customStyle="1" w:styleId="berschrift1H1">
    <w:name w:val="Überschrift 1.H1"/>
    <w:basedOn w:val="afff6"/>
    <w:next w:val="afff6"/>
    <w:uiPriority w:val="99"/>
    <w:qFormat/>
    <w:pPr>
      <w:keepNext/>
      <w:keepLines/>
      <w:widowControl/>
      <w:pBdr>
        <w:top w:val="single" w:sz="12" w:space="3" w:color="auto"/>
      </w:pBdr>
      <w:overflowPunct w:val="0"/>
      <w:autoSpaceDE w:val="0"/>
      <w:autoSpaceDN w:val="0"/>
      <w:spacing w:before="240" w:after="180" w:line="240" w:lineRule="auto"/>
      <w:ind w:leftChars="0" w:left="0"/>
      <w:outlineLvl w:val="0"/>
    </w:pPr>
    <w:rPr>
      <w:rFonts w:ascii="Arial" w:eastAsia="Times New Roman" w:hAnsi="Arial"/>
      <w:kern w:val="0"/>
      <w:sz w:val="36"/>
      <w:szCs w:val="20"/>
      <w:lang w:val="en-GB" w:eastAsia="de-DE"/>
    </w:rPr>
  </w:style>
  <w:style w:type="paragraph" w:customStyle="1" w:styleId="infoblue0">
    <w:name w:val="infoblue"/>
    <w:basedOn w:val="afff6"/>
    <w:uiPriority w:val="99"/>
    <w:qFormat/>
    <w:pPr>
      <w:widowControl/>
      <w:adjustRightInd/>
      <w:spacing w:after="120" w:line="240" w:lineRule="atLeast"/>
      <w:ind w:leftChars="0" w:left="720"/>
    </w:pPr>
    <w:rPr>
      <w:i/>
      <w:iCs/>
      <w:color w:val="0000FF"/>
      <w:kern w:val="0"/>
      <w:sz w:val="20"/>
    </w:rPr>
  </w:style>
  <w:style w:type="paragraph" w:customStyle="1" w:styleId="B5">
    <w:name w:val="B5"/>
    <w:basedOn w:val="56"/>
    <w:uiPriority w:val="99"/>
    <w:qFormat/>
    <w:pPr>
      <w:widowControl/>
      <w:overflowPunct w:val="0"/>
      <w:autoSpaceDE w:val="0"/>
      <w:autoSpaceDN w:val="0"/>
      <w:adjustRightInd w:val="0"/>
      <w:spacing w:after="180" w:line="240" w:lineRule="auto"/>
      <w:ind w:left="1702" w:firstLineChars="0" w:hanging="284"/>
      <w:jc w:val="left"/>
    </w:pPr>
    <w:rPr>
      <w:rFonts w:eastAsia="Times New Roman"/>
      <w:kern w:val="0"/>
      <w:sz w:val="20"/>
      <w:lang w:val="en-GB" w:eastAsia="ja-JP"/>
    </w:rPr>
  </w:style>
  <w:style w:type="paragraph" w:customStyle="1" w:styleId="CharCharCharCharCharCharCharChar">
    <w:name w:val="样式 正文缩进正文（首行缩进两字）正文缩进 Char Char Char Char Char Char Char Char ..."/>
    <w:basedOn w:val="affff4"/>
    <w:uiPriority w:val="99"/>
    <w:qFormat/>
    <w:pPr>
      <w:widowControl w:val="0"/>
      <w:tabs>
        <w:tab w:val="left" w:pos="1200"/>
      </w:tabs>
      <w:adjustRightInd/>
      <w:spacing w:line="240" w:lineRule="auto"/>
      <w:ind w:leftChars="0" w:left="1200" w:firstLineChars="200" w:hanging="360"/>
      <w:jc w:val="center"/>
    </w:pPr>
    <w:rPr>
      <w:rFonts w:cs="宋体"/>
      <w:kern w:val="2"/>
      <w:sz w:val="21"/>
    </w:rPr>
  </w:style>
  <w:style w:type="paragraph" w:customStyle="1" w:styleId="CharCharCharCharCharCharCharChar0">
    <w:name w:val="Char Char Char Char Char Char Char Char"/>
    <w:uiPriority w:val="99"/>
    <w:semiHidden/>
    <w:qFormat/>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paragraph" w:customStyle="1" w:styleId="enumlev2">
    <w:name w:val="enumlev2"/>
    <w:basedOn w:val="afff6"/>
    <w:uiPriority w:val="99"/>
    <w:qFormat/>
    <w:pPr>
      <w:widowControl/>
      <w:tabs>
        <w:tab w:val="left" w:pos="794"/>
        <w:tab w:val="left" w:pos="1191"/>
        <w:tab w:val="left" w:pos="1588"/>
        <w:tab w:val="left" w:pos="1985"/>
      </w:tabs>
      <w:overflowPunct w:val="0"/>
      <w:autoSpaceDE w:val="0"/>
      <w:autoSpaceDN w:val="0"/>
      <w:spacing w:before="86" w:after="180" w:line="240" w:lineRule="auto"/>
      <w:ind w:leftChars="0" w:left="1588" w:hanging="397"/>
      <w:jc w:val="both"/>
    </w:pPr>
    <w:rPr>
      <w:rFonts w:eastAsia="Times New Roman"/>
      <w:kern w:val="0"/>
      <w:sz w:val="20"/>
      <w:szCs w:val="20"/>
      <w:lang w:eastAsia="ja-JP"/>
    </w:rPr>
  </w:style>
  <w:style w:type="paragraph" w:customStyle="1" w:styleId="numberedlist">
    <w:name w:val="numbered list"/>
    <w:basedOn w:val="affff2"/>
    <w:uiPriority w:val="99"/>
    <w:qFormat/>
    <w:pPr>
      <w:widowControl/>
      <w:tabs>
        <w:tab w:val="left" w:pos="1247"/>
        <w:tab w:val="left" w:pos="3856"/>
        <w:tab w:val="left" w:pos="5216"/>
        <w:tab w:val="left" w:pos="6464"/>
        <w:tab w:val="left" w:pos="7768"/>
        <w:tab w:val="left" w:pos="9072"/>
        <w:tab w:val="left" w:pos="10206"/>
      </w:tabs>
      <w:overflowPunct w:val="0"/>
      <w:autoSpaceDE w:val="0"/>
      <w:autoSpaceDN w:val="0"/>
      <w:adjustRightInd w:val="0"/>
      <w:spacing w:after="120"/>
      <w:ind w:left="360" w:hanging="360"/>
      <w:jc w:val="left"/>
    </w:pPr>
    <w:rPr>
      <w:rFonts w:eastAsia="Times New Roman"/>
      <w:kern w:val="0"/>
      <w:sz w:val="20"/>
      <w:szCs w:val="20"/>
      <w:lang w:val="en-GB" w:eastAsia="ja-JP"/>
    </w:rPr>
  </w:style>
  <w:style w:type="paragraph" w:customStyle="1" w:styleId="affffffffffffffffffffffffffffffffffffe">
    <w:name w:val="流程正文"/>
    <w:basedOn w:val="afff6"/>
    <w:uiPriority w:val="99"/>
    <w:qFormat/>
    <w:pPr>
      <w:autoSpaceDE w:val="0"/>
      <w:autoSpaceDN w:val="0"/>
      <w:spacing w:line="360" w:lineRule="auto"/>
      <w:ind w:leftChars="0" w:left="0" w:firstLineChars="262" w:firstLine="262"/>
      <w:jc w:val="both"/>
    </w:pPr>
    <w:rPr>
      <w:rFonts w:ascii="宋体" w:cs="宋体"/>
      <w:kern w:val="0"/>
    </w:rPr>
  </w:style>
  <w:style w:type="paragraph" w:customStyle="1" w:styleId="2fffffff9">
    <w:name w:val="正文字缩2字"/>
    <w:basedOn w:val="afff6"/>
    <w:uiPriority w:val="99"/>
    <w:qFormat/>
    <w:pPr>
      <w:tabs>
        <w:tab w:val="left" w:pos="1247"/>
      </w:tabs>
      <w:adjustRightInd/>
      <w:spacing w:before="60" w:after="60" w:line="360" w:lineRule="auto"/>
      <w:ind w:left="200" w:firstLineChars="200" w:firstLine="200"/>
      <w:jc w:val="both"/>
    </w:pPr>
  </w:style>
  <w:style w:type="paragraph" w:customStyle="1" w:styleId="textintend3">
    <w:name w:val="text intend 3"/>
    <w:basedOn w:val="afffffff4"/>
    <w:uiPriority w:val="99"/>
    <w:qFormat/>
    <w:pPr>
      <w:widowControl/>
      <w:tabs>
        <w:tab w:val="left" w:pos="423"/>
      </w:tabs>
      <w:overflowPunct w:val="0"/>
      <w:autoSpaceDE w:val="0"/>
      <w:autoSpaceDN w:val="0"/>
      <w:spacing w:after="120" w:line="240" w:lineRule="auto"/>
      <w:ind w:leftChars="0" w:left="423" w:firstLineChars="0" w:hanging="425"/>
      <w:jc w:val="both"/>
    </w:pPr>
    <w:rPr>
      <w:rFonts w:eastAsia="MS Mincho"/>
      <w:szCs w:val="22"/>
      <w:lang w:eastAsia="ja-JP"/>
    </w:rPr>
  </w:style>
  <w:style w:type="paragraph" w:customStyle="1" w:styleId="afffffffffffffffffffffffffffffffffffff">
    <w:name w:val="系标文档参考文献"/>
    <w:basedOn w:val="afff6"/>
    <w:uiPriority w:val="99"/>
    <w:qFormat/>
    <w:pPr>
      <w:tabs>
        <w:tab w:val="left" w:pos="1361"/>
      </w:tabs>
      <w:adjustRightInd/>
      <w:spacing w:line="240" w:lineRule="auto"/>
      <w:ind w:leftChars="0" w:left="0" w:firstLine="482"/>
      <w:jc w:val="both"/>
    </w:pPr>
    <w:rPr>
      <w:sz w:val="21"/>
    </w:rPr>
  </w:style>
  <w:style w:type="paragraph" w:customStyle="1" w:styleId="tal0">
    <w:name w:val="tal"/>
    <w:basedOn w:val="afff6"/>
    <w:uiPriority w:val="99"/>
    <w:qFormat/>
    <w:pPr>
      <w:widowControl/>
      <w:adjustRightInd/>
      <w:spacing w:before="100" w:beforeAutospacing="1" w:after="100" w:afterAutospacing="1" w:line="240" w:lineRule="auto"/>
      <w:ind w:leftChars="0" w:left="0"/>
    </w:pPr>
    <w:rPr>
      <w:rFonts w:ascii="宋体" w:hAnsi="宋体" w:cs="宋体"/>
      <w:kern w:val="0"/>
    </w:rPr>
  </w:style>
  <w:style w:type="paragraph" w:customStyle="1" w:styleId="CharCharChar1CharCharCharCharCharCharCharCharCharChar">
    <w:name w:val="Char Char Char1 Char Char Char Char Char Char Char Char Char Char"/>
    <w:basedOn w:val="afff6"/>
    <w:uiPriority w:val="99"/>
    <w:qFormat/>
    <w:pPr>
      <w:widowControl/>
      <w:adjustRightInd/>
      <w:spacing w:after="160" w:line="240" w:lineRule="exact"/>
      <w:ind w:leftChars="0" w:left="0"/>
    </w:pPr>
    <w:rPr>
      <w:rFonts w:ascii="Verdana" w:hAnsi="Verdana"/>
      <w:kern w:val="0"/>
      <w:sz w:val="20"/>
      <w:szCs w:val="20"/>
      <w:lang w:eastAsia="en-US"/>
    </w:rPr>
  </w:style>
  <w:style w:type="character" w:customStyle="1" w:styleId="rjbChar">
    <w:name w:val="rjb正文 Char"/>
    <w:link w:val="rjb"/>
    <w:qFormat/>
    <w:locked/>
    <w:rPr>
      <w:sz w:val="28"/>
    </w:rPr>
  </w:style>
  <w:style w:type="paragraph" w:customStyle="1" w:styleId="rjb">
    <w:name w:val="rjb正文"/>
    <w:basedOn w:val="afff6"/>
    <w:link w:val="rjbChar"/>
    <w:qFormat/>
    <w:pPr>
      <w:adjustRightInd/>
      <w:spacing w:line="360" w:lineRule="auto"/>
      <w:ind w:leftChars="0" w:left="0" w:firstLineChars="200" w:firstLine="200"/>
      <w:jc w:val="both"/>
    </w:pPr>
    <w:rPr>
      <w:kern w:val="0"/>
      <w:sz w:val="28"/>
      <w:szCs w:val="20"/>
    </w:rPr>
  </w:style>
  <w:style w:type="paragraph" w:customStyle="1" w:styleId="3ffff3">
    <w:name w:val="！标题3"/>
    <w:basedOn w:val="30"/>
    <w:next w:val="afff6"/>
    <w:uiPriority w:val="99"/>
    <w:qFormat/>
    <w:pPr>
      <w:numPr>
        <w:ilvl w:val="0"/>
        <w:numId w:val="0"/>
      </w:numPr>
      <w:tabs>
        <w:tab w:val="left" w:pos="720"/>
      </w:tabs>
      <w:adjustRightInd/>
      <w:spacing w:line="360" w:lineRule="auto"/>
      <w:ind w:left="992" w:hanging="567"/>
      <w:jc w:val="both"/>
    </w:pPr>
    <w:rPr>
      <w:rFonts w:ascii="Times New Roman" w:eastAsia="宋体" w:hAnsi="Times New Roman" w:cs="Times New Roman"/>
      <w:szCs w:val="32"/>
      <w:lang w:val="zh-CN"/>
    </w:rPr>
  </w:style>
  <w:style w:type="paragraph" w:customStyle="1" w:styleId="17">
    <w:name w:val="！标题1"/>
    <w:basedOn w:val="10"/>
    <w:next w:val="afff6"/>
    <w:uiPriority w:val="99"/>
    <w:qFormat/>
    <w:pPr>
      <w:keepNext w:val="0"/>
      <w:numPr>
        <w:numId w:val="115"/>
      </w:numPr>
      <w:tabs>
        <w:tab w:val="left" w:pos="360"/>
        <w:tab w:val="left" w:pos="1152"/>
      </w:tabs>
      <w:snapToGrid/>
      <w:spacing w:beforeLines="0" w:afterLines="0"/>
      <w:ind w:leftChars="0" w:left="0" w:firstLineChars="0" w:firstLine="0"/>
      <w:jc w:val="both"/>
    </w:pPr>
    <w:rPr>
      <w:b/>
      <w:sz w:val="30"/>
      <w:szCs w:val="24"/>
      <w:lang w:val="zh-CN"/>
    </w:rPr>
  </w:style>
  <w:style w:type="paragraph" w:customStyle="1" w:styleId="20">
    <w:name w:val="！标题2"/>
    <w:basedOn w:val="2"/>
    <w:next w:val="afff6"/>
    <w:uiPriority w:val="99"/>
    <w:qFormat/>
    <w:pPr>
      <w:numPr>
        <w:ilvl w:val="0"/>
        <w:numId w:val="116"/>
      </w:numPr>
      <w:tabs>
        <w:tab w:val="left" w:pos="360"/>
        <w:tab w:val="left" w:pos="576"/>
      </w:tabs>
      <w:adjustRightInd/>
      <w:snapToGrid/>
      <w:spacing w:beforeLines="0" w:afterLines="0" w:line="412" w:lineRule="auto"/>
      <w:ind w:leftChars="0" w:left="0" w:firstLine="0"/>
      <w:jc w:val="both"/>
    </w:pPr>
    <w:rPr>
      <w:rFonts w:ascii="Cambria" w:eastAsia="宋体" w:hAnsi="Cambria"/>
      <w:b/>
      <w:sz w:val="28"/>
      <w:lang w:val="zh-CN"/>
    </w:rPr>
  </w:style>
  <w:style w:type="character" w:customStyle="1" w:styleId="2CharCharChar">
    <w:name w:val="标题 2 Char Char Char"/>
    <w:qFormat/>
    <w:locked/>
    <w:rPr>
      <w:rFonts w:ascii="Arial" w:eastAsia="黑体" w:hAnsi="Arial" w:cs="Arial" w:hint="default"/>
      <w:b/>
      <w:bCs/>
      <w:kern w:val="2"/>
      <w:sz w:val="32"/>
      <w:szCs w:val="32"/>
      <w:lang w:val="en-US" w:eastAsia="zh-CN" w:bidi="ar-SA"/>
    </w:rPr>
  </w:style>
  <w:style w:type="character" w:customStyle="1" w:styleId="3CharCharChar">
    <w:name w:val="标题 3 Char Char Char"/>
    <w:qFormat/>
    <w:locked/>
    <w:rPr>
      <w:rFonts w:ascii="宋体" w:eastAsia="宋体" w:hAnsi="宋体" w:hint="eastAsia"/>
      <w:b/>
      <w:bCs/>
      <w:kern w:val="2"/>
      <w:sz w:val="32"/>
      <w:szCs w:val="32"/>
      <w:lang w:val="en-US" w:eastAsia="zh-CN" w:bidi="ar-SA"/>
    </w:rPr>
  </w:style>
  <w:style w:type="character" w:customStyle="1" w:styleId="2CharCharChar0">
    <w:name w:val="正文文本 2 Char Char Char"/>
    <w:qFormat/>
    <w:rPr>
      <w:rFonts w:ascii="宋体" w:eastAsia="宋体" w:hAnsi="宋体" w:hint="eastAsia"/>
      <w:kern w:val="2"/>
      <w:sz w:val="21"/>
      <w:lang w:val="en-US" w:eastAsia="zh-CN" w:bidi="ar-SA"/>
    </w:rPr>
  </w:style>
  <w:style w:type="character" w:customStyle="1" w:styleId="msoins0">
    <w:name w:val="msoins"/>
    <w:basedOn w:val="afff7"/>
    <w:qFormat/>
  </w:style>
  <w:style w:type="character" w:customStyle="1" w:styleId="SWIEEChar4">
    <w:name w:val="页脚[SWIEE] Char"/>
    <w:qFormat/>
    <w:locked/>
    <w:rPr>
      <w:rFonts w:ascii="宋体" w:eastAsia="宋体" w:hAnsi="宋体" w:hint="eastAsia"/>
      <w:kern w:val="2"/>
      <w:sz w:val="18"/>
      <w:szCs w:val="18"/>
      <w:lang w:val="en-US" w:eastAsia="zh-CN" w:bidi="ar-SA"/>
    </w:rPr>
  </w:style>
  <w:style w:type="paragraph" w:customStyle="1" w:styleId="22b">
    <w:name w:val="正文首行缩进 22"/>
    <w:basedOn w:val="afff6"/>
    <w:pPr>
      <w:adjustRightInd/>
      <w:spacing w:line="240" w:lineRule="auto"/>
      <w:ind w:leftChars="0" w:left="0"/>
      <w:jc w:val="both"/>
    </w:pPr>
    <w:rPr>
      <w:sz w:val="21"/>
    </w:rPr>
  </w:style>
  <w:style w:type="character" w:customStyle="1" w:styleId="ZGSM">
    <w:name w:val="ZGSM"/>
    <w:qFormat/>
  </w:style>
  <w:style w:type="character" w:customStyle="1" w:styleId="hl">
    <w:name w:val="hl"/>
    <w:qFormat/>
    <w:rPr>
      <w:rFonts w:ascii="Arial" w:eastAsia="宋体" w:hAnsi="Arial" w:cs="Arial" w:hint="default"/>
      <w:color w:val="0000FF"/>
      <w:kern w:val="2"/>
      <w:lang w:val="en-US" w:eastAsia="zh-CN" w:bidi="ar-SA"/>
    </w:rPr>
  </w:style>
  <w:style w:type="character" w:customStyle="1" w:styleId="afffffffffffffffffffffffffffffffffffff0">
    <w:name w:val="新页眉"/>
    <w:rPr>
      <w:szCs w:val="21"/>
    </w:rPr>
  </w:style>
  <w:style w:type="character" w:customStyle="1" w:styleId="fontstyle31">
    <w:name w:val="fontstyle31"/>
    <w:qFormat/>
    <w:rPr>
      <w:rFonts w:ascii="Cambria Math" w:hAnsi="Cambria Math" w:hint="default"/>
      <w:color w:val="000000"/>
      <w:sz w:val="22"/>
      <w:szCs w:val="22"/>
    </w:rPr>
  </w:style>
  <w:style w:type="character" w:customStyle="1" w:styleId="5Char">
    <w:name w:val="5 Char"/>
    <w:qFormat/>
    <w:locked/>
    <w:rPr>
      <w:rFonts w:ascii="Calibri" w:eastAsia="FangSong_GB2312" w:hAnsi="Calibri" w:cs="Calibri" w:hint="default"/>
      <w:sz w:val="28"/>
      <w:szCs w:val="28"/>
    </w:rPr>
  </w:style>
  <w:style w:type="character" w:customStyle="1" w:styleId="Char1ff">
    <w:name w:val="脚注文本 Char1"/>
    <w:basedOn w:val="afff7"/>
    <w:rPr>
      <w:kern w:val="2"/>
      <w:sz w:val="18"/>
      <w:szCs w:val="18"/>
    </w:rPr>
  </w:style>
  <w:style w:type="character" w:customStyle="1" w:styleId="2Char20">
    <w:name w:val="正文文本缩进 2 Char2"/>
    <w:basedOn w:val="afff7"/>
    <w:qFormat/>
    <w:rPr>
      <w:kern w:val="2"/>
      <w:sz w:val="21"/>
      <w:szCs w:val="24"/>
    </w:rPr>
  </w:style>
  <w:style w:type="character" w:customStyle="1" w:styleId="3Char20">
    <w:name w:val="正文文本缩进 3 Char2"/>
    <w:basedOn w:val="afff7"/>
    <w:qFormat/>
    <w:rPr>
      <w:kern w:val="2"/>
      <w:sz w:val="16"/>
      <w:szCs w:val="16"/>
    </w:rPr>
  </w:style>
  <w:style w:type="character" w:customStyle="1" w:styleId="Char2f1">
    <w:name w:val="注释标题 Char2"/>
    <w:basedOn w:val="afff7"/>
    <w:qFormat/>
    <w:rPr>
      <w:kern w:val="2"/>
      <w:sz w:val="21"/>
      <w:szCs w:val="24"/>
    </w:rPr>
  </w:style>
  <w:style w:type="character" w:customStyle="1" w:styleId="Char2f2">
    <w:name w:val="正文首行缩进 Char2"/>
    <w:basedOn w:val="afff7"/>
    <w:qFormat/>
    <w:rPr>
      <w:szCs w:val="24"/>
    </w:rPr>
  </w:style>
  <w:style w:type="character" w:customStyle="1" w:styleId="Char2f3">
    <w:name w:val="批注文字 Char2"/>
    <w:basedOn w:val="afff7"/>
    <w:qFormat/>
    <w:rPr>
      <w:kern w:val="2"/>
      <w:sz w:val="21"/>
      <w:szCs w:val="24"/>
    </w:rPr>
  </w:style>
  <w:style w:type="character" w:customStyle="1" w:styleId="Char2f4">
    <w:name w:val="批注框文本 Char2"/>
    <w:basedOn w:val="afff7"/>
    <w:qFormat/>
    <w:rPr>
      <w:kern w:val="2"/>
      <w:sz w:val="18"/>
      <w:szCs w:val="18"/>
    </w:rPr>
  </w:style>
  <w:style w:type="character" w:customStyle="1" w:styleId="Char2f5">
    <w:name w:val="副标题 Char2"/>
    <w:basedOn w:val="afff7"/>
    <w:qFormat/>
    <w:rPr>
      <w:rFonts w:ascii="Cambria" w:hAnsi="Cambria" w:cs="Times New Roman" w:hint="default"/>
      <w:b/>
      <w:bCs/>
      <w:kern w:val="28"/>
      <w:sz w:val="32"/>
      <w:szCs w:val="32"/>
    </w:rPr>
  </w:style>
  <w:style w:type="character" w:customStyle="1" w:styleId="2Char21">
    <w:name w:val="正文文本 2 Char2"/>
    <w:basedOn w:val="afff7"/>
    <w:rPr>
      <w:kern w:val="2"/>
      <w:sz w:val="21"/>
      <w:szCs w:val="24"/>
    </w:rPr>
  </w:style>
  <w:style w:type="character" w:customStyle="1" w:styleId="Char2f6">
    <w:name w:val="批注主题 Char2"/>
    <w:basedOn w:val="Char2f3"/>
    <w:qFormat/>
    <w:rPr>
      <w:b/>
      <w:bCs/>
      <w:kern w:val="2"/>
      <w:sz w:val="21"/>
      <w:szCs w:val="24"/>
    </w:rPr>
  </w:style>
  <w:style w:type="character" w:customStyle="1" w:styleId="Char2f7">
    <w:name w:val="称呼 Char2"/>
    <w:basedOn w:val="afff7"/>
    <w:rPr>
      <w:kern w:val="2"/>
      <w:sz w:val="21"/>
      <w:szCs w:val="24"/>
    </w:rPr>
  </w:style>
  <w:style w:type="character" w:customStyle="1" w:styleId="2Char22">
    <w:name w:val="正文首行缩进 2 Char2"/>
    <w:basedOn w:val="Char28"/>
    <w:rPr>
      <w:rFonts w:ascii="Times New Roman" w:eastAsia="宋体" w:hAnsi="Times New Roman" w:cs="Times New Roman"/>
      <w:kern w:val="2"/>
      <w:sz w:val="22"/>
      <w:szCs w:val="24"/>
      <w:lang w:eastAsia="en-US"/>
    </w:rPr>
  </w:style>
  <w:style w:type="character" w:customStyle="1" w:styleId="Char2f8">
    <w:name w:val="宏文本 Char2"/>
    <w:basedOn w:val="afff7"/>
    <w:rPr>
      <w:rFonts w:ascii="Courier New" w:hAnsi="Courier New" w:cs="Courier New" w:hint="default"/>
      <w:kern w:val="2"/>
      <w:sz w:val="24"/>
      <w:szCs w:val="24"/>
    </w:rPr>
  </w:style>
  <w:style w:type="character" w:customStyle="1" w:styleId="HTMLChar2">
    <w:name w:val="HTML 预设格式 Char2"/>
    <w:basedOn w:val="afff7"/>
    <w:qFormat/>
    <w:rPr>
      <w:rFonts w:ascii="Courier New" w:hAnsi="Courier New" w:cs="Courier New" w:hint="default"/>
      <w:kern w:val="2"/>
    </w:rPr>
  </w:style>
  <w:style w:type="table" w:customStyle="1" w:styleId="13b">
    <w:name w:val="古典型 13"/>
    <w:basedOn w:val="afff8"/>
    <w:semiHidden/>
    <w:unhideWhenUsed/>
    <w:qFormat/>
    <w:pPr>
      <w:widowControl w:val="0"/>
      <w:jc w:val="both"/>
    </w:pPr>
    <w:tblPr>
      <w:tblBorders>
        <w:top w:val="single" w:sz="12" w:space="0" w:color="000000"/>
        <w:bottom w:val="single" w:sz="12" w:space="0" w:color="000000"/>
      </w:tblBorders>
    </w:tbl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21f6">
    <w:name w:val="立体型 21"/>
    <w:basedOn w:val="afff8"/>
    <w:pPr>
      <w:widowControl w:val="0"/>
      <w:jc w:val="both"/>
    </w:pPr>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31b">
    <w:name w:val="立体型 31"/>
    <w:basedOn w:val="afff8"/>
    <w:qFormat/>
    <w:pPr>
      <w:widowControl w:val="0"/>
      <w:jc w:val="both"/>
    </w:pPr>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fffffffff1">
    <w:name w:val="流行型1"/>
    <w:basedOn w:val="afff8"/>
    <w:semiHidden/>
    <w:unhideWhenUsed/>
    <w:qFormat/>
    <w:pPr>
      <w:widowControl w:val="0"/>
      <w:jc w:val="both"/>
    </w:pPr>
    <w:tblPr>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ZRHT-21">
    <w:name w:val="ZRHT-2_表格（小四）1"/>
    <w:basedOn w:val="afff8"/>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fff4">
    <w:name w:val="通用3"/>
    <w:basedOn w:val="afff8"/>
    <w:qFormat/>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pPr>
        <w:jc w:val="center"/>
      </w:pPr>
      <w:rPr>
        <w:rFonts w:ascii="Times New Roman" w:eastAsia="MS Gothic" w:hAnsi="Times New Roman" w:cs="Times New Roman" w:hint="default"/>
        <w:sz w:val="21"/>
        <w:szCs w:val="21"/>
      </w:rPr>
      <w:tblPr/>
      <w:tcPr>
        <w:tcBorders>
          <w:top w:val="single" w:sz="12" w:space="0" w:color="auto"/>
          <w:left w:val="single" w:sz="12" w:space="0" w:color="auto"/>
          <w:bottom w:val="single" w:sz="4" w:space="0" w:color="auto"/>
          <w:right w:val="single" w:sz="12" w:space="0" w:color="auto"/>
          <w:insideH w:val="single" w:sz="4" w:space="0" w:color="auto"/>
          <w:insideV w:val="single" w:sz="4" w:space="0" w:color="auto"/>
          <w:tl2br w:val="nil"/>
          <w:tr2bl w:val="nil"/>
        </w:tcBorders>
      </w:tcPr>
    </w:tblStylePr>
  </w:style>
  <w:style w:type="paragraph" w:customStyle="1" w:styleId="Reference">
    <w:name w:val="Reference"/>
    <w:basedOn w:val="EX"/>
    <w:qFormat/>
    <w:pPr>
      <w:tabs>
        <w:tab w:val="left" w:pos="1758"/>
      </w:tabs>
      <w:overflowPunct w:val="0"/>
      <w:autoSpaceDE w:val="0"/>
      <w:autoSpaceDN w:val="0"/>
      <w:spacing w:line="240" w:lineRule="auto"/>
      <w:ind w:leftChars="0" w:left="0"/>
    </w:pPr>
    <w:rPr>
      <w:rFonts w:eastAsia="Times New Roman"/>
      <w:lang w:eastAsia="ja-JP"/>
    </w:rPr>
  </w:style>
  <w:style w:type="paragraph" w:customStyle="1" w:styleId="textintend2">
    <w:name w:val="text intend 2"/>
    <w:basedOn w:val="afffffff4"/>
    <w:qFormat/>
    <w:pPr>
      <w:widowControl/>
      <w:overflowPunct w:val="0"/>
      <w:autoSpaceDE w:val="0"/>
      <w:autoSpaceDN w:val="0"/>
      <w:spacing w:after="120" w:line="240" w:lineRule="auto"/>
      <w:ind w:leftChars="0" w:left="420" w:firstLineChars="0" w:hanging="420"/>
      <w:jc w:val="both"/>
    </w:pPr>
    <w:rPr>
      <w:rFonts w:eastAsia="MS Mincho"/>
      <w:szCs w:val="22"/>
      <w:lang w:eastAsia="ja-JP"/>
    </w:rPr>
  </w:style>
  <w:style w:type="paragraph" w:customStyle="1" w:styleId="textintend1">
    <w:name w:val="text intend 1"/>
    <w:basedOn w:val="afffffff4"/>
    <w:qFormat/>
    <w:pPr>
      <w:widowControl/>
      <w:overflowPunct w:val="0"/>
      <w:autoSpaceDE w:val="0"/>
      <w:autoSpaceDN w:val="0"/>
      <w:spacing w:after="120" w:line="240" w:lineRule="auto"/>
      <w:ind w:leftChars="0" w:left="0" w:firstLineChars="0" w:firstLine="0"/>
      <w:jc w:val="both"/>
    </w:pPr>
    <w:rPr>
      <w:rFonts w:eastAsia="MS Mincho"/>
      <w:szCs w:val="22"/>
      <w:lang w:eastAsia="ja-JP"/>
    </w:rPr>
  </w:style>
  <w:style w:type="paragraph" w:customStyle="1" w:styleId="NF">
    <w:name w:val="NF"/>
    <w:basedOn w:val="NO"/>
    <w:qFormat/>
    <w:pPr>
      <w:keepNext/>
      <w:widowControl/>
      <w:overflowPunct w:val="0"/>
      <w:autoSpaceDE w:val="0"/>
      <w:autoSpaceDN w:val="0"/>
      <w:adjustRightInd w:val="0"/>
      <w:spacing w:after="0"/>
      <w:jc w:val="left"/>
    </w:pPr>
    <w:rPr>
      <w:rFonts w:ascii="Arial" w:eastAsia="Times New Roman" w:hAnsi="Arial"/>
      <w:sz w:val="18"/>
      <w:szCs w:val="22"/>
      <w:lang w:eastAsia="ja-JP"/>
    </w:rPr>
  </w:style>
  <w:style w:type="paragraph" w:customStyle="1" w:styleId="ZV">
    <w:name w:val="ZV"/>
    <w:basedOn w:val="ZU"/>
    <w:qFormat/>
    <w:pPr>
      <w:framePr w:wrap="notBeside" w:y="16161"/>
    </w:pPr>
  </w:style>
  <w:style w:type="character" w:customStyle="1" w:styleId="108">
    <w:name w:val="未处理的提及10"/>
    <w:basedOn w:val="afff7"/>
    <w:unhideWhenUsed/>
    <w:rPr>
      <w:color w:val="605E5C"/>
      <w:shd w:val="clear" w:color="auto" w:fill="E1DFDD"/>
    </w:rPr>
  </w:style>
  <w:style w:type="paragraph" w:customStyle="1" w:styleId="TOC60">
    <w:name w:val="TOC 标题6"/>
    <w:basedOn w:val="10"/>
    <w:next w:val="afff6"/>
    <w:uiPriority w:val="39"/>
    <w:semiHidden/>
    <w:unhideWhenUsed/>
    <w:qFormat/>
    <w:pPr>
      <w:keepLines/>
      <w:widowControl/>
      <w:numPr>
        <w:numId w:val="0"/>
      </w:numPr>
      <w:adjustRightInd/>
      <w:snapToGrid/>
      <w:spacing w:beforeLines="0" w:afterLines="0" w:line="276" w:lineRule="auto"/>
      <w:outlineLvl w:val="9"/>
    </w:pPr>
    <w:rPr>
      <w:rFonts w:asciiTheme="majorHAnsi" w:eastAsiaTheme="majorEastAsia" w:hAnsiTheme="majorHAnsi" w:cstheme="majorBidi"/>
      <w:b/>
      <w:bCs/>
      <w:color w:val="365F91" w:themeColor="accent1" w:themeShade="BF"/>
      <w:kern w:val="0"/>
      <w:sz w:val="28"/>
      <w:szCs w:val="28"/>
    </w:rPr>
  </w:style>
  <w:style w:type="paragraph" w:customStyle="1" w:styleId="afffffffffffffffffffffffffffffffffffff1">
    <w:name w:val="正文内容"/>
    <w:basedOn w:val="afff6"/>
    <w:qFormat/>
    <w:pPr>
      <w:widowControl/>
      <w:adjustRightInd/>
      <w:spacing w:line="500" w:lineRule="exact"/>
      <w:ind w:leftChars="0" w:left="0" w:firstLineChars="200" w:firstLine="480"/>
    </w:pPr>
    <w:rPr>
      <w:rFonts w:ascii="宋体" w:hAnsi="宋体"/>
      <w:lang w:eastAsia="en-US" w:bidi="en-US"/>
    </w:rPr>
  </w:style>
  <w:style w:type="character" w:customStyle="1" w:styleId="A220">
    <w:name w:val="A2 2"/>
    <w:basedOn w:val="afff7"/>
    <w:rPr>
      <w:rFonts w:ascii="Futura Md BT" w:eastAsia="Futura Md BT" w:hAnsi="Futura Md BT" w:cs="Futura Md BT" w:hint="eastAsia"/>
      <w:b/>
      <w:color w:val="007A85"/>
      <w:sz w:val="22"/>
      <w:szCs w:val="22"/>
    </w:rPr>
  </w:style>
  <w:style w:type="character" w:customStyle="1" w:styleId="msoplaceholdertext0">
    <w:name w:val="msoplaceholdertext"/>
    <w:basedOn w:val="afff7"/>
    <w:qFormat/>
    <w:rPr>
      <w:color w:val="808080"/>
    </w:rPr>
  </w:style>
  <w:style w:type="character" w:customStyle="1" w:styleId="A120">
    <w:name w:val="A1 2"/>
    <w:basedOn w:val="afff7"/>
    <w:rPr>
      <w:rFonts w:ascii="Futura Md BT" w:eastAsia="Futura Md BT" w:hAnsi="Futura Md BT" w:cs="Futura Md BT" w:hint="eastAsia"/>
      <w:color w:val="007A85"/>
      <w:sz w:val="20"/>
      <w:szCs w:val="20"/>
    </w:rPr>
  </w:style>
  <w:style w:type="paragraph" w:customStyle="1" w:styleId="TOC70">
    <w:name w:val="TOC 标题7"/>
    <w:basedOn w:val="10"/>
    <w:next w:val="afff6"/>
    <w:uiPriority w:val="39"/>
    <w:qFormat/>
    <w:pPr>
      <w:keepLines/>
      <w:widowControl/>
      <w:numPr>
        <w:numId w:val="0"/>
      </w:numPr>
      <w:adjustRightInd/>
      <w:snapToGrid/>
      <w:spacing w:beforeLines="0" w:afterLines="0" w:line="276" w:lineRule="auto"/>
      <w:outlineLvl w:val="9"/>
    </w:pPr>
    <w:rPr>
      <w:rFonts w:ascii="Cambria" w:eastAsia="宋体" w:hAnsi="Cambria"/>
      <w:b/>
      <w:bCs/>
      <w:color w:val="365F91"/>
      <w:kern w:val="0"/>
      <w:sz w:val="28"/>
      <w:szCs w:val="28"/>
    </w:rPr>
  </w:style>
  <w:style w:type="character" w:customStyle="1" w:styleId="Char3c">
    <w:name w:val="列出段落 Char3"/>
    <w:basedOn w:val="afff7"/>
    <w:link w:val="afffffffffffffffffffffffffffffffffffff2"/>
    <w:qFormat/>
    <w:rPr>
      <w:kern w:val="2"/>
      <w:sz w:val="21"/>
      <w:szCs w:val="22"/>
    </w:rPr>
  </w:style>
  <w:style w:type="paragraph" w:customStyle="1" w:styleId="afffffffffffffffffffffffffffffffffffff2">
    <w:name w:val="列出段落"/>
    <w:basedOn w:val="afff6"/>
    <w:link w:val="Char3c"/>
    <w:qFormat/>
    <w:pPr>
      <w:tabs>
        <w:tab w:val="left" w:pos="420"/>
      </w:tabs>
      <w:snapToGrid w:val="0"/>
      <w:spacing w:line="360" w:lineRule="auto"/>
      <w:ind w:left="0" w:firstLineChars="200" w:firstLine="420"/>
    </w:pPr>
    <w:rPr>
      <w:rFonts w:ascii="Calibri" w:hAnsi="Calibri"/>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footer" Target="footer3.xml"/><Relationship Id="rId10" Type="http://schemas.openxmlformats.org/officeDocument/2006/relationships/image" Target="media/image3.em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8BC4F9-2485-4048-8D33-6F7ADE769D9B}">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1800</Words>
  <Characters>10260</Characters>
  <Application>Microsoft Office Word</Application>
  <DocSecurity>4</DocSecurity>
  <Lines>85</Lines>
  <Paragraphs>24</Paragraphs>
  <ScaleCrop>false</ScaleCrop>
  <Company/>
  <LinksUpToDate>false</LinksUpToDate>
  <CharactersWithSpaces>12036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李晓静</dc:creator>
  <cp:lastModifiedBy>zzt</cp:lastModifiedBy>
  <cp:revision>2</cp:revision>
  <cp:lastPrinted>2025-07-17T02:43:00Z</cp:lastPrinted>
  <dcterms:created xsi:type="dcterms:W3CDTF">2026-04-28T03:23:00Z</dcterms:created>
  <dcterms:modified xsi:type="dcterms:W3CDTF">2026-04-28T03:23:00Z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eyJoZGlkIjoiMWFlMjA5ODM5YWI0ZjU2NmFkMjQ1ZjExNjM1NDNhODgiLCJ1c2VySWQiOiI0NTU0NjY5NTMifQ==</vt:lpwstr>
  </property>
  <property fmtid="{D5CDD505-2E9C-101B-9397-08002B2CF9AE}" pid="3" name="KSOProductBuildVer">
    <vt:lpwstr>2052-12.1.0.25865</vt:lpwstr>
  </property>
  <property fmtid="{D5CDD505-2E9C-101B-9397-08002B2CF9AE}" pid="4" name="ICV">
    <vt:lpwstr>D17F207DC48A4F109973CE91C039DEBB_12</vt:lpwstr>
  </property>
</Properties>
</file>